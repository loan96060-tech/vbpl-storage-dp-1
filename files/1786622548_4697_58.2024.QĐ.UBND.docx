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60" w:type="dxa"/>
        <w:tblInd w:w="108" w:type="dxa"/>
        <w:tblLook w:val="04A0" w:firstRow="1" w:lastRow="0" w:firstColumn="1" w:lastColumn="0" w:noHBand="0" w:noVBand="1"/>
      </w:tblPr>
      <w:tblGrid>
        <w:gridCol w:w="3497"/>
        <w:gridCol w:w="5863"/>
      </w:tblGrid>
      <w:tr w:rsidR="00CE7249" w:rsidRPr="00C32C0A" w14:paraId="714F294D" w14:textId="77777777">
        <w:trPr>
          <w:trHeight w:val="789"/>
        </w:trPr>
        <w:tc>
          <w:tcPr>
            <w:tcW w:w="3497" w:type="dxa"/>
            <w:shd w:val="clear" w:color="auto" w:fill="auto"/>
          </w:tcPr>
          <w:p w14:paraId="2B048764" w14:textId="77777777" w:rsidR="00307166" w:rsidRPr="00C32C0A" w:rsidRDefault="00012C70" w:rsidP="00C32C0A">
            <w:pPr>
              <w:pStyle w:val="Heading11"/>
              <w:keepNext/>
              <w:keepLines/>
              <w:shd w:val="clear" w:color="auto" w:fill="auto"/>
              <w:spacing w:after="120" w:line="240" w:lineRule="auto"/>
              <w:rPr>
                <w:rStyle w:val="Heading10"/>
                <w:rFonts w:ascii="Arial" w:hAnsi="Arial" w:cs="Arial"/>
                <w:b/>
                <w:bCs/>
                <w:sz w:val="20"/>
                <w:szCs w:val="20"/>
                <w:lang w:val="en-US"/>
              </w:rPr>
            </w:pPr>
            <w:r w:rsidRPr="00C32C0A">
              <w:rPr>
                <w:rStyle w:val="Heading10"/>
                <w:rFonts w:ascii="Arial" w:hAnsi="Arial" w:cs="Arial"/>
                <w:b/>
                <w:bCs/>
                <w:sz w:val="20"/>
                <w:szCs w:val="20"/>
              </w:rPr>
              <w:t>ỦY BAN</w:t>
            </w:r>
            <w:r w:rsidR="00307166" w:rsidRPr="00C32C0A">
              <w:rPr>
                <w:rStyle w:val="Heading10"/>
                <w:rFonts w:ascii="Arial" w:hAnsi="Arial" w:cs="Arial"/>
                <w:b/>
                <w:bCs/>
                <w:sz w:val="20"/>
                <w:szCs w:val="20"/>
              </w:rPr>
              <w:t xml:space="preserve"> NHÂN DÂN</w:t>
            </w:r>
            <w:r w:rsidR="00307166" w:rsidRPr="00C32C0A">
              <w:rPr>
                <w:rStyle w:val="Heading10"/>
                <w:rFonts w:ascii="Arial" w:hAnsi="Arial" w:cs="Arial"/>
                <w:b/>
                <w:bCs/>
                <w:sz w:val="20"/>
                <w:szCs w:val="20"/>
              </w:rPr>
              <w:br/>
              <w:t xml:space="preserve">TỈNH </w:t>
            </w:r>
            <w:r w:rsidR="00307166" w:rsidRPr="00C32C0A">
              <w:rPr>
                <w:rStyle w:val="BodyTextChar1"/>
                <w:rFonts w:ascii="Arial" w:hAnsi="Arial" w:cs="Arial"/>
                <w:bCs w:val="0"/>
                <w:sz w:val="20"/>
                <w:szCs w:val="20"/>
              </w:rPr>
              <w:t>THỪA THIÊN HU</w:t>
            </w:r>
            <w:r w:rsidR="00307166" w:rsidRPr="00C32C0A">
              <w:rPr>
                <w:rStyle w:val="BodyTextChar1"/>
                <w:rFonts w:ascii="Arial" w:hAnsi="Arial" w:cs="Arial"/>
                <w:bCs w:val="0"/>
                <w:sz w:val="20"/>
                <w:szCs w:val="20"/>
                <w:lang w:val="en-US"/>
              </w:rPr>
              <w:t>Ế</w:t>
            </w:r>
          </w:p>
          <w:p w14:paraId="67CAD361" w14:textId="66FBD38E" w:rsidR="00307166" w:rsidRPr="00C32C0A" w:rsidRDefault="00C32C0A" w:rsidP="00C32C0A">
            <w:pPr>
              <w:pStyle w:val="Heading11"/>
              <w:keepNext/>
              <w:keepLines/>
              <w:shd w:val="clear" w:color="auto" w:fill="auto"/>
              <w:spacing w:after="120" w:line="240" w:lineRule="auto"/>
              <w:rPr>
                <w:rStyle w:val="BodyTextChar1"/>
                <w:rFonts w:ascii="Arial" w:hAnsi="Arial" w:cs="Arial"/>
                <w:b w:val="0"/>
                <w:sz w:val="20"/>
                <w:szCs w:val="20"/>
                <w:lang w:eastAsia="en-US"/>
              </w:rPr>
            </w:pPr>
            <w:r>
              <w:rPr>
                <w:rStyle w:val="BodyTextChar1"/>
                <w:rFonts w:ascii="Arial" w:hAnsi="Arial" w:cs="Arial"/>
                <w:b w:val="0"/>
                <w:sz w:val="20"/>
                <w:szCs w:val="20"/>
                <w:lang w:eastAsia="en-US"/>
              </w:rPr>
              <w:t>_</w:t>
            </w:r>
            <w:r>
              <w:rPr>
                <w:rStyle w:val="BodyTextChar1"/>
                <w:sz w:val="20"/>
                <w:szCs w:val="20"/>
              </w:rPr>
              <w:t>________________</w:t>
            </w:r>
          </w:p>
          <w:p w14:paraId="6B1C1816" w14:textId="4E29F606" w:rsidR="00307166" w:rsidRPr="00C32C0A" w:rsidRDefault="00307166" w:rsidP="00C32C0A">
            <w:pPr>
              <w:pStyle w:val="BodyText"/>
              <w:shd w:val="clear" w:color="auto" w:fill="auto"/>
              <w:spacing w:after="120" w:line="240" w:lineRule="auto"/>
              <w:ind w:firstLine="0"/>
              <w:jc w:val="center"/>
              <w:rPr>
                <w:rStyle w:val="BodyTextChar1"/>
                <w:rFonts w:ascii="Arial" w:hAnsi="Arial" w:cs="Arial"/>
                <w:sz w:val="20"/>
                <w:szCs w:val="20"/>
              </w:rPr>
            </w:pPr>
            <w:r w:rsidRPr="00C32C0A">
              <w:rPr>
                <w:rStyle w:val="BodyTextChar1"/>
                <w:rFonts w:ascii="Arial" w:hAnsi="Arial" w:cs="Arial"/>
                <w:sz w:val="20"/>
                <w:szCs w:val="20"/>
              </w:rPr>
              <w:t>Số:</w:t>
            </w:r>
            <w:r w:rsidR="00057201" w:rsidRPr="00C32C0A">
              <w:rPr>
                <w:rStyle w:val="BodyTextChar1"/>
                <w:rFonts w:ascii="Arial" w:hAnsi="Arial" w:cs="Arial"/>
                <w:sz w:val="20"/>
                <w:szCs w:val="20"/>
                <w:lang w:val="en-US"/>
              </w:rPr>
              <w:t xml:space="preserve"> 58</w:t>
            </w:r>
            <w:r w:rsidRPr="00C32C0A">
              <w:rPr>
                <w:rStyle w:val="BodyTextChar1"/>
                <w:rFonts w:ascii="Arial" w:hAnsi="Arial" w:cs="Arial"/>
                <w:sz w:val="20"/>
                <w:szCs w:val="20"/>
              </w:rPr>
              <w:t>/</w:t>
            </w:r>
            <w:r w:rsidR="00152CDA" w:rsidRPr="00C32C0A">
              <w:rPr>
                <w:rStyle w:val="BodyTextChar1"/>
                <w:rFonts w:ascii="Arial" w:hAnsi="Arial" w:cs="Arial"/>
                <w:sz w:val="20"/>
                <w:szCs w:val="20"/>
                <w:lang w:val="en-US"/>
              </w:rPr>
              <w:t>202</w:t>
            </w:r>
            <w:r w:rsidR="003613F8" w:rsidRPr="00C32C0A">
              <w:rPr>
                <w:rStyle w:val="BodyTextChar1"/>
                <w:rFonts w:ascii="Arial" w:hAnsi="Arial" w:cs="Arial"/>
                <w:sz w:val="20"/>
                <w:szCs w:val="20"/>
                <w:lang w:val="en-US"/>
              </w:rPr>
              <w:t>4</w:t>
            </w:r>
            <w:r w:rsidRPr="00C32C0A">
              <w:rPr>
                <w:rStyle w:val="BodyTextChar1"/>
                <w:rFonts w:ascii="Arial" w:hAnsi="Arial" w:cs="Arial"/>
                <w:sz w:val="20"/>
                <w:szCs w:val="20"/>
              </w:rPr>
              <w:t>/QĐ-UBND</w:t>
            </w:r>
          </w:p>
        </w:tc>
        <w:tc>
          <w:tcPr>
            <w:tcW w:w="5863" w:type="dxa"/>
            <w:shd w:val="clear" w:color="auto" w:fill="auto"/>
          </w:tcPr>
          <w:p w14:paraId="2FD4FAC1" w14:textId="77777777" w:rsidR="00307166" w:rsidRPr="00C32C0A" w:rsidRDefault="00307166" w:rsidP="00C32C0A">
            <w:pPr>
              <w:pStyle w:val="BodyText"/>
              <w:shd w:val="clear" w:color="auto" w:fill="auto"/>
              <w:spacing w:after="120" w:line="240" w:lineRule="auto"/>
              <w:ind w:firstLine="0"/>
              <w:jc w:val="center"/>
              <w:rPr>
                <w:rStyle w:val="BodyTextChar1"/>
                <w:rFonts w:ascii="Arial" w:hAnsi="Arial" w:cs="Arial"/>
                <w:b/>
                <w:bCs/>
                <w:sz w:val="20"/>
                <w:szCs w:val="20"/>
              </w:rPr>
            </w:pPr>
            <w:r w:rsidRPr="00C32C0A">
              <w:rPr>
                <w:rStyle w:val="BodyTextChar1"/>
                <w:rFonts w:ascii="Arial" w:hAnsi="Arial" w:cs="Arial"/>
                <w:b/>
                <w:bCs/>
                <w:sz w:val="20"/>
                <w:szCs w:val="20"/>
              </w:rPr>
              <w:t>CỘNG HOÀ XÃ HỘI CHỦ NGHĨA VIỆT NAM</w:t>
            </w:r>
          </w:p>
          <w:p w14:paraId="18A49435" w14:textId="77777777" w:rsidR="00307166" w:rsidRPr="00C32C0A" w:rsidRDefault="00307166" w:rsidP="00C32C0A">
            <w:pPr>
              <w:pStyle w:val="BodyText"/>
              <w:shd w:val="clear" w:color="auto" w:fill="auto"/>
              <w:spacing w:after="120" w:line="240" w:lineRule="auto"/>
              <w:ind w:firstLine="0"/>
              <w:jc w:val="center"/>
              <w:rPr>
                <w:rStyle w:val="BodyTextChar1"/>
                <w:rFonts w:ascii="Arial" w:hAnsi="Arial" w:cs="Arial"/>
                <w:b/>
                <w:bCs/>
                <w:sz w:val="20"/>
                <w:szCs w:val="20"/>
              </w:rPr>
            </w:pPr>
            <w:r w:rsidRPr="00C32C0A">
              <w:rPr>
                <w:rStyle w:val="BodyTextChar1"/>
                <w:rFonts w:ascii="Arial" w:hAnsi="Arial" w:cs="Arial"/>
                <w:b/>
                <w:bCs/>
                <w:sz w:val="20"/>
                <w:szCs w:val="20"/>
              </w:rPr>
              <w:t>Độc lập - Tự do - Hạnh phúc</w:t>
            </w:r>
          </w:p>
          <w:p w14:paraId="7CD683C6" w14:textId="29D43C6C" w:rsidR="00307166" w:rsidRPr="00C32C0A" w:rsidRDefault="00C32C0A" w:rsidP="00C32C0A">
            <w:pPr>
              <w:pStyle w:val="BodyText"/>
              <w:shd w:val="clear" w:color="auto" w:fill="auto"/>
              <w:spacing w:after="120" w:line="240" w:lineRule="auto"/>
              <w:ind w:firstLine="0"/>
              <w:jc w:val="center"/>
              <w:rPr>
                <w:rStyle w:val="BodyTextChar1"/>
                <w:rFonts w:ascii="Arial" w:hAnsi="Arial" w:cs="Arial"/>
                <w:bCs/>
                <w:sz w:val="20"/>
                <w:szCs w:val="20"/>
                <w:lang w:val="en-US"/>
              </w:rPr>
            </w:pPr>
            <w:r>
              <w:rPr>
                <w:rStyle w:val="BodyTextChar1"/>
                <w:rFonts w:ascii="Arial" w:hAnsi="Arial" w:cs="Arial"/>
                <w:bCs/>
                <w:sz w:val="20"/>
                <w:szCs w:val="20"/>
                <w:lang w:val="en-US"/>
              </w:rPr>
              <w:t>_</w:t>
            </w:r>
            <w:r>
              <w:rPr>
                <w:rStyle w:val="BodyTextChar1"/>
                <w:sz w:val="20"/>
                <w:szCs w:val="20"/>
              </w:rPr>
              <w:t>_________________________</w:t>
            </w:r>
          </w:p>
          <w:p w14:paraId="4C8A50EB" w14:textId="1D0774D2" w:rsidR="00307166" w:rsidRPr="00C32C0A" w:rsidRDefault="00307166" w:rsidP="00C32C0A">
            <w:pPr>
              <w:pStyle w:val="BodyText"/>
              <w:shd w:val="clear" w:color="auto" w:fill="auto"/>
              <w:spacing w:after="120" w:line="240" w:lineRule="auto"/>
              <w:ind w:firstLine="0"/>
              <w:jc w:val="center"/>
              <w:rPr>
                <w:rStyle w:val="BodyTextChar1"/>
                <w:rFonts w:ascii="Arial" w:hAnsi="Arial" w:cs="Arial"/>
                <w:bCs/>
                <w:sz w:val="20"/>
                <w:szCs w:val="20"/>
                <w:lang w:val="en-US"/>
              </w:rPr>
            </w:pPr>
            <w:r w:rsidRPr="00C32C0A">
              <w:rPr>
                <w:rStyle w:val="BodyTextChar1"/>
                <w:rFonts w:ascii="Arial" w:hAnsi="Arial" w:cs="Arial"/>
                <w:i/>
                <w:iCs/>
                <w:sz w:val="20"/>
                <w:szCs w:val="20"/>
              </w:rPr>
              <w:t>Thừa Thiên Huế, ngày</w:t>
            </w:r>
            <w:r w:rsidR="00057201" w:rsidRPr="00C32C0A">
              <w:rPr>
                <w:rStyle w:val="BodyTextChar1"/>
                <w:rFonts w:ascii="Arial" w:hAnsi="Arial" w:cs="Arial"/>
                <w:i/>
                <w:iCs/>
                <w:sz w:val="20"/>
                <w:szCs w:val="20"/>
                <w:lang w:val="en-US"/>
              </w:rPr>
              <w:t xml:space="preserve"> 19 </w:t>
            </w:r>
            <w:r w:rsidRPr="00C32C0A">
              <w:rPr>
                <w:rStyle w:val="BodyTextChar1"/>
                <w:rFonts w:ascii="Arial" w:hAnsi="Arial" w:cs="Arial"/>
                <w:i/>
                <w:iCs/>
                <w:sz w:val="20"/>
                <w:szCs w:val="20"/>
              </w:rPr>
              <w:t>tháng</w:t>
            </w:r>
            <w:r w:rsidR="00057201" w:rsidRPr="00C32C0A">
              <w:rPr>
                <w:rStyle w:val="BodyTextChar1"/>
                <w:rFonts w:ascii="Arial" w:hAnsi="Arial" w:cs="Arial"/>
                <w:i/>
                <w:iCs/>
                <w:sz w:val="20"/>
                <w:szCs w:val="20"/>
                <w:lang w:val="en-US"/>
              </w:rPr>
              <w:t xml:space="preserve"> 8 </w:t>
            </w:r>
            <w:r w:rsidRPr="00C32C0A">
              <w:rPr>
                <w:rStyle w:val="BodyTextChar1"/>
                <w:rFonts w:ascii="Arial" w:hAnsi="Arial" w:cs="Arial"/>
                <w:i/>
                <w:iCs/>
                <w:sz w:val="20"/>
                <w:szCs w:val="20"/>
              </w:rPr>
              <w:t>năm 20</w:t>
            </w:r>
            <w:r w:rsidR="00152CDA" w:rsidRPr="00C32C0A">
              <w:rPr>
                <w:rStyle w:val="BodyTextChar1"/>
                <w:rFonts w:ascii="Arial" w:hAnsi="Arial" w:cs="Arial"/>
                <w:i/>
                <w:iCs/>
                <w:sz w:val="20"/>
                <w:szCs w:val="20"/>
                <w:lang w:val="en-US"/>
              </w:rPr>
              <w:t>2</w:t>
            </w:r>
            <w:r w:rsidR="003613F8" w:rsidRPr="00C32C0A">
              <w:rPr>
                <w:rStyle w:val="BodyTextChar1"/>
                <w:rFonts w:ascii="Arial" w:hAnsi="Arial" w:cs="Arial"/>
                <w:i/>
                <w:iCs/>
                <w:sz w:val="20"/>
                <w:szCs w:val="20"/>
                <w:lang w:val="en-US"/>
              </w:rPr>
              <w:t>4</w:t>
            </w:r>
          </w:p>
        </w:tc>
      </w:tr>
    </w:tbl>
    <w:p w14:paraId="04F05853" w14:textId="6D02594F" w:rsidR="00307166" w:rsidRPr="00C32C0A" w:rsidRDefault="00307166" w:rsidP="00C32C0A">
      <w:pPr>
        <w:pStyle w:val="BodyText"/>
        <w:shd w:val="clear" w:color="auto" w:fill="auto"/>
        <w:spacing w:after="120" w:line="240" w:lineRule="auto"/>
        <w:ind w:firstLine="0"/>
        <w:rPr>
          <w:rStyle w:val="BodyTextChar1"/>
          <w:rFonts w:ascii="Arial" w:hAnsi="Arial" w:cs="Arial"/>
          <w:b/>
          <w:bCs/>
          <w:sz w:val="20"/>
          <w:szCs w:val="20"/>
          <w:lang w:val="en-US"/>
        </w:rPr>
      </w:pPr>
    </w:p>
    <w:p w14:paraId="13792A9E" w14:textId="77777777" w:rsidR="000B21E3" w:rsidRPr="00C32C0A" w:rsidRDefault="000B21E3" w:rsidP="00C32C0A">
      <w:pPr>
        <w:pStyle w:val="BodyText"/>
        <w:shd w:val="clear" w:color="auto" w:fill="auto"/>
        <w:spacing w:after="120" w:line="240" w:lineRule="auto"/>
        <w:ind w:firstLine="0"/>
        <w:jc w:val="center"/>
        <w:rPr>
          <w:rStyle w:val="BodyTextChar1"/>
          <w:rFonts w:ascii="Arial" w:hAnsi="Arial" w:cs="Arial"/>
          <w:b/>
          <w:bCs/>
          <w:sz w:val="20"/>
          <w:szCs w:val="20"/>
          <w:lang w:val="en-US"/>
        </w:rPr>
      </w:pPr>
    </w:p>
    <w:p w14:paraId="2A64A74C" w14:textId="77777777" w:rsidR="00D06725" w:rsidRPr="00C32C0A" w:rsidRDefault="00D06725" w:rsidP="00C32C0A">
      <w:pPr>
        <w:pStyle w:val="BodyText"/>
        <w:shd w:val="clear" w:color="auto" w:fill="auto"/>
        <w:spacing w:after="120" w:line="240" w:lineRule="auto"/>
        <w:ind w:firstLine="0"/>
        <w:jc w:val="center"/>
        <w:rPr>
          <w:rFonts w:ascii="Arial" w:hAnsi="Arial" w:cs="Arial"/>
          <w:sz w:val="20"/>
          <w:szCs w:val="20"/>
        </w:rPr>
      </w:pPr>
      <w:r w:rsidRPr="00C32C0A">
        <w:rPr>
          <w:rStyle w:val="BodyTextChar1"/>
          <w:rFonts w:ascii="Arial" w:hAnsi="Arial" w:cs="Arial"/>
          <w:b/>
          <w:bCs/>
          <w:sz w:val="20"/>
          <w:szCs w:val="20"/>
        </w:rPr>
        <w:t>QUYẾT ĐỊNH</w:t>
      </w:r>
    </w:p>
    <w:p w14:paraId="7272D56A" w14:textId="77777777" w:rsidR="00921A0A" w:rsidRPr="00C32C0A" w:rsidRDefault="00EF3BBD" w:rsidP="00C32C0A">
      <w:pPr>
        <w:pStyle w:val="Heading1"/>
        <w:spacing w:before="0" w:after="120"/>
        <w:jc w:val="center"/>
        <w:rPr>
          <w:rFonts w:ascii="Arial" w:hAnsi="Arial" w:cs="Arial"/>
          <w:color w:val="auto"/>
          <w:sz w:val="20"/>
          <w:szCs w:val="20"/>
          <w:lang w:val="en-US"/>
        </w:rPr>
      </w:pPr>
      <w:r w:rsidRPr="00C32C0A">
        <w:rPr>
          <w:rFonts w:ascii="Arial" w:hAnsi="Arial" w:cs="Arial"/>
          <w:color w:val="auto"/>
          <w:spacing w:val="-6"/>
          <w:sz w:val="20"/>
          <w:szCs w:val="20"/>
        </w:rPr>
        <w:t>Sửa đổi, bổ sung một số điều của</w:t>
      </w:r>
      <w:r w:rsidR="00B71957" w:rsidRPr="00C32C0A">
        <w:rPr>
          <w:rFonts w:ascii="Arial" w:hAnsi="Arial" w:cs="Arial"/>
          <w:color w:val="auto"/>
          <w:spacing w:val="-6"/>
          <w:sz w:val="20"/>
          <w:szCs w:val="20"/>
          <w:lang w:val="en-US"/>
        </w:rPr>
        <w:t xml:space="preserve"> </w:t>
      </w:r>
      <w:r w:rsidR="00D153FF" w:rsidRPr="00C32C0A">
        <w:rPr>
          <w:rFonts w:ascii="Arial" w:hAnsi="Arial" w:cs="Arial"/>
          <w:color w:val="auto"/>
          <w:spacing w:val="-6"/>
          <w:sz w:val="20"/>
          <w:szCs w:val="20"/>
        </w:rPr>
        <w:t xml:space="preserve">Quy chế xét tặng danh hiệu </w:t>
      </w:r>
      <w:r w:rsidR="008D635A" w:rsidRPr="00C32C0A">
        <w:rPr>
          <w:rFonts w:ascii="Arial" w:hAnsi="Arial" w:cs="Arial"/>
          <w:color w:val="auto"/>
          <w:sz w:val="20"/>
          <w:szCs w:val="20"/>
        </w:rPr>
        <w:t xml:space="preserve">Nghệ nhân </w:t>
      </w:r>
    </w:p>
    <w:p w14:paraId="3A72364C" w14:textId="77777777" w:rsidR="00B04CF9" w:rsidRPr="00C32C0A" w:rsidRDefault="008D635A" w:rsidP="00C32C0A">
      <w:pPr>
        <w:spacing w:after="120"/>
        <w:jc w:val="center"/>
        <w:rPr>
          <w:rStyle w:val="Heading2Char"/>
          <w:rFonts w:ascii="Arial" w:hAnsi="Arial" w:cs="Arial"/>
          <w:i w:val="0"/>
          <w:color w:val="auto"/>
          <w:spacing w:val="-6"/>
          <w:sz w:val="20"/>
          <w:szCs w:val="20"/>
          <w:lang w:val="en-US"/>
        </w:rPr>
      </w:pPr>
      <w:r w:rsidRPr="00C32C0A">
        <w:rPr>
          <w:rFonts w:ascii="Arial" w:hAnsi="Arial" w:cs="Arial"/>
          <w:b/>
          <w:color w:val="auto"/>
          <w:sz w:val="20"/>
          <w:szCs w:val="20"/>
        </w:rPr>
        <w:t>Thừa Thiên Huế trong lĩnh vực nghề thủ công mỹ nghệ</w:t>
      </w:r>
      <w:r w:rsidR="00B71957" w:rsidRPr="00C32C0A">
        <w:rPr>
          <w:rFonts w:ascii="Arial" w:hAnsi="Arial" w:cs="Arial"/>
          <w:b/>
          <w:color w:val="auto"/>
          <w:spacing w:val="-6"/>
          <w:sz w:val="20"/>
          <w:szCs w:val="20"/>
          <w:lang w:val="en-US"/>
        </w:rPr>
        <w:t xml:space="preserve"> </w:t>
      </w:r>
      <w:r w:rsidR="00D153FF" w:rsidRPr="00C32C0A">
        <w:rPr>
          <w:rFonts w:ascii="Arial" w:hAnsi="Arial" w:cs="Arial"/>
          <w:b/>
          <w:color w:val="auto"/>
          <w:spacing w:val="-6"/>
          <w:sz w:val="20"/>
          <w:szCs w:val="20"/>
        </w:rPr>
        <w:t>ban hành</w:t>
      </w:r>
      <w:r w:rsidR="00B71957" w:rsidRPr="00C32C0A">
        <w:rPr>
          <w:rFonts w:ascii="Arial" w:hAnsi="Arial" w:cs="Arial"/>
          <w:b/>
          <w:color w:val="auto"/>
          <w:spacing w:val="-6"/>
          <w:sz w:val="20"/>
          <w:szCs w:val="20"/>
          <w:lang w:val="en-US"/>
        </w:rPr>
        <w:t xml:space="preserve"> </w:t>
      </w:r>
      <w:r w:rsidR="00E836A9" w:rsidRPr="00C32C0A">
        <w:rPr>
          <w:rFonts w:ascii="Arial" w:hAnsi="Arial" w:cs="Arial"/>
          <w:b/>
          <w:color w:val="auto"/>
          <w:spacing w:val="-6"/>
          <w:sz w:val="20"/>
          <w:szCs w:val="20"/>
          <w:lang w:val="en-US"/>
        </w:rPr>
        <w:t>k</w:t>
      </w:r>
      <w:r w:rsidR="00DB44E7" w:rsidRPr="00C32C0A">
        <w:rPr>
          <w:rStyle w:val="Heading2Char"/>
          <w:rFonts w:ascii="Arial" w:hAnsi="Arial" w:cs="Arial"/>
          <w:i w:val="0"/>
          <w:color w:val="auto"/>
          <w:spacing w:val="-6"/>
          <w:sz w:val="20"/>
          <w:szCs w:val="20"/>
          <w:lang w:val="en-US"/>
        </w:rPr>
        <w:t xml:space="preserve">èm </w:t>
      </w:r>
    </w:p>
    <w:p w14:paraId="4A99E5F0" w14:textId="77777777" w:rsidR="00B04CF9" w:rsidRPr="00C32C0A" w:rsidRDefault="00D153FF" w:rsidP="00C32C0A">
      <w:pPr>
        <w:spacing w:after="120"/>
        <w:jc w:val="center"/>
        <w:rPr>
          <w:rFonts w:ascii="Arial" w:hAnsi="Arial" w:cs="Arial"/>
          <w:b/>
          <w:color w:val="auto"/>
          <w:spacing w:val="-6"/>
          <w:sz w:val="20"/>
          <w:szCs w:val="20"/>
          <w:lang w:val="en-US"/>
        </w:rPr>
      </w:pPr>
      <w:r w:rsidRPr="00C32C0A">
        <w:rPr>
          <w:rStyle w:val="Heading2Char"/>
          <w:rFonts w:ascii="Arial" w:hAnsi="Arial" w:cs="Arial"/>
          <w:i w:val="0"/>
          <w:color w:val="auto"/>
          <w:spacing w:val="-6"/>
          <w:sz w:val="20"/>
          <w:szCs w:val="20"/>
        </w:rPr>
        <w:t>theo Quyết định</w:t>
      </w:r>
      <w:r w:rsidR="00B71957" w:rsidRPr="00C32C0A">
        <w:rPr>
          <w:rStyle w:val="Heading2Char"/>
          <w:rFonts w:ascii="Arial" w:hAnsi="Arial" w:cs="Arial"/>
          <w:i w:val="0"/>
          <w:color w:val="auto"/>
          <w:spacing w:val="-6"/>
          <w:sz w:val="20"/>
          <w:szCs w:val="20"/>
          <w:lang w:val="en-US"/>
        </w:rPr>
        <w:t xml:space="preserve"> </w:t>
      </w:r>
      <w:r w:rsidRPr="00C32C0A">
        <w:rPr>
          <w:rFonts w:ascii="Arial" w:hAnsi="Arial" w:cs="Arial"/>
          <w:b/>
          <w:color w:val="auto"/>
          <w:spacing w:val="-6"/>
          <w:sz w:val="20"/>
          <w:szCs w:val="20"/>
        </w:rPr>
        <w:t>số</w:t>
      </w:r>
      <w:r w:rsidR="008D635A" w:rsidRPr="00C32C0A">
        <w:rPr>
          <w:rFonts w:ascii="Arial" w:hAnsi="Arial" w:cs="Arial"/>
          <w:b/>
          <w:color w:val="auto"/>
          <w:spacing w:val="-6"/>
          <w:sz w:val="20"/>
          <w:szCs w:val="20"/>
        </w:rPr>
        <w:t xml:space="preserve"> </w:t>
      </w:r>
      <w:r w:rsidR="008D635A" w:rsidRPr="00C32C0A">
        <w:rPr>
          <w:rFonts w:ascii="Arial" w:hAnsi="Arial" w:cs="Arial"/>
          <w:b/>
          <w:color w:val="auto"/>
          <w:spacing w:val="-6"/>
          <w:sz w:val="20"/>
          <w:szCs w:val="20"/>
          <w:lang w:val="en-US"/>
        </w:rPr>
        <w:t>6</w:t>
      </w:r>
      <w:r w:rsidRPr="00C32C0A">
        <w:rPr>
          <w:rFonts w:ascii="Arial" w:hAnsi="Arial" w:cs="Arial"/>
          <w:b/>
          <w:color w:val="auto"/>
          <w:spacing w:val="-6"/>
          <w:sz w:val="20"/>
          <w:szCs w:val="20"/>
        </w:rPr>
        <w:t>4/20</w:t>
      </w:r>
      <w:r w:rsidR="008D635A" w:rsidRPr="00C32C0A">
        <w:rPr>
          <w:rFonts w:ascii="Arial" w:hAnsi="Arial" w:cs="Arial"/>
          <w:b/>
          <w:color w:val="auto"/>
          <w:spacing w:val="-6"/>
          <w:sz w:val="20"/>
          <w:szCs w:val="20"/>
          <w:lang w:val="en-US"/>
        </w:rPr>
        <w:t>15</w:t>
      </w:r>
      <w:r w:rsidR="008D635A" w:rsidRPr="00C32C0A">
        <w:rPr>
          <w:rFonts w:ascii="Arial" w:hAnsi="Arial" w:cs="Arial"/>
          <w:b/>
          <w:color w:val="auto"/>
          <w:spacing w:val="-6"/>
          <w:sz w:val="20"/>
          <w:szCs w:val="20"/>
        </w:rPr>
        <w:t xml:space="preserve">/QĐ-UBND ngày </w:t>
      </w:r>
      <w:r w:rsidR="008D635A" w:rsidRPr="00C32C0A">
        <w:rPr>
          <w:rFonts w:ascii="Arial" w:hAnsi="Arial" w:cs="Arial"/>
          <w:b/>
          <w:color w:val="auto"/>
          <w:spacing w:val="-6"/>
          <w:sz w:val="20"/>
          <w:szCs w:val="20"/>
          <w:lang w:val="en-US"/>
        </w:rPr>
        <w:t>25</w:t>
      </w:r>
      <w:r w:rsidRPr="00C32C0A">
        <w:rPr>
          <w:rFonts w:ascii="Arial" w:hAnsi="Arial" w:cs="Arial"/>
          <w:b/>
          <w:color w:val="auto"/>
          <w:spacing w:val="-6"/>
          <w:sz w:val="20"/>
          <w:szCs w:val="20"/>
        </w:rPr>
        <w:t xml:space="preserve"> tháng 1</w:t>
      </w:r>
      <w:r w:rsidR="008D635A" w:rsidRPr="00C32C0A">
        <w:rPr>
          <w:rFonts w:ascii="Arial" w:hAnsi="Arial" w:cs="Arial"/>
          <w:b/>
          <w:color w:val="auto"/>
          <w:spacing w:val="-6"/>
          <w:sz w:val="20"/>
          <w:szCs w:val="20"/>
          <w:lang w:val="en-US"/>
        </w:rPr>
        <w:t>1</w:t>
      </w:r>
      <w:r w:rsidRPr="00C32C0A">
        <w:rPr>
          <w:rFonts w:ascii="Arial" w:hAnsi="Arial" w:cs="Arial"/>
          <w:b/>
          <w:color w:val="auto"/>
          <w:spacing w:val="-6"/>
          <w:sz w:val="20"/>
          <w:szCs w:val="20"/>
        </w:rPr>
        <w:t xml:space="preserve"> năm 20</w:t>
      </w:r>
      <w:r w:rsidR="008D635A" w:rsidRPr="00C32C0A">
        <w:rPr>
          <w:rFonts w:ascii="Arial" w:hAnsi="Arial" w:cs="Arial"/>
          <w:b/>
          <w:color w:val="auto"/>
          <w:spacing w:val="-6"/>
          <w:sz w:val="20"/>
          <w:szCs w:val="20"/>
          <w:lang w:val="en-US"/>
        </w:rPr>
        <w:t>15</w:t>
      </w:r>
      <w:r w:rsidRPr="00C32C0A">
        <w:rPr>
          <w:rFonts w:ascii="Arial" w:hAnsi="Arial" w:cs="Arial"/>
          <w:b/>
          <w:color w:val="auto"/>
          <w:spacing w:val="-6"/>
          <w:sz w:val="20"/>
          <w:szCs w:val="20"/>
        </w:rPr>
        <w:t xml:space="preserve"> </w:t>
      </w:r>
    </w:p>
    <w:p w14:paraId="0D170A59" w14:textId="77777777" w:rsidR="00D153FF" w:rsidRPr="00C32C0A" w:rsidRDefault="00D153FF" w:rsidP="00C32C0A">
      <w:pPr>
        <w:pStyle w:val="Heading1"/>
        <w:spacing w:before="0" w:after="120"/>
        <w:jc w:val="center"/>
        <w:rPr>
          <w:rFonts w:ascii="Arial" w:hAnsi="Arial" w:cs="Arial"/>
          <w:color w:val="auto"/>
          <w:sz w:val="20"/>
          <w:szCs w:val="20"/>
        </w:rPr>
      </w:pPr>
      <w:r w:rsidRPr="00C32C0A">
        <w:rPr>
          <w:rFonts w:ascii="Arial" w:hAnsi="Arial" w:cs="Arial"/>
          <w:color w:val="auto"/>
          <w:spacing w:val="-6"/>
          <w:sz w:val="20"/>
          <w:szCs w:val="20"/>
        </w:rPr>
        <w:t xml:space="preserve">của </w:t>
      </w:r>
      <w:r w:rsidRPr="00C32C0A">
        <w:rPr>
          <w:rFonts w:ascii="Arial" w:hAnsi="Arial" w:cs="Arial"/>
          <w:color w:val="auto"/>
          <w:spacing w:val="-6"/>
          <w:sz w:val="20"/>
          <w:szCs w:val="20"/>
          <w:lang w:val="nl-NL"/>
        </w:rPr>
        <w:t>Ủy ban nhân dân tỉnh</w:t>
      </w:r>
      <w:r w:rsidR="00F23586" w:rsidRPr="00C32C0A">
        <w:rPr>
          <w:rFonts w:ascii="Arial" w:hAnsi="Arial" w:cs="Arial"/>
          <w:color w:val="auto"/>
          <w:spacing w:val="-6"/>
          <w:sz w:val="20"/>
          <w:szCs w:val="20"/>
          <w:lang w:val="nl-NL"/>
        </w:rPr>
        <w:t xml:space="preserve"> </w:t>
      </w:r>
      <w:r w:rsidR="00223A1E" w:rsidRPr="00C32C0A">
        <w:rPr>
          <w:rFonts w:ascii="Arial" w:hAnsi="Arial" w:cs="Arial"/>
          <w:color w:val="auto"/>
          <w:spacing w:val="-6"/>
          <w:sz w:val="20"/>
          <w:szCs w:val="20"/>
        </w:rPr>
        <w:t>Thừa Thiên Huế</w:t>
      </w:r>
    </w:p>
    <w:p w14:paraId="47F4A9DC" w14:textId="36A81B73" w:rsidR="00152CDA" w:rsidRPr="00C32C0A" w:rsidRDefault="00C32C0A" w:rsidP="00C32C0A">
      <w:pPr>
        <w:pStyle w:val="BodyText"/>
        <w:shd w:val="clear" w:color="auto" w:fill="auto"/>
        <w:spacing w:after="120" w:line="240" w:lineRule="auto"/>
        <w:ind w:firstLine="0"/>
        <w:jc w:val="center"/>
        <w:rPr>
          <w:rStyle w:val="BodyTextChar1"/>
          <w:rFonts w:ascii="Arial" w:hAnsi="Arial" w:cs="Arial"/>
          <w:sz w:val="20"/>
          <w:szCs w:val="20"/>
        </w:rPr>
      </w:pPr>
      <w:r w:rsidRPr="00C32C0A">
        <w:rPr>
          <w:rStyle w:val="BodyTextChar1"/>
          <w:rFonts w:ascii="Arial" w:hAnsi="Arial" w:cs="Arial"/>
          <w:sz w:val="20"/>
          <w:szCs w:val="20"/>
        </w:rPr>
        <w:t>_________________________</w:t>
      </w:r>
    </w:p>
    <w:p w14:paraId="1025393D" w14:textId="77777777" w:rsidR="00307166" w:rsidRPr="00C32C0A" w:rsidRDefault="00012C70" w:rsidP="00C32C0A">
      <w:pPr>
        <w:pStyle w:val="BodyText"/>
        <w:shd w:val="clear" w:color="auto" w:fill="auto"/>
        <w:spacing w:after="120" w:line="240" w:lineRule="auto"/>
        <w:ind w:firstLine="0"/>
        <w:jc w:val="center"/>
        <w:rPr>
          <w:rStyle w:val="BodyTextChar1"/>
          <w:rFonts w:ascii="Arial" w:hAnsi="Arial" w:cs="Arial"/>
          <w:b/>
          <w:bCs/>
          <w:sz w:val="20"/>
          <w:szCs w:val="20"/>
          <w:lang w:val="en-US"/>
        </w:rPr>
      </w:pPr>
      <w:r w:rsidRPr="00C32C0A">
        <w:rPr>
          <w:rStyle w:val="BodyTextChar1"/>
          <w:rFonts w:ascii="Arial" w:hAnsi="Arial" w:cs="Arial"/>
          <w:b/>
          <w:bCs/>
          <w:sz w:val="20"/>
          <w:szCs w:val="20"/>
        </w:rPr>
        <w:t>ỦY BAN</w:t>
      </w:r>
      <w:r w:rsidR="00D06725" w:rsidRPr="00C32C0A">
        <w:rPr>
          <w:rStyle w:val="BodyTextChar1"/>
          <w:rFonts w:ascii="Arial" w:hAnsi="Arial" w:cs="Arial"/>
          <w:b/>
          <w:bCs/>
          <w:sz w:val="20"/>
          <w:szCs w:val="20"/>
        </w:rPr>
        <w:t xml:space="preserve"> NHÂN DÂN TỈNH THỪA THIÊN HUẾ</w:t>
      </w:r>
    </w:p>
    <w:p w14:paraId="7F11843E" w14:textId="77777777" w:rsidR="00D153FF" w:rsidRPr="00C32C0A" w:rsidRDefault="00D153FF" w:rsidP="00C32C0A">
      <w:pPr>
        <w:spacing w:after="120"/>
        <w:jc w:val="both"/>
        <w:rPr>
          <w:rFonts w:ascii="Arial" w:hAnsi="Arial" w:cs="Arial"/>
          <w:i/>
          <w:color w:val="auto"/>
          <w:sz w:val="20"/>
          <w:szCs w:val="20"/>
        </w:rPr>
      </w:pPr>
      <w:r w:rsidRPr="00C32C0A">
        <w:rPr>
          <w:rFonts w:ascii="Arial" w:hAnsi="Arial" w:cs="Arial"/>
          <w:i/>
          <w:color w:val="auto"/>
          <w:sz w:val="20"/>
          <w:szCs w:val="20"/>
        </w:rPr>
        <w:t>Căn cứ Luật Tổ chức chính quyền địa phương ngày 19 tháng 6 năm 2015;</w:t>
      </w:r>
    </w:p>
    <w:p w14:paraId="5E0B295F" w14:textId="77777777" w:rsidR="007D465E" w:rsidRPr="00C32C0A" w:rsidRDefault="00D153FF" w:rsidP="00C32C0A">
      <w:pPr>
        <w:spacing w:after="120"/>
        <w:jc w:val="both"/>
        <w:rPr>
          <w:rFonts w:ascii="Arial" w:hAnsi="Arial" w:cs="Arial"/>
          <w:i/>
          <w:iCs/>
          <w:sz w:val="20"/>
          <w:szCs w:val="20"/>
          <w:lang w:val="en-US"/>
        </w:rPr>
      </w:pPr>
      <w:r w:rsidRPr="00C32C0A">
        <w:rPr>
          <w:rFonts w:ascii="Arial" w:hAnsi="Arial" w:cs="Arial"/>
          <w:i/>
          <w:color w:val="auto"/>
          <w:sz w:val="20"/>
          <w:szCs w:val="20"/>
        </w:rPr>
        <w:t>Căn cứ Luật Sửa đổi, bổ sung một số điều của Luật Tổ chức Chính phủ và Luật Tổ chức chính quyền địa phương ngày 22 tháng 11 năm 2019;</w:t>
      </w:r>
      <w:r w:rsidR="007D465E" w:rsidRPr="00C32C0A">
        <w:rPr>
          <w:rFonts w:ascii="Arial" w:hAnsi="Arial" w:cs="Arial"/>
          <w:i/>
          <w:iCs/>
          <w:sz w:val="20"/>
          <w:szCs w:val="20"/>
        </w:rPr>
        <w:t xml:space="preserve"> </w:t>
      </w:r>
    </w:p>
    <w:p w14:paraId="6D3EFC3F" w14:textId="77777777" w:rsidR="007D465E" w:rsidRPr="00C32C0A" w:rsidRDefault="007D465E" w:rsidP="00C32C0A">
      <w:pPr>
        <w:spacing w:after="120"/>
        <w:jc w:val="both"/>
        <w:rPr>
          <w:rFonts w:ascii="Arial" w:hAnsi="Arial" w:cs="Arial"/>
          <w:spacing w:val="-10"/>
          <w:sz w:val="20"/>
          <w:szCs w:val="20"/>
        </w:rPr>
      </w:pPr>
      <w:r w:rsidRPr="00C32C0A">
        <w:rPr>
          <w:rFonts w:ascii="Arial" w:hAnsi="Arial" w:cs="Arial"/>
          <w:i/>
          <w:iCs/>
          <w:spacing w:val="-10"/>
          <w:sz w:val="20"/>
          <w:szCs w:val="20"/>
        </w:rPr>
        <w:t xml:space="preserve">Căn cứ Luật Ban hành văn bản quy phạm pháp luật ngày 22 tháng 6 năm 2015; </w:t>
      </w:r>
    </w:p>
    <w:p w14:paraId="245FFBD1" w14:textId="77777777" w:rsidR="007D465E" w:rsidRPr="00C32C0A" w:rsidRDefault="007D465E" w:rsidP="00C32C0A">
      <w:pPr>
        <w:spacing w:after="120"/>
        <w:jc w:val="both"/>
        <w:rPr>
          <w:rFonts w:ascii="Arial" w:hAnsi="Arial" w:cs="Arial"/>
          <w:sz w:val="20"/>
          <w:szCs w:val="20"/>
        </w:rPr>
      </w:pPr>
      <w:r w:rsidRPr="00C32C0A">
        <w:rPr>
          <w:rFonts w:ascii="Arial" w:hAnsi="Arial" w:cs="Arial"/>
          <w:i/>
          <w:iCs/>
          <w:sz w:val="20"/>
          <w:szCs w:val="20"/>
        </w:rPr>
        <w:t>Căn cứ Luật sửa đổi, bổ sung một số điều của Luật Ban hành văn bản quy phạm pháp luật ngày 18 tháng 6 năm 2020;”.</w:t>
      </w:r>
    </w:p>
    <w:p w14:paraId="114C4F61" w14:textId="77777777" w:rsidR="00D153FF" w:rsidRPr="00C32C0A" w:rsidRDefault="00D153FF" w:rsidP="00C32C0A">
      <w:pPr>
        <w:spacing w:after="120"/>
        <w:jc w:val="both"/>
        <w:rPr>
          <w:rFonts w:ascii="Arial" w:hAnsi="Arial" w:cs="Arial"/>
          <w:i/>
          <w:color w:val="auto"/>
          <w:sz w:val="20"/>
          <w:szCs w:val="20"/>
        </w:rPr>
      </w:pPr>
      <w:r w:rsidRPr="00C32C0A">
        <w:rPr>
          <w:rFonts w:ascii="Arial" w:hAnsi="Arial" w:cs="Arial"/>
          <w:i/>
          <w:color w:val="auto"/>
          <w:sz w:val="20"/>
          <w:szCs w:val="20"/>
        </w:rPr>
        <w:t xml:space="preserve">Căn cứ </w:t>
      </w:r>
      <w:r w:rsidR="00AA0E5B" w:rsidRPr="00C32C0A">
        <w:rPr>
          <w:rFonts w:ascii="Arial" w:hAnsi="Arial" w:cs="Arial"/>
          <w:i/>
          <w:spacing w:val="-12"/>
          <w:sz w:val="20"/>
          <w:szCs w:val="20"/>
        </w:rPr>
        <w:t>Luật Thi đua, khen thưởng ngày 1</w:t>
      </w:r>
      <w:r w:rsidR="007D465E" w:rsidRPr="00C32C0A">
        <w:rPr>
          <w:rFonts w:ascii="Arial" w:hAnsi="Arial" w:cs="Arial"/>
          <w:i/>
          <w:spacing w:val="-12"/>
          <w:sz w:val="20"/>
          <w:szCs w:val="20"/>
          <w:lang w:val="en-US"/>
        </w:rPr>
        <w:t>5</w:t>
      </w:r>
      <w:r w:rsidR="00AA0E5B" w:rsidRPr="00C32C0A">
        <w:rPr>
          <w:rFonts w:ascii="Arial" w:hAnsi="Arial" w:cs="Arial"/>
          <w:i/>
          <w:spacing w:val="-12"/>
          <w:sz w:val="20"/>
          <w:szCs w:val="20"/>
          <w:lang w:val="en-US"/>
        </w:rPr>
        <w:t xml:space="preserve"> tháng </w:t>
      </w:r>
      <w:r w:rsidR="007D465E" w:rsidRPr="00C32C0A">
        <w:rPr>
          <w:rFonts w:ascii="Arial" w:hAnsi="Arial" w:cs="Arial"/>
          <w:i/>
          <w:spacing w:val="-12"/>
          <w:sz w:val="20"/>
          <w:szCs w:val="20"/>
          <w:lang w:val="en-US"/>
        </w:rPr>
        <w:t>6</w:t>
      </w:r>
      <w:r w:rsidR="00B50198" w:rsidRPr="00C32C0A">
        <w:rPr>
          <w:rFonts w:ascii="Arial" w:hAnsi="Arial" w:cs="Arial"/>
          <w:i/>
          <w:spacing w:val="-12"/>
          <w:sz w:val="20"/>
          <w:szCs w:val="20"/>
          <w:lang w:val="en-US"/>
        </w:rPr>
        <w:t xml:space="preserve"> </w:t>
      </w:r>
      <w:r w:rsidR="00AA0E5B" w:rsidRPr="00C32C0A">
        <w:rPr>
          <w:rFonts w:ascii="Arial" w:hAnsi="Arial" w:cs="Arial"/>
          <w:i/>
          <w:spacing w:val="-12"/>
          <w:sz w:val="20"/>
          <w:szCs w:val="20"/>
          <w:lang w:val="en-US"/>
        </w:rPr>
        <w:t xml:space="preserve"> năm </w:t>
      </w:r>
      <w:r w:rsidR="00AA0E5B" w:rsidRPr="00C32C0A">
        <w:rPr>
          <w:rFonts w:ascii="Arial" w:hAnsi="Arial" w:cs="Arial"/>
          <w:i/>
          <w:spacing w:val="-12"/>
          <w:sz w:val="20"/>
          <w:szCs w:val="20"/>
        </w:rPr>
        <w:t>2022</w:t>
      </w:r>
      <w:r w:rsidRPr="00C32C0A">
        <w:rPr>
          <w:rFonts w:ascii="Arial" w:hAnsi="Arial" w:cs="Arial"/>
          <w:i/>
          <w:color w:val="auto"/>
          <w:sz w:val="20"/>
          <w:szCs w:val="20"/>
        </w:rPr>
        <w:t>;</w:t>
      </w:r>
    </w:p>
    <w:p w14:paraId="378DF689" w14:textId="77777777" w:rsidR="00D153FF" w:rsidRPr="00C32C0A" w:rsidRDefault="00D153FF" w:rsidP="00C32C0A">
      <w:pPr>
        <w:tabs>
          <w:tab w:val="left" w:pos="720"/>
        </w:tabs>
        <w:spacing w:after="120"/>
        <w:jc w:val="both"/>
        <w:rPr>
          <w:rFonts w:ascii="Arial" w:hAnsi="Arial" w:cs="Arial"/>
          <w:i/>
          <w:color w:val="auto"/>
          <w:sz w:val="20"/>
          <w:szCs w:val="20"/>
          <w:lang w:val="en-US"/>
        </w:rPr>
      </w:pPr>
      <w:r w:rsidRPr="00C32C0A">
        <w:rPr>
          <w:rFonts w:ascii="Arial" w:hAnsi="Arial" w:cs="Arial"/>
          <w:i/>
          <w:color w:val="auto"/>
          <w:sz w:val="20"/>
          <w:szCs w:val="20"/>
        </w:rPr>
        <w:t xml:space="preserve">Căn cứ </w:t>
      </w:r>
      <w:r w:rsidR="004616E3" w:rsidRPr="00C32C0A">
        <w:rPr>
          <w:rFonts w:ascii="Arial" w:hAnsi="Arial" w:cs="Arial"/>
          <w:i/>
          <w:iCs/>
          <w:sz w:val="20"/>
          <w:szCs w:val="20"/>
          <w:shd w:val="clear" w:color="auto" w:fill="FFFFFF"/>
        </w:rPr>
        <w:t>Nghị định số </w:t>
      </w:r>
      <w:hyperlink r:id="rId7" w:tgtFrame="_blank" w:history="1">
        <w:r w:rsidR="004616E3" w:rsidRPr="00C32C0A">
          <w:rPr>
            <w:rStyle w:val="Hyperlink"/>
            <w:rFonts w:ascii="Arial" w:hAnsi="Arial" w:cs="Arial"/>
            <w:i/>
            <w:iCs/>
            <w:color w:val="auto"/>
            <w:sz w:val="20"/>
            <w:szCs w:val="20"/>
            <w:u w:val="none"/>
            <w:shd w:val="clear" w:color="auto" w:fill="FFFFFF"/>
          </w:rPr>
          <w:t>98/2023/NĐ-CP</w:t>
        </w:r>
      </w:hyperlink>
      <w:r w:rsidR="004616E3" w:rsidRPr="00C32C0A">
        <w:rPr>
          <w:rFonts w:ascii="Arial" w:hAnsi="Arial" w:cs="Arial"/>
          <w:i/>
          <w:iCs/>
          <w:sz w:val="20"/>
          <w:szCs w:val="20"/>
          <w:shd w:val="clear" w:color="auto" w:fill="FFFFFF"/>
        </w:rPr>
        <w:t> ngày 31 tháng 12 năm 2023 của Chính phủ quy định chi tiết thi hành một số điều của </w:t>
      </w:r>
      <w:hyperlink r:id="rId8" w:tgtFrame="_blank" w:history="1">
        <w:r w:rsidR="004616E3" w:rsidRPr="00C32C0A">
          <w:rPr>
            <w:rStyle w:val="Hyperlink"/>
            <w:rFonts w:ascii="Arial" w:hAnsi="Arial" w:cs="Arial"/>
            <w:i/>
            <w:iCs/>
            <w:color w:val="auto"/>
            <w:sz w:val="20"/>
            <w:szCs w:val="20"/>
            <w:u w:val="none"/>
            <w:shd w:val="clear" w:color="auto" w:fill="FFFFFF"/>
          </w:rPr>
          <w:t>Luật Thi đua, khen thưởng</w:t>
        </w:r>
      </w:hyperlink>
      <w:r w:rsidR="004616E3" w:rsidRPr="00C32C0A">
        <w:rPr>
          <w:rFonts w:ascii="Arial" w:hAnsi="Arial" w:cs="Arial"/>
          <w:i/>
          <w:iCs/>
          <w:sz w:val="20"/>
          <w:szCs w:val="20"/>
          <w:shd w:val="clear" w:color="auto" w:fill="FFFFFF"/>
        </w:rPr>
        <w:t>;</w:t>
      </w:r>
    </w:p>
    <w:p w14:paraId="5C37A562" w14:textId="77777777" w:rsidR="00D153FF" w:rsidRPr="00C32C0A" w:rsidRDefault="00D153FF" w:rsidP="00C32C0A">
      <w:pPr>
        <w:tabs>
          <w:tab w:val="left" w:pos="720"/>
        </w:tabs>
        <w:spacing w:after="120"/>
        <w:jc w:val="both"/>
        <w:rPr>
          <w:rFonts w:ascii="Arial" w:hAnsi="Arial" w:cs="Arial"/>
          <w:i/>
          <w:color w:val="auto"/>
          <w:sz w:val="20"/>
          <w:szCs w:val="20"/>
          <w:lang w:val="nl-NL"/>
        </w:rPr>
      </w:pPr>
      <w:r w:rsidRPr="00C32C0A">
        <w:rPr>
          <w:rFonts w:ascii="Arial" w:hAnsi="Arial" w:cs="Arial"/>
          <w:i/>
          <w:color w:val="auto"/>
          <w:sz w:val="20"/>
          <w:szCs w:val="20"/>
          <w:lang w:val="nl-NL"/>
        </w:rPr>
        <w:t xml:space="preserve">Căn cứ </w:t>
      </w:r>
      <w:r w:rsidR="00AC76DE" w:rsidRPr="00C32C0A">
        <w:rPr>
          <w:rFonts w:ascii="Arial" w:hAnsi="Arial" w:cs="Arial"/>
          <w:i/>
          <w:sz w:val="20"/>
          <w:szCs w:val="20"/>
        </w:rPr>
        <w:t>Nghị định số 43</w:t>
      </w:r>
      <w:r w:rsidR="002814AE" w:rsidRPr="00C32C0A">
        <w:rPr>
          <w:rFonts w:ascii="Arial" w:hAnsi="Arial" w:cs="Arial"/>
          <w:i/>
          <w:sz w:val="20"/>
          <w:szCs w:val="20"/>
        </w:rPr>
        <w:t>/2024/NĐ-CP ngày 19</w:t>
      </w:r>
      <w:r w:rsidR="002814AE" w:rsidRPr="00C32C0A">
        <w:rPr>
          <w:rFonts w:ascii="Arial" w:hAnsi="Arial" w:cs="Arial"/>
          <w:i/>
          <w:sz w:val="20"/>
          <w:szCs w:val="20"/>
          <w:lang w:val="en-US"/>
        </w:rPr>
        <w:t xml:space="preserve"> tháng </w:t>
      </w:r>
      <w:r w:rsidR="002814AE" w:rsidRPr="00C32C0A">
        <w:rPr>
          <w:rFonts w:ascii="Arial" w:hAnsi="Arial" w:cs="Arial"/>
          <w:i/>
          <w:sz w:val="20"/>
          <w:szCs w:val="20"/>
        </w:rPr>
        <w:t>4</w:t>
      </w:r>
      <w:r w:rsidR="002814AE" w:rsidRPr="00C32C0A">
        <w:rPr>
          <w:rFonts w:ascii="Arial" w:hAnsi="Arial" w:cs="Arial"/>
          <w:i/>
          <w:sz w:val="20"/>
          <w:szCs w:val="20"/>
          <w:lang w:val="en-US"/>
        </w:rPr>
        <w:t xml:space="preserve"> năm </w:t>
      </w:r>
      <w:r w:rsidR="00AC76DE" w:rsidRPr="00C32C0A">
        <w:rPr>
          <w:rFonts w:ascii="Arial" w:hAnsi="Arial" w:cs="Arial"/>
          <w:i/>
          <w:sz w:val="20"/>
          <w:szCs w:val="20"/>
        </w:rPr>
        <w:t>2024 của Chính phủ</w:t>
      </w:r>
      <w:r w:rsidR="002814AE" w:rsidRPr="00C32C0A">
        <w:rPr>
          <w:rFonts w:ascii="Arial" w:hAnsi="Arial" w:cs="Arial"/>
          <w:i/>
          <w:sz w:val="20"/>
          <w:szCs w:val="20"/>
          <w:lang w:val="en-US"/>
        </w:rPr>
        <w:t xml:space="preserve"> </w:t>
      </w:r>
      <w:r w:rsidR="00A7035D" w:rsidRPr="00C32C0A">
        <w:rPr>
          <w:rFonts w:ascii="Arial" w:hAnsi="Arial" w:cs="Arial"/>
          <w:i/>
          <w:sz w:val="20"/>
          <w:szCs w:val="20"/>
          <w:lang w:val="en-US"/>
        </w:rPr>
        <w:t xml:space="preserve">quy định chi tiết </w:t>
      </w:r>
      <w:r w:rsidR="00AC76DE" w:rsidRPr="00C32C0A">
        <w:rPr>
          <w:rFonts w:ascii="Arial" w:hAnsi="Arial" w:cs="Arial"/>
          <w:i/>
          <w:sz w:val="20"/>
          <w:szCs w:val="20"/>
        </w:rPr>
        <w:t>về xét tặng danh hiệu “Nghệ nhân nhân dân”, “Nghệ nhân Ưu tú” trong lĩnh vực nghề thủ công mỹ nghệ</w:t>
      </w:r>
      <w:r w:rsidRPr="00C32C0A">
        <w:rPr>
          <w:rFonts w:ascii="Arial" w:hAnsi="Arial" w:cs="Arial"/>
          <w:i/>
          <w:color w:val="auto"/>
          <w:sz w:val="20"/>
          <w:szCs w:val="20"/>
          <w:lang w:val="nl-NL"/>
        </w:rPr>
        <w:t>;</w:t>
      </w:r>
    </w:p>
    <w:p w14:paraId="5DD0829B" w14:textId="77777777" w:rsidR="00D153FF" w:rsidRPr="00C32C0A" w:rsidRDefault="00D153FF" w:rsidP="00C32C0A">
      <w:pPr>
        <w:tabs>
          <w:tab w:val="left" w:pos="720"/>
        </w:tabs>
        <w:spacing w:after="120"/>
        <w:jc w:val="both"/>
        <w:rPr>
          <w:rFonts w:ascii="Arial" w:hAnsi="Arial" w:cs="Arial"/>
          <w:i/>
          <w:color w:val="auto"/>
          <w:sz w:val="20"/>
          <w:szCs w:val="20"/>
          <w:lang w:val="en-US"/>
        </w:rPr>
      </w:pPr>
      <w:r w:rsidRPr="00C32C0A">
        <w:rPr>
          <w:rFonts w:ascii="Arial" w:hAnsi="Arial" w:cs="Arial"/>
          <w:i/>
          <w:color w:val="auto"/>
          <w:sz w:val="20"/>
          <w:szCs w:val="20"/>
        </w:rPr>
        <w:t>Theo đề nghị của Giám đốc</w:t>
      </w:r>
      <w:r w:rsidR="00AB0CAE" w:rsidRPr="00C32C0A">
        <w:rPr>
          <w:rFonts w:ascii="Arial" w:hAnsi="Arial" w:cs="Arial"/>
          <w:i/>
          <w:color w:val="auto"/>
          <w:sz w:val="20"/>
          <w:szCs w:val="20"/>
        </w:rPr>
        <w:t xml:space="preserve"> Sở </w:t>
      </w:r>
      <w:r w:rsidR="002B778D" w:rsidRPr="00C32C0A">
        <w:rPr>
          <w:rFonts w:ascii="Arial" w:hAnsi="Arial" w:cs="Arial"/>
          <w:i/>
          <w:color w:val="auto"/>
          <w:sz w:val="20"/>
          <w:szCs w:val="20"/>
          <w:lang w:val="en-US"/>
        </w:rPr>
        <w:t>Công Thương</w:t>
      </w:r>
      <w:r w:rsidR="00AB0CAE" w:rsidRPr="00C32C0A">
        <w:rPr>
          <w:rFonts w:ascii="Arial" w:hAnsi="Arial" w:cs="Arial"/>
          <w:i/>
          <w:color w:val="auto"/>
          <w:sz w:val="20"/>
          <w:szCs w:val="20"/>
          <w:lang w:val="en-US"/>
        </w:rPr>
        <w:t>.</w:t>
      </w:r>
    </w:p>
    <w:p w14:paraId="232F64A1" w14:textId="77777777" w:rsidR="00D06725" w:rsidRPr="00C32C0A" w:rsidRDefault="00D06725" w:rsidP="00C32C0A">
      <w:pPr>
        <w:pStyle w:val="BodyText"/>
        <w:shd w:val="clear" w:color="auto" w:fill="auto"/>
        <w:tabs>
          <w:tab w:val="left" w:pos="8459"/>
        </w:tabs>
        <w:spacing w:after="120" w:line="240" w:lineRule="auto"/>
        <w:ind w:firstLine="0"/>
        <w:jc w:val="center"/>
        <w:rPr>
          <w:rStyle w:val="BodyTextChar1"/>
          <w:rFonts w:ascii="Arial" w:hAnsi="Arial" w:cs="Arial"/>
          <w:b/>
          <w:bCs/>
          <w:sz w:val="20"/>
          <w:szCs w:val="20"/>
        </w:rPr>
      </w:pPr>
      <w:r w:rsidRPr="00C32C0A">
        <w:rPr>
          <w:rStyle w:val="BodyTextChar1"/>
          <w:rFonts w:ascii="Arial" w:hAnsi="Arial" w:cs="Arial"/>
          <w:b/>
          <w:bCs/>
          <w:sz w:val="20"/>
          <w:szCs w:val="20"/>
        </w:rPr>
        <w:t>QUYẾT ĐỊNH:</w:t>
      </w:r>
    </w:p>
    <w:p w14:paraId="6C3432AD" w14:textId="77777777" w:rsidR="002700D2" w:rsidRPr="00C32C0A" w:rsidRDefault="00D06725" w:rsidP="00C32C0A">
      <w:pPr>
        <w:spacing w:after="120"/>
        <w:jc w:val="both"/>
        <w:rPr>
          <w:rStyle w:val="FooterChar"/>
          <w:rFonts w:ascii="Arial" w:hAnsi="Arial" w:cs="Arial"/>
          <w:b/>
          <w:bCs/>
          <w:sz w:val="20"/>
          <w:szCs w:val="20"/>
        </w:rPr>
      </w:pPr>
      <w:r w:rsidRPr="00C32C0A">
        <w:rPr>
          <w:rStyle w:val="BodyTextChar1"/>
          <w:rFonts w:ascii="Arial" w:hAnsi="Arial" w:cs="Arial"/>
          <w:b/>
          <w:color w:val="auto"/>
          <w:sz w:val="20"/>
          <w:szCs w:val="20"/>
        </w:rPr>
        <w:t>Điều 1.</w:t>
      </w:r>
      <w:r w:rsidR="00AB0CAE" w:rsidRPr="00C32C0A">
        <w:rPr>
          <w:rStyle w:val="BodyTextChar1"/>
          <w:rFonts w:ascii="Arial" w:hAnsi="Arial" w:cs="Arial"/>
          <w:b/>
          <w:color w:val="auto"/>
          <w:sz w:val="20"/>
          <w:szCs w:val="20"/>
          <w:lang w:val="en-US"/>
        </w:rPr>
        <w:t xml:space="preserve"> </w:t>
      </w:r>
      <w:r w:rsidR="00D153FF" w:rsidRPr="00C32C0A">
        <w:rPr>
          <w:rFonts w:ascii="Arial" w:hAnsi="Arial" w:cs="Arial"/>
          <w:b/>
          <w:color w:val="auto"/>
          <w:sz w:val="20"/>
          <w:szCs w:val="20"/>
        </w:rPr>
        <w:t xml:space="preserve">Sửa đổi, bổ sung một số điều của </w:t>
      </w:r>
      <w:r w:rsidR="000C2616" w:rsidRPr="00C32C0A">
        <w:rPr>
          <w:rFonts w:ascii="Arial" w:hAnsi="Arial" w:cs="Arial"/>
          <w:b/>
          <w:color w:val="auto"/>
          <w:spacing w:val="-6"/>
          <w:sz w:val="20"/>
          <w:szCs w:val="20"/>
        </w:rPr>
        <w:t xml:space="preserve">Quy chế xét tặng danh hiệu </w:t>
      </w:r>
      <w:r w:rsidR="000C2616" w:rsidRPr="00C32C0A">
        <w:rPr>
          <w:rFonts w:ascii="Arial" w:hAnsi="Arial" w:cs="Arial"/>
          <w:b/>
          <w:color w:val="auto"/>
          <w:sz w:val="20"/>
          <w:szCs w:val="20"/>
        </w:rPr>
        <w:t>Nghệ nhân Thừa Thiên Huế trong lĩnh vực nghề thủ công mỹ nghệ</w:t>
      </w:r>
      <w:r w:rsidR="000C2616" w:rsidRPr="00C32C0A">
        <w:rPr>
          <w:rFonts w:ascii="Arial" w:hAnsi="Arial" w:cs="Arial"/>
          <w:b/>
          <w:color w:val="auto"/>
          <w:spacing w:val="-6"/>
          <w:sz w:val="20"/>
          <w:szCs w:val="20"/>
          <w:lang w:val="en-US"/>
        </w:rPr>
        <w:t xml:space="preserve"> </w:t>
      </w:r>
      <w:r w:rsidR="000C2616" w:rsidRPr="00C32C0A">
        <w:rPr>
          <w:rFonts w:ascii="Arial" w:hAnsi="Arial" w:cs="Arial"/>
          <w:b/>
          <w:color w:val="auto"/>
          <w:spacing w:val="-6"/>
          <w:sz w:val="20"/>
          <w:szCs w:val="20"/>
        </w:rPr>
        <w:t>ban hành</w:t>
      </w:r>
      <w:r w:rsidR="006A1677" w:rsidRPr="00C32C0A">
        <w:rPr>
          <w:rFonts w:ascii="Arial" w:hAnsi="Arial" w:cs="Arial"/>
          <w:b/>
          <w:color w:val="auto"/>
          <w:spacing w:val="-6"/>
          <w:sz w:val="20"/>
          <w:szCs w:val="20"/>
          <w:lang w:val="en-US"/>
        </w:rPr>
        <w:t xml:space="preserve"> kèm</w:t>
      </w:r>
      <w:r w:rsidR="000C2616" w:rsidRPr="00C32C0A">
        <w:rPr>
          <w:rFonts w:ascii="Arial" w:hAnsi="Arial" w:cs="Arial"/>
          <w:b/>
          <w:color w:val="auto"/>
          <w:spacing w:val="-6"/>
          <w:sz w:val="20"/>
          <w:szCs w:val="20"/>
          <w:lang w:val="en-US"/>
        </w:rPr>
        <w:t xml:space="preserve"> </w:t>
      </w:r>
      <w:r w:rsidR="000C2616" w:rsidRPr="00C32C0A">
        <w:rPr>
          <w:rStyle w:val="Heading2Char"/>
          <w:rFonts w:ascii="Arial" w:hAnsi="Arial" w:cs="Arial"/>
          <w:i w:val="0"/>
          <w:color w:val="auto"/>
          <w:spacing w:val="-6"/>
          <w:sz w:val="20"/>
          <w:szCs w:val="20"/>
        </w:rPr>
        <w:t>theo Quyết định</w:t>
      </w:r>
      <w:r w:rsidR="000C2616" w:rsidRPr="00C32C0A">
        <w:rPr>
          <w:rStyle w:val="Heading2Char"/>
          <w:rFonts w:ascii="Arial" w:hAnsi="Arial" w:cs="Arial"/>
          <w:b w:val="0"/>
          <w:i w:val="0"/>
          <w:color w:val="auto"/>
          <w:spacing w:val="-6"/>
          <w:sz w:val="20"/>
          <w:szCs w:val="20"/>
          <w:lang w:val="en-US"/>
        </w:rPr>
        <w:t xml:space="preserve"> </w:t>
      </w:r>
      <w:r w:rsidR="000C2616" w:rsidRPr="00C32C0A">
        <w:rPr>
          <w:rFonts w:ascii="Arial" w:hAnsi="Arial" w:cs="Arial"/>
          <w:b/>
          <w:color w:val="auto"/>
          <w:spacing w:val="-6"/>
          <w:sz w:val="20"/>
          <w:szCs w:val="20"/>
        </w:rPr>
        <w:t xml:space="preserve">số </w:t>
      </w:r>
      <w:r w:rsidR="000C2616" w:rsidRPr="00C32C0A">
        <w:rPr>
          <w:rFonts w:ascii="Arial" w:hAnsi="Arial" w:cs="Arial"/>
          <w:b/>
          <w:color w:val="auto"/>
          <w:spacing w:val="-6"/>
          <w:sz w:val="20"/>
          <w:szCs w:val="20"/>
          <w:lang w:val="en-US"/>
        </w:rPr>
        <w:t>6</w:t>
      </w:r>
      <w:r w:rsidR="000C2616" w:rsidRPr="00C32C0A">
        <w:rPr>
          <w:rFonts w:ascii="Arial" w:hAnsi="Arial" w:cs="Arial"/>
          <w:b/>
          <w:color w:val="auto"/>
          <w:spacing w:val="-6"/>
          <w:sz w:val="20"/>
          <w:szCs w:val="20"/>
        </w:rPr>
        <w:t>4/20</w:t>
      </w:r>
      <w:r w:rsidR="000C2616" w:rsidRPr="00C32C0A">
        <w:rPr>
          <w:rFonts w:ascii="Arial" w:hAnsi="Arial" w:cs="Arial"/>
          <w:b/>
          <w:color w:val="auto"/>
          <w:spacing w:val="-6"/>
          <w:sz w:val="20"/>
          <w:szCs w:val="20"/>
          <w:lang w:val="en-US"/>
        </w:rPr>
        <w:t>15</w:t>
      </w:r>
      <w:r w:rsidR="000C2616" w:rsidRPr="00C32C0A">
        <w:rPr>
          <w:rFonts w:ascii="Arial" w:hAnsi="Arial" w:cs="Arial"/>
          <w:b/>
          <w:color w:val="auto"/>
          <w:spacing w:val="-6"/>
          <w:sz w:val="20"/>
          <w:szCs w:val="20"/>
        </w:rPr>
        <w:t xml:space="preserve">/QĐ-UBND ngày </w:t>
      </w:r>
      <w:r w:rsidR="000C2616" w:rsidRPr="00C32C0A">
        <w:rPr>
          <w:rFonts w:ascii="Arial" w:hAnsi="Arial" w:cs="Arial"/>
          <w:b/>
          <w:color w:val="auto"/>
          <w:spacing w:val="-6"/>
          <w:sz w:val="20"/>
          <w:szCs w:val="20"/>
          <w:lang w:val="en-US"/>
        </w:rPr>
        <w:t>25</w:t>
      </w:r>
      <w:r w:rsidR="000C2616" w:rsidRPr="00C32C0A">
        <w:rPr>
          <w:rFonts w:ascii="Arial" w:hAnsi="Arial" w:cs="Arial"/>
          <w:b/>
          <w:color w:val="auto"/>
          <w:spacing w:val="-6"/>
          <w:sz w:val="20"/>
          <w:szCs w:val="20"/>
        </w:rPr>
        <w:t xml:space="preserve"> tháng 1</w:t>
      </w:r>
      <w:r w:rsidR="000C2616" w:rsidRPr="00C32C0A">
        <w:rPr>
          <w:rFonts w:ascii="Arial" w:hAnsi="Arial" w:cs="Arial"/>
          <w:b/>
          <w:color w:val="auto"/>
          <w:spacing w:val="-6"/>
          <w:sz w:val="20"/>
          <w:szCs w:val="20"/>
          <w:lang w:val="en-US"/>
        </w:rPr>
        <w:t>1</w:t>
      </w:r>
      <w:r w:rsidR="000C2616" w:rsidRPr="00C32C0A">
        <w:rPr>
          <w:rFonts w:ascii="Arial" w:hAnsi="Arial" w:cs="Arial"/>
          <w:b/>
          <w:color w:val="auto"/>
          <w:spacing w:val="-6"/>
          <w:sz w:val="20"/>
          <w:szCs w:val="20"/>
        </w:rPr>
        <w:t xml:space="preserve"> năm 20</w:t>
      </w:r>
      <w:r w:rsidR="000C2616" w:rsidRPr="00C32C0A">
        <w:rPr>
          <w:rFonts w:ascii="Arial" w:hAnsi="Arial" w:cs="Arial"/>
          <w:b/>
          <w:color w:val="auto"/>
          <w:spacing w:val="-6"/>
          <w:sz w:val="20"/>
          <w:szCs w:val="20"/>
          <w:lang w:val="en-US"/>
        </w:rPr>
        <w:t>15</w:t>
      </w:r>
      <w:r w:rsidR="000C2616" w:rsidRPr="00C32C0A">
        <w:rPr>
          <w:rFonts w:ascii="Arial" w:hAnsi="Arial" w:cs="Arial"/>
          <w:b/>
          <w:color w:val="auto"/>
          <w:spacing w:val="-6"/>
          <w:sz w:val="20"/>
          <w:szCs w:val="20"/>
        </w:rPr>
        <w:t xml:space="preserve"> của </w:t>
      </w:r>
      <w:r w:rsidR="000C2616" w:rsidRPr="00C32C0A">
        <w:rPr>
          <w:rFonts w:ascii="Arial" w:hAnsi="Arial" w:cs="Arial"/>
          <w:b/>
          <w:color w:val="auto"/>
          <w:spacing w:val="-6"/>
          <w:sz w:val="20"/>
          <w:szCs w:val="20"/>
          <w:lang w:val="nl-NL"/>
        </w:rPr>
        <w:t xml:space="preserve">Ủy ban nhân dân tỉnh </w:t>
      </w:r>
      <w:r w:rsidR="000C2616" w:rsidRPr="00C32C0A">
        <w:rPr>
          <w:rFonts w:ascii="Arial" w:hAnsi="Arial" w:cs="Arial"/>
          <w:b/>
          <w:color w:val="auto"/>
          <w:spacing w:val="-6"/>
          <w:sz w:val="20"/>
          <w:szCs w:val="20"/>
        </w:rPr>
        <w:t>Thừa Thiên Huế</w:t>
      </w:r>
    </w:p>
    <w:p w14:paraId="29890DE9" w14:textId="77777777" w:rsidR="00B54DD5" w:rsidRPr="00C32C0A" w:rsidRDefault="00202FDB" w:rsidP="00C32C0A">
      <w:pPr>
        <w:spacing w:after="120"/>
        <w:jc w:val="both"/>
        <w:rPr>
          <w:rFonts w:ascii="Arial" w:hAnsi="Arial" w:cs="Arial"/>
          <w:b/>
          <w:color w:val="auto"/>
          <w:sz w:val="20"/>
          <w:szCs w:val="20"/>
          <w:lang w:val="pt-BR"/>
        </w:rPr>
      </w:pPr>
      <w:r w:rsidRPr="00C32C0A">
        <w:rPr>
          <w:rFonts w:ascii="Arial" w:hAnsi="Arial" w:cs="Arial"/>
          <w:color w:val="auto"/>
          <w:sz w:val="20"/>
          <w:szCs w:val="20"/>
          <w:lang w:val="en-US"/>
        </w:rPr>
        <w:t>1</w:t>
      </w:r>
      <w:r w:rsidR="00B54DD5" w:rsidRPr="00C32C0A">
        <w:rPr>
          <w:rFonts w:ascii="Arial" w:hAnsi="Arial" w:cs="Arial"/>
          <w:color w:val="auto"/>
          <w:sz w:val="20"/>
          <w:szCs w:val="20"/>
          <w:lang w:val="en-US"/>
        </w:rPr>
        <w:t xml:space="preserve">. Sửa đổi, bổ sung </w:t>
      </w:r>
      <w:r w:rsidR="00540061" w:rsidRPr="00C32C0A">
        <w:rPr>
          <w:rFonts w:ascii="Arial" w:hAnsi="Arial" w:cs="Arial"/>
          <w:color w:val="auto"/>
          <w:sz w:val="20"/>
          <w:szCs w:val="20"/>
          <w:lang w:val="en-US"/>
        </w:rPr>
        <w:t>k</w:t>
      </w:r>
      <w:r w:rsidR="00540061" w:rsidRPr="00C32C0A">
        <w:rPr>
          <w:rFonts w:ascii="Arial" w:hAnsi="Arial" w:cs="Arial"/>
          <w:bCs/>
          <w:sz w:val="20"/>
          <w:szCs w:val="20"/>
        </w:rPr>
        <w:t>hoản 6 Điều 4</w:t>
      </w:r>
      <w:r w:rsidR="00540061" w:rsidRPr="00C32C0A">
        <w:rPr>
          <w:rFonts w:ascii="Arial" w:hAnsi="Arial" w:cs="Arial"/>
          <w:b/>
          <w:bCs/>
          <w:sz w:val="20"/>
          <w:szCs w:val="20"/>
        </w:rPr>
        <w:t xml:space="preserve"> </w:t>
      </w:r>
      <w:r w:rsidR="00540061" w:rsidRPr="00C32C0A">
        <w:rPr>
          <w:rFonts w:ascii="Arial" w:hAnsi="Arial" w:cs="Arial"/>
          <w:bCs/>
          <w:sz w:val="20"/>
          <w:szCs w:val="20"/>
          <w:lang w:val="en-US"/>
        </w:rPr>
        <w:t>như sau</w:t>
      </w:r>
      <w:r w:rsidR="00B54DD5" w:rsidRPr="00C32C0A">
        <w:rPr>
          <w:rFonts w:ascii="Arial" w:hAnsi="Arial" w:cs="Arial"/>
          <w:color w:val="auto"/>
          <w:sz w:val="20"/>
          <w:szCs w:val="20"/>
          <w:lang w:val="pt-BR"/>
        </w:rPr>
        <w:t>:</w:t>
      </w:r>
    </w:p>
    <w:p w14:paraId="09E76F40" w14:textId="77777777" w:rsidR="00B54DD5" w:rsidRPr="00C32C0A" w:rsidRDefault="00B54DD5" w:rsidP="00C32C0A">
      <w:pPr>
        <w:spacing w:after="120"/>
        <w:jc w:val="both"/>
        <w:rPr>
          <w:rFonts w:ascii="Arial" w:hAnsi="Arial" w:cs="Arial"/>
          <w:color w:val="auto"/>
          <w:sz w:val="20"/>
          <w:szCs w:val="20"/>
          <w:lang w:val="en-US"/>
        </w:rPr>
      </w:pPr>
      <w:r w:rsidRPr="00C32C0A">
        <w:rPr>
          <w:rFonts w:ascii="Arial" w:hAnsi="Arial" w:cs="Arial"/>
          <w:color w:val="auto"/>
          <w:sz w:val="20"/>
          <w:szCs w:val="20"/>
          <w:lang w:val="en-US"/>
        </w:rPr>
        <w:t>“</w:t>
      </w:r>
      <w:r w:rsidR="00493FC6" w:rsidRPr="00C32C0A">
        <w:rPr>
          <w:rFonts w:ascii="Arial" w:hAnsi="Arial" w:cs="Arial"/>
          <w:color w:val="auto"/>
          <w:sz w:val="20"/>
          <w:szCs w:val="20"/>
        </w:rPr>
        <w:t>6. Tích cực giữ gìn, truyền nghề, dạy nghề; không ngừng hoàn thiện kỹ năng, kỹ xảo nghề.</w:t>
      </w:r>
      <w:r w:rsidR="00493FC6" w:rsidRPr="00C32C0A">
        <w:rPr>
          <w:rFonts w:ascii="Arial" w:hAnsi="Arial" w:cs="Arial"/>
          <w:b/>
          <w:color w:val="auto"/>
          <w:sz w:val="20"/>
          <w:szCs w:val="20"/>
        </w:rPr>
        <w:t xml:space="preserve"> </w:t>
      </w:r>
      <w:r w:rsidR="00493FC6" w:rsidRPr="00C32C0A">
        <w:rPr>
          <w:rFonts w:ascii="Arial" w:hAnsi="Arial" w:cs="Arial"/>
          <w:color w:val="auto"/>
          <w:sz w:val="20"/>
          <w:szCs w:val="20"/>
        </w:rPr>
        <w:t xml:space="preserve">Tích cực tham gia các hoạt động bảo vệ và phát huy giá trị di sản văn hóa trong lĩnh vực nghề thủ công mỹ nghệ do </w:t>
      </w:r>
      <w:r w:rsidR="00B42E54" w:rsidRPr="00C32C0A">
        <w:rPr>
          <w:rFonts w:ascii="Arial" w:hAnsi="Arial" w:cs="Arial"/>
          <w:color w:val="auto"/>
          <w:sz w:val="20"/>
          <w:szCs w:val="20"/>
        </w:rPr>
        <w:t>tỉnh,</w:t>
      </w:r>
      <w:r w:rsidR="00B42E54" w:rsidRPr="00C32C0A">
        <w:rPr>
          <w:rFonts w:ascii="Arial" w:hAnsi="Arial" w:cs="Arial"/>
          <w:color w:val="auto"/>
          <w:sz w:val="20"/>
          <w:szCs w:val="20"/>
          <w:lang w:val="en-US"/>
        </w:rPr>
        <w:t xml:space="preserve"> các</w:t>
      </w:r>
      <w:r w:rsidR="00493FC6" w:rsidRPr="00C32C0A">
        <w:rPr>
          <w:rFonts w:ascii="Arial" w:hAnsi="Arial" w:cs="Arial"/>
          <w:color w:val="auto"/>
          <w:sz w:val="20"/>
          <w:szCs w:val="20"/>
        </w:rPr>
        <w:t xml:space="preserve"> ban, ngành, đoàn thể phát động.</w:t>
      </w:r>
      <w:r w:rsidR="00B725BE" w:rsidRPr="00C32C0A">
        <w:rPr>
          <w:rFonts w:ascii="Arial" w:hAnsi="Arial" w:cs="Arial"/>
          <w:color w:val="auto"/>
          <w:sz w:val="20"/>
          <w:szCs w:val="20"/>
          <w:lang w:val="en-US"/>
        </w:rPr>
        <w:t>”</w:t>
      </w:r>
    </w:p>
    <w:p w14:paraId="4B51839A" w14:textId="77777777" w:rsidR="00FA7616" w:rsidRPr="00C32C0A" w:rsidRDefault="00FA7616" w:rsidP="00C32C0A">
      <w:pPr>
        <w:spacing w:after="120"/>
        <w:jc w:val="both"/>
        <w:rPr>
          <w:rFonts w:ascii="Arial" w:hAnsi="Arial" w:cs="Arial"/>
          <w:color w:val="auto"/>
          <w:sz w:val="20"/>
          <w:szCs w:val="20"/>
          <w:lang w:val="en-US"/>
        </w:rPr>
      </w:pPr>
    </w:p>
    <w:p w14:paraId="0EA3A84B" w14:textId="11217350" w:rsidR="00B725BE" w:rsidRPr="00C32C0A" w:rsidRDefault="00FE57F6" w:rsidP="00C32C0A">
      <w:pPr>
        <w:spacing w:after="120"/>
        <w:jc w:val="both"/>
        <w:rPr>
          <w:rFonts w:ascii="Arial" w:hAnsi="Arial" w:cs="Arial"/>
          <w:color w:val="auto"/>
          <w:sz w:val="20"/>
          <w:szCs w:val="20"/>
          <w:lang w:val="pt-BR"/>
        </w:rPr>
      </w:pPr>
      <w:r w:rsidRPr="00C32C0A">
        <w:rPr>
          <w:rFonts w:ascii="Arial" w:hAnsi="Arial" w:cs="Arial"/>
          <w:color w:val="auto"/>
          <w:sz w:val="20"/>
          <w:szCs w:val="20"/>
          <w:lang w:val="en-US"/>
        </w:rPr>
        <w:t>2</w:t>
      </w:r>
      <w:r w:rsidR="00B725BE" w:rsidRPr="00C32C0A">
        <w:rPr>
          <w:rFonts w:ascii="Arial" w:hAnsi="Arial" w:cs="Arial"/>
          <w:color w:val="auto"/>
          <w:sz w:val="20"/>
          <w:szCs w:val="20"/>
          <w:lang w:val="en-US"/>
        </w:rPr>
        <w:t xml:space="preserve">. Sửa đổi, bổ sung </w:t>
      </w:r>
      <w:r w:rsidR="00B725BE" w:rsidRPr="00C32C0A">
        <w:rPr>
          <w:rFonts w:ascii="Arial" w:hAnsi="Arial" w:cs="Arial"/>
          <w:color w:val="auto"/>
          <w:sz w:val="20"/>
          <w:szCs w:val="20"/>
          <w:lang w:val="pt-BR"/>
        </w:rPr>
        <w:t>Điều 7 như sau:</w:t>
      </w:r>
    </w:p>
    <w:p w14:paraId="377C0802" w14:textId="77777777" w:rsidR="002662A1" w:rsidRPr="00C32C0A" w:rsidRDefault="00B725BE" w:rsidP="00C32C0A">
      <w:pPr>
        <w:pStyle w:val="NormalWeb"/>
        <w:shd w:val="clear" w:color="auto" w:fill="FFFFFF"/>
        <w:spacing w:before="0" w:beforeAutospacing="0" w:after="120" w:afterAutospacing="0"/>
        <w:jc w:val="both"/>
        <w:rPr>
          <w:rFonts w:ascii="Arial" w:hAnsi="Arial" w:cs="Arial"/>
          <w:b/>
          <w:sz w:val="20"/>
          <w:szCs w:val="20"/>
          <w:lang w:val="en-US"/>
        </w:rPr>
      </w:pPr>
      <w:r w:rsidRPr="00C32C0A">
        <w:rPr>
          <w:rFonts w:ascii="Arial" w:hAnsi="Arial" w:cs="Arial"/>
          <w:sz w:val="20"/>
          <w:szCs w:val="20"/>
        </w:rPr>
        <w:t>“</w:t>
      </w:r>
      <w:r w:rsidR="002662A1" w:rsidRPr="00C32C0A">
        <w:rPr>
          <w:rFonts w:ascii="Arial" w:hAnsi="Arial" w:cs="Arial"/>
          <w:b/>
          <w:sz w:val="20"/>
          <w:szCs w:val="20"/>
          <w:lang w:val="en-US"/>
        </w:rPr>
        <w:t>Điều 7. Tiêu chuẩn xét tặng danh hiệu Nghệ nhân Thừa Thiên Huế</w:t>
      </w:r>
    </w:p>
    <w:p w14:paraId="2C4C087F" w14:textId="77777777" w:rsidR="00514194" w:rsidRPr="00C32C0A" w:rsidRDefault="00514194" w:rsidP="00C32C0A">
      <w:pPr>
        <w:spacing w:after="120"/>
        <w:jc w:val="both"/>
        <w:rPr>
          <w:rFonts w:ascii="Arial" w:hAnsi="Arial" w:cs="Arial"/>
          <w:sz w:val="20"/>
          <w:szCs w:val="20"/>
        </w:rPr>
      </w:pPr>
      <w:r w:rsidRPr="00C32C0A">
        <w:rPr>
          <w:rFonts w:ascii="Arial" w:hAnsi="Arial" w:cs="Arial"/>
          <w:sz w:val="20"/>
          <w:szCs w:val="20"/>
        </w:rPr>
        <w:t>Nghệ nhân Thừa Thiên Huế là người có đủ các tiêu chuẩn sau:</w:t>
      </w:r>
    </w:p>
    <w:p w14:paraId="7BEECCD2" w14:textId="77777777" w:rsidR="00A9685B" w:rsidRPr="00C32C0A" w:rsidRDefault="00A9685B" w:rsidP="00C32C0A">
      <w:pPr>
        <w:pStyle w:val="NormalWeb"/>
        <w:shd w:val="clear" w:color="auto" w:fill="FFFFFF"/>
        <w:spacing w:before="0" w:beforeAutospacing="0" w:after="120" w:afterAutospacing="0"/>
        <w:jc w:val="both"/>
        <w:rPr>
          <w:rFonts w:ascii="Arial" w:hAnsi="Arial" w:cs="Arial"/>
          <w:sz w:val="20"/>
          <w:szCs w:val="20"/>
        </w:rPr>
      </w:pPr>
      <w:r w:rsidRPr="00C32C0A">
        <w:rPr>
          <w:rFonts w:ascii="Arial" w:hAnsi="Arial" w:cs="Arial"/>
          <w:sz w:val="20"/>
          <w:szCs w:val="20"/>
        </w:rPr>
        <w:t>1. Trung thành với Tổ quốc Việt Nam xã hội chủ nghĩa; chấp hành tốt chủ trương của Đảng, chính sách, pháp luật của Nhà nước, điều lệ, nội quy, quy chế của cơ quan, tổ chức, địa phương.</w:t>
      </w:r>
    </w:p>
    <w:p w14:paraId="13348895" w14:textId="77777777" w:rsidR="00A9685B" w:rsidRPr="00C32C0A" w:rsidRDefault="00284874" w:rsidP="00C32C0A">
      <w:pPr>
        <w:pStyle w:val="NormalWeb"/>
        <w:shd w:val="clear" w:color="auto" w:fill="FFFFFF"/>
        <w:spacing w:before="0" w:beforeAutospacing="0" w:after="120" w:afterAutospacing="0"/>
        <w:jc w:val="both"/>
        <w:rPr>
          <w:rFonts w:ascii="Arial" w:hAnsi="Arial" w:cs="Arial"/>
          <w:sz w:val="20"/>
          <w:szCs w:val="20"/>
        </w:rPr>
      </w:pPr>
      <w:r w:rsidRPr="00C32C0A">
        <w:rPr>
          <w:rFonts w:ascii="Arial" w:hAnsi="Arial" w:cs="Arial"/>
          <w:sz w:val="20"/>
          <w:szCs w:val="20"/>
          <w:lang w:val="en-US"/>
        </w:rPr>
        <w:t>2</w:t>
      </w:r>
      <w:r w:rsidR="00A9685B" w:rsidRPr="00C32C0A">
        <w:rPr>
          <w:rFonts w:ascii="Arial" w:hAnsi="Arial" w:cs="Arial"/>
          <w:sz w:val="20"/>
          <w:szCs w:val="20"/>
        </w:rPr>
        <w:t>. Có phẩm chất đạo đức tốt, gương mẫu trong cuộc sống; tâm huyết, tận tụy với nghề, được đồng nghiệp</w:t>
      </w:r>
      <w:r w:rsidR="00E52BBF" w:rsidRPr="00C32C0A">
        <w:rPr>
          <w:rFonts w:ascii="Arial" w:hAnsi="Arial" w:cs="Arial"/>
          <w:sz w:val="20"/>
          <w:szCs w:val="20"/>
        </w:rPr>
        <w:t xml:space="preserve"> và Nhân dân mến mộ, kính trọng</w:t>
      </w:r>
      <w:r w:rsidR="00A9685B" w:rsidRPr="00C32C0A">
        <w:rPr>
          <w:rFonts w:ascii="Arial" w:hAnsi="Arial" w:cs="Arial"/>
          <w:sz w:val="20"/>
          <w:szCs w:val="20"/>
        </w:rPr>
        <w:t>.</w:t>
      </w:r>
    </w:p>
    <w:p w14:paraId="61686C02" w14:textId="77777777" w:rsidR="00A9685B" w:rsidRPr="00C32C0A" w:rsidRDefault="00A9685B" w:rsidP="00C32C0A">
      <w:pPr>
        <w:spacing w:after="120"/>
        <w:jc w:val="both"/>
        <w:rPr>
          <w:rFonts w:ascii="Arial" w:hAnsi="Arial" w:cs="Arial"/>
          <w:color w:val="auto"/>
          <w:sz w:val="20"/>
          <w:szCs w:val="20"/>
        </w:rPr>
      </w:pPr>
      <w:r w:rsidRPr="00C32C0A">
        <w:rPr>
          <w:rFonts w:ascii="Arial" w:hAnsi="Arial" w:cs="Arial"/>
          <w:color w:val="auto"/>
          <w:sz w:val="20"/>
          <w:szCs w:val="20"/>
        </w:rPr>
        <w:t>3. Có tri thức, kỹ năng đặc biệt xuất sắc, có công lớn trong việc bảo vệ và phát huy giá trị nghề thủ công mỹ nghệ của địa phương, cụ thể:</w:t>
      </w:r>
    </w:p>
    <w:p w14:paraId="7E04652F" w14:textId="77777777" w:rsidR="00D43AD0" w:rsidRPr="00C32C0A" w:rsidRDefault="00A9685B" w:rsidP="00C32C0A">
      <w:pPr>
        <w:spacing w:after="120"/>
        <w:jc w:val="both"/>
        <w:rPr>
          <w:rFonts w:ascii="Arial" w:hAnsi="Arial" w:cs="Arial"/>
          <w:color w:val="auto"/>
          <w:sz w:val="20"/>
          <w:szCs w:val="20"/>
          <w:lang w:val="en-US"/>
        </w:rPr>
      </w:pPr>
      <w:r w:rsidRPr="00C32C0A">
        <w:rPr>
          <w:rFonts w:ascii="Arial" w:hAnsi="Arial" w:cs="Arial"/>
          <w:color w:val="auto"/>
          <w:sz w:val="20"/>
          <w:szCs w:val="20"/>
        </w:rPr>
        <w:t>a) Nắm giữ kỹ năng, bí quyết; truyền nghề, dạy nghề cho từ 75 cá nhân trở lên, trừ trường hợp nghề cần được bảo tồn, phát huy hoặc từ 15 cá nhân trở lên hiện đang làm nghề trên 10 năm tại các cơ sở sản xuất.</w:t>
      </w:r>
      <w:r w:rsidRPr="00C32C0A">
        <w:rPr>
          <w:rFonts w:ascii="Arial" w:hAnsi="Arial" w:cs="Arial"/>
          <w:b/>
          <w:color w:val="auto"/>
          <w:sz w:val="20"/>
          <w:szCs w:val="20"/>
        </w:rPr>
        <w:t xml:space="preserve"> </w:t>
      </w:r>
      <w:r w:rsidRPr="00C32C0A">
        <w:rPr>
          <w:rFonts w:ascii="Arial" w:hAnsi="Arial" w:cs="Arial"/>
          <w:color w:val="auto"/>
          <w:sz w:val="20"/>
          <w:szCs w:val="20"/>
        </w:rPr>
        <w:t xml:space="preserve">Việc xác định nghề cần được bảo tồn, phát huy do Hội đồng xét tặng danh hiệu Nghệ nhân </w:t>
      </w:r>
      <w:r w:rsidRPr="00C32C0A">
        <w:rPr>
          <w:rFonts w:ascii="Arial" w:hAnsi="Arial" w:cs="Arial"/>
          <w:color w:val="auto"/>
          <w:sz w:val="20"/>
          <w:szCs w:val="20"/>
        </w:rPr>
        <w:lastRenderedPageBreak/>
        <w:t>Thừa Thiên Huế xem xét quyết định tại thời điểm xét tặng.</w:t>
      </w:r>
    </w:p>
    <w:p w14:paraId="09AAC1D3" w14:textId="77777777" w:rsidR="00A9685B" w:rsidRPr="00C32C0A" w:rsidRDefault="00A9685B" w:rsidP="00C32C0A">
      <w:pPr>
        <w:spacing w:after="120"/>
        <w:jc w:val="both"/>
        <w:rPr>
          <w:rFonts w:ascii="Arial" w:hAnsi="Arial" w:cs="Arial"/>
          <w:color w:val="auto"/>
          <w:sz w:val="20"/>
          <w:szCs w:val="20"/>
        </w:rPr>
      </w:pPr>
      <w:r w:rsidRPr="00C32C0A">
        <w:rPr>
          <w:rFonts w:ascii="Arial" w:hAnsi="Arial" w:cs="Arial"/>
          <w:color w:val="auto"/>
          <w:sz w:val="20"/>
          <w:szCs w:val="20"/>
        </w:rPr>
        <w:t>b) Trực tiếp thiết kế, chế tác được ít nhất 10 sản phẩm, tác phẩm có giá trị kinh tế, kỹ thuật và mỹ thuật cao.</w:t>
      </w:r>
    </w:p>
    <w:p w14:paraId="76DA77F7" w14:textId="77777777" w:rsidR="00A9685B" w:rsidRPr="00C32C0A" w:rsidRDefault="00A9685B" w:rsidP="00C32C0A">
      <w:pPr>
        <w:spacing w:after="120"/>
        <w:jc w:val="both"/>
        <w:rPr>
          <w:rFonts w:ascii="Arial" w:hAnsi="Arial" w:cs="Arial"/>
          <w:color w:val="auto"/>
          <w:sz w:val="20"/>
          <w:szCs w:val="20"/>
        </w:rPr>
      </w:pPr>
      <w:r w:rsidRPr="00C32C0A">
        <w:rPr>
          <w:rFonts w:ascii="Arial" w:hAnsi="Arial" w:cs="Arial"/>
          <w:color w:val="auto"/>
          <w:sz w:val="20"/>
          <w:szCs w:val="20"/>
        </w:rPr>
        <w:t>4. Đã có tác phẩm, sản phẩm đạt một trong các tiêu chí sau:</w:t>
      </w:r>
    </w:p>
    <w:p w14:paraId="36394767" w14:textId="77777777" w:rsidR="00A9685B" w:rsidRPr="00C32C0A" w:rsidRDefault="00A9685B" w:rsidP="00C32C0A">
      <w:pPr>
        <w:pStyle w:val="BodyTextIndent2"/>
        <w:spacing w:line="240" w:lineRule="auto"/>
        <w:ind w:left="0"/>
        <w:jc w:val="both"/>
        <w:rPr>
          <w:rFonts w:ascii="Arial" w:hAnsi="Arial" w:cs="Arial"/>
          <w:sz w:val="20"/>
          <w:szCs w:val="20"/>
        </w:rPr>
      </w:pPr>
      <w:r w:rsidRPr="00C32C0A">
        <w:rPr>
          <w:rFonts w:ascii="Arial" w:hAnsi="Arial" w:cs="Arial"/>
          <w:sz w:val="20"/>
          <w:szCs w:val="20"/>
        </w:rPr>
        <w:t>a) Đạt từ giải ba trở lên hoặc 02 giải khuyến khích trong các cuộc thi liên quan đến sản phẩm thủ công mỹ nghệ do cơ quan có thẩm quyền tổ chức phạm vi cấp tỉnh hoặc giải khuyến khích trở lên trong phạm vi cả nước; được Nhà nước Việt Nam cử tham gia các hoạt động trong lĩnh vực thủ công mỹ nghệ đạt thành tích từ giải khuyến khích khu vực, quốc tế trở lên; được cơ quan nhà nước có thẩm quyền công nhận tiêu biểu cấp khu vực trở lên hoặc 02 lần</w:t>
      </w:r>
      <w:r w:rsidR="00A00620" w:rsidRPr="00C32C0A">
        <w:rPr>
          <w:rFonts w:ascii="Arial" w:hAnsi="Arial" w:cs="Arial"/>
          <w:sz w:val="20"/>
          <w:szCs w:val="20"/>
        </w:rPr>
        <w:t xml:space="preserve"> được</w:t>
      </w:r>
      <w:r w:rsidRPr="00C32C0A">
        <w:rPr>
          <w:rFonts w:ascii="Arial" w:hAnsi="Arial" w:cs="Arial"/>
          <w:sz w:val="20"/>
          <w:szCs w:val="20"/>
        </w:rPr>
        <w:t xml:space="preserve"> công nhận tiêu biểu cấp tỉnh trong lĩnh vực nghề thủ công mỹ nghệ; được cơ quan nhà nước có thẩm quyền đánh giá phân hạng cấp quốc gia hoặc 02 lần </w:t>
      </w:r>
      <w:r w:rsidR="00A00620" w:rsidRPr="00C32C0A">
        <w:rPr>
          <w:rFonts w:ascii="Arial" w:hAnsi="Arial" w:cs="Arial"/>
          <w:sz w:val="20"/>
          <w:szCs w:val="20"/>
        </w:rPr>
        <w:t xml:space="preserve">được </w:t>
      </w:r>
      <w:r w:rsidRPr="00C32C0A">
        <w:rPr>
          <w:rFonts w:ascii="Arial" w:hAnsi="Arial" w:cs="Arial"/>
          <w:sz w:val="20"/>
          <w:szCs w:val="20"/>
        </w:rPr>
        <w:t>đánh giá phân hạng cấp tỉnh trong lĩnh vực nghề thủ công mỹ nghệ.</w:t>
      </w:r>
    </w:p>
    <w:p w14:paraId="4E74F9E2" w14:textId="77777777" w:rsidR="00A9685B" w:rsidRPr="00C32C0A" w:rsidRDefault="00A9685B" w:rsidP="00C32C0A">
      <w:pPr>
        <w:pStyle w:val="BodyTextIndent2"/>
        <w:spacing w:line="240" w:lineRule="auto"/>
        <w:ind w:left="0"/>
        <w:jc w:val="both"/>
        <w:rPr>
          <w:rFonts w:ascii="Arial" w:hAnsi="Arial" w:cs="Arial"/>
          <w:sz w:val="20"/>
          <w:szCs w:val="20"/>
        </w:rPr>
      </w:pPr>
      <w:r w:rsidRPr="00C32C0A">
        <w:rPr>
          <w:rFonts w:ascii="Arial" w:hAnsi="Arial" w:cs="Arial"/>
          <w:sz w:val="20"/>
          <w:szCs w:val="20"/>
        </w:rPr>
        <w:t>b) Được bảo tàng cấp quốc gia, bảo tàng cấp tỉnh lựa chọn làm hiện vật trưng bày;</w:t>
      </w:r>
    </w:p>
    <w:p w14:paraId="78A3272B" w14:textId="77777777" w:rsidR="00A9685B" w:rsidRPr="00C32C0A" w:rsidRDefault="00A9685B" w:rsidP="00C32C0A">
      <w:pPr>
        <w:pStyle w:val="BodyTextIndent2"/>
        <w:spacing w:line="240" w:lineRule="auto"/>
        <w:ind w:left="0"/>
        <w:jc w:val="both"/>
        <w:rPr>
          <w:rFonts w:ascii="Arial" w:hAnsi="Arial" w:cs="Arial"/>
          <w:sz w:val="20"/>
          <w:szCs w:val="20"/>
        </w:rPr>
      </w:pPr>
      <w:r w:rsidRPr="00C32C0A">
        <w:rPr>
          <w:rFonts w:ascii="Arial" w:hAnsi="Arial" w:cs="Arial"/>
          <w:sz w:val="20"/>
          <w:szCs w:val="20"/>
        </w:rPr>
        <w:t>c) Được sử dụng làm mẫu phục vụ công tác giảng dạy trong lĩnh vực thủ công mỹ nghệ tại các cơ sở giáo dục nghề nghiệp, đại học;</w:t>
      </w:r>
    </w:p>
    <w:p w14:paraId="2622952F" w14:textId="77777777" w:rsidR="00A9685B" w:rsidRPr="00C32C0A" w:rsidRDefault="00A9685B" w:rsidP="00C32C0A">
      <w:pPr>
        <w:pStyle w:val="BodyTextIndent2"/>
        <w:spacing w:line="240" w:lineRule="auto"/>
        <w:ind w:left="0"/>
        <w:jc w:val="both"/>
        <w:rPr>
          <w:rFonts w:ascii="Arial" w:hAnsi="Arial" w:cs="Arial"/>
          <w:sz w:val="20"/>
          <w:szCs w:val="20"/>
        </w:rPr>
      </w:pPr>
      <w:r w:rsidRPr="00C32C0A">
        <w:rPr>
          <w:rFonts w:ascii="Arial" w:hAnsi="Arial" w:cs="Arial"/>
          <w:sz w:val="20"/>
          <w:szCs w:val="20"/>
        </w:rPr>
        <w:t>d) Được sử dụng vào công trình phục chế di tích lịch sử - văn hoá (công trình biểu trưng văn hóa) cấp tỉnh, cấp quốc gia được chính quyền địa phương nơi có di tích lịch sử, văn hóa xác nhận.</w:t>
      </w:r>
    </w:p>
    <w:p w14:paraId="17C1E998" w14:textId="77777777" w:rsidR="00B725BE" w:rsidRPr="00C32C0A" w:rsidRDefault="00A9685B" w:rsidP="00C32C0A">
      <w:pPr>
        <w:pStyle w:val="BodyTextIndent2"/>
        <w:spacing w:line="240" w:lineRule="auto"/>
        <w:ind w:left="0"/>
        <w:jc w:val="both"/>
        <w:rPr>
          <w:rFonts w:ascii="Arial" w:hAnsi="Arial" w:cs="Arial"/>
          <w:sz w:val="20"/>
          <w:szCs w:val="20"/>
        </w:rPr>
      </w:pPr>
      <w:r w:rsidRPr="00C32C0A">
        <w:rPr>
          <w:rFonts w:ascii="Arial" w:hAnsi="Arial" w:cs="Arial"/>
          <w:sz w:val="20"/>
          <w:szCs w:val="20"/>
        </w:rPr>
        <w:t>5. Có thời gian hoạt động liên tục trong nghề thủ công mỹ nghệ hoặc cộng dồn từ 12</w:t>
      </w:r>
      <w:r w:rsidR="00F4716E" w:rsidRPr="00C32C0A">
        <w:rPr>
          <w:rFonts w:ascii="Arial" w:hAnsi="Arial" w:cs="Arial"/>
          <w:sz w:val="20"/>
          <w:szCs w:val="20"/>
        </w:rPr>
        <w:t xml:space="preserve"> năm trở lên</w:t>
      </w:r>
      <w:r w:rsidR="00B725BE" w:rsidRPr="00C32C0A">
        <w:rPr>
          <w:rFonts w:ascii="Arial" w:hAnsi="Arial" w:cs="Arial"/>
          <w:sz w:val="20"/>
          <w:szCs w:val="20"/>
        </w:rPr>
        <w:t>.”</w:t>
      </w:r>
    </w:p>
    <w:p w14:paraId="052B2492" w14:textId="77777777" w:rsidR="00D42927" w:rsidRPr="00C32C0A" w:rsidRDefault="00F07BEC" w:rsidP="00C32C0A">
      <w:pPr>
        <w:spacing w:after="120"/>
        <w:jc w:val="both"/>
        <w:rPr>
          <w:rFonts w:ascii="Arial" w:hAnsi="Arial" w:cs="Arial"/>
          <w:color w:val="auto"/>
          <w:sz w:val="20"/>
          <w:szCs w:val="20"/>
          <w:lang w:val="pt-BR"/>
        </w:rPr>
      </w:pPr>
      <w:r w:rsidRPr="00C32C0A">
        <w:rPr>
          <w:rFonts w:ascii="Arial" w:hAnsi="Arial" w:cs="Arial"/>
          <w:color w:val="auto"/>
          <w:sz w:val="20"/>
          <w:szCs w:val="20"/>
          <w:lang w:val="en-US"/>
        </w:rPr>
        <w:t>3</w:t>
      </w:r>
      <w:r w:rsidR="00D42927" w:rsidRPr="00C32C0A">
        <w:rPr>
          <w:rFonts w:ascii="Arial" w:hAnsi="Arial" w:cs="Arial"/>
          <w:color w:val="auto"/>
          <w:sz w:val="20"/>
          <w:szCs w:val="20"/>
          <w:lang w:val="en-US"/>
        </w:rPr>
        <w:t xml:space="preserve">. Sửa đổi, bổ sung </w:t>
      </w:r>
      <w:r w:rsidR="00F005AD" w:rsidRPr="00C32C0A">
        <w:rPr>
          <w:rFonts w:ascii="Arial" w:hAnsi="Arial" w:cs="Arial"/>
          <w:sz w:val="20"/>
          <w:szCs w:val="20"/>
          <w:lang w:val="pt-BR"/>
        </w:rPr>
        <w:t>điểm a khoản 1 Điều 8</w:t>
      </w:r>
      <w:r w:rsidR="00F005AD" w:rsidRPr="00C32C0A">
        <w:rPr>
          <w:rFonts w:ascii="Arial" w:hAnsi="Arial" w:cs="Arial"/>
          <w:b/>
          <w:sz w:val="20"/>
          <w:szCs w:val="20"/>
          <w:lang w:val="pt-BR"/>
        </w:rPr>
        <w:t xml:space="preserve"> </w:t>
      </w:r>
      <w:r w:rsidR="00D42927" w:rsidRPr="00C32C0A">
        <w:rPr>
          <w:rFonts w:ascii="Arial" w:hAnsi="Arial" w:cs="Arial"/>
          <w:color w:val="auto"/>
          <w:sz w:val="20"/>
          <w:szCs w:val="20"/>
          <w:lang w:val="pt-BR"/>
        </w:rPr>
        <w:t>như sau:</w:t>
      </w:r>
    </w:p>
    <w:p w14:paraId="632698EE" w14:textId="77777777" w:rsidR="00006BCA" w:rsidRPr="00C32C0A" w:rsidRDefault="00006BCA" w:rsidP="00C32C0A">
      <w:pPr>
        <w:spacing w:after="120"/>
        <w:jc w:val="both"/>
        <w:rPr>
          <w:rFonts w:ascii="Arial" w:hAnsi="Arial" w:cs="Arial"/>
          <w:color w:val="auto"/>
          <w:sz w:val="20"/>
          <w:szCs w:val="20"/>
          <w:lang w:val="en-US"/>
        </w:rPr>
      </w:pPr>
      <w:r w:rsidRPr="00C32C0A">
        <w:rPr>
          <w:rFonts w:ascii="Arial" w:hAnsi="Arial" w:cs="Arial"/>
          <w:sz w:val="20"/>
          <w:szCs w:val="20"/>
        </w:rPr>
        <w:t>“a) Tổ chức việc xét tặng bảo đảm đúng quy định tại Quy chế này (bao</w:t>
      </w:r>
      <w:r w:rsidRPr="00C32C0A">
        <w:rPr>
          <w:rFonts w:ascii="Arial" w:hAnsi="Arial" w:cs="Arial"/>
          <w:sz w:val="20"/>
          <w:szCs w:val="20"/>
        </w:rPr>
        <w:br/>
        <w:t>gồm cả việc xét tặng cho cá nhân từ trần nếu đã hoàn thiện hồ sơ đáp ứng quy</w:t>
      </w:r>
      <w:r w:rsidRPr="00C32C0A">
        <w:rPr>
          <w:rFonts w:ascii="Arial" w:hAnsi="Arial" w:cs="Arial"/>
          <w:sz w:val="20"/>
          <w:szCs w:val="20"/>
        </w:rPr>
        <w:br/>
        <w:t>định, được Cơ quan thường trực gửi hồ sơ trình Hội đồng xét tặng);”</w:t>
      </w:r>
    </w:p>
    <w:p w14:paraId="5AC5BC86" w14:textId="77777777" w:rsidR="000D3D02" w:rsidRPr="00C32C0A" w:rsidRDefault="00147A9A" w:rsidP="00C32C0A">
      <w:pPr>
        <w:spacing w:after="120"/>
        <w:jc w:val="both"/>
        <w:rPr>
          <w:rFonts w:ascii="Arial" w:hAnsi="Arial" w:cs="Arial"/>
          <w:color w:val="auto"/>
          <w:sz w:val="20"/>
          <w:szCs w:val="20"/>
          <w:lang w:val="pt-BR"/>
        </w:rPr>
      </w:pPr>
      <w:r w:rsidRPr="00C32C0A">
        <w:rPr>
          <w:rFonts w:ascii="Arial" w:hAnsi="Arial" w:cs="Arial"/>
          <w:color w:val="auto"/>
          <w:sz w:val="20"/>
          <w:szCs w:val="20"/>
          <w:lang w:val="en-US"/>
        </w:rPr>
        <w:t>4</w:t>
      </w:r>
      <w:r w:rsidR="000D3D02" w:rsidRPr="00C32C0A">
        <w:rPr>
          <w:rFonts w:ascii="Arial" w:hAnsi="Arial" w:cs="Arial"/>
          <w:color w:val="auto"/>
          <w:sz w:val="20"/>
          <w:szCs w:val="20"/>
          <w:lang w:val="en-US"/>
        </w:rPr>
        <w:t xml:space="preserve">. Sửa đổi, bổ sung </w:t>
      </w:r>
      <w:r w:rsidR="00C20630" w:rsidRPr="00C32C0A">
        <w:rPr>
          <w:rFonts w:ascii="Arial" w:hAnsi="Arial" w:cs="Arial"/>
          <w:sz w:val="20"/>
          <w:szCs w:val="20"/>
          <w:lang w:val="pt-BR"/>
        </w:rPr>
        <w:t>điểm a khoản 2 Điều 8</w:t>
      </w:r>
      <w:r w:rsidR="00C20630" w:rsidRPr="00C32C0A">
        <w:rPr>
          <w:rFonts w:ascii="Arial" w:hAnsi="Arial" w:cs="Arial"/>
          <w:b/>
          <w:sz w:val="20"/>
          <w:szCs w:val="20"/>
          <w:lang w:val="pt-BR"/>
        </w:rPr>
        <w:t xml:space="preserve"> </w:t>
      </w:r>
      <w:r w:rsidR="000D3D02" w:rsidRPr="00C32C0A">
        <w:rPr>
          <w:rFonts w:ascii="Arial" w:hAnsi="Arial" w:cs="Arial"/>
          <w:color w:val="auto"/>
          <w:sz w:val="20"/>
          <w:szCs w:val="20"/>
          <w:lang w:val="pt-BR"/>
        </w:rPr>
        <w:t>như sau:</w:t>
      </w:r>
    </w:p>
    <w:p w14:paraId="6EDE4741" w14:textId="77777777" w:rsidR="003647C3" w:rsidRPr="00C32C0A" w:rsidRDefault="003647C3" w:rsidP="00C32C0A">
      <w:pPr>
        <w:spacing w:after="120"/>
        <w:rPr>
          <w:rFonts w:ascii="Arial" w:hAnsi="Arial" w:cs="Arial"/>
          <w:bCs/>
          <w:color w:val="auto"/>
          <w:sz w:val="20"/>
          <w:szCs w:val="20"/>
          <w:lang w:val="en-US"/>
        </w:rPr>
      </w:pPr>
      <w:r w:rsidRPr="00C32C0A">
        <w:rPr>
          <w:rFonts w:ascii="Arial" w:hAnsi="Arial" w:cs="Arial"/>
          <w:bCs/>
          <w:color w:val="auto"/>
          <w:sz w:val="20"/>
          <w:szCs w:val="20"/>
          <w:lang w:val="en-US"/>
        </w:rPr>
        <w:t>“</w:t>
      </w:r>
      <w:r w:rsidR="00C20630" w:rsidRPr="00C32C0A">
        <w:rPr>
          <w:rFonts w:ascii="Arial" w:hAnsi="Arial" w:cs="Arial"/>
          <w:color w:val="auto"/>
          <w:sz w:val="20"/>
          <w:szCs w:val="20"/>
        </w:rPr>
        <w:t>a) Dân chủ, công khai, bỏ phiếu kín; cá nhân đang là đối tượng xét tặng danh hiệu Nghệ nhân Thừa Thiên Huế không tham gia Hội đồng xét tặng;</w:t>
      </w:r>
      <w:r w:rsidRPr="00C32C0A">
        <w:rPr>
          <w:rFonts w:ascii="Arial" w:hAnsi="Arial" w:cs="Arial"/>
          <w:bCs/>
          <w:color w:val="auto"/>
          <w:sz w:val="20"/>
          <w:szCs w:val="20"/>
          <w:lang w:val="en-US"/>
        </w:rPr>
        <w:t>”</w:t>
      </w:r>
    </w:p>
    <w:p w14:paraId="60607C00" w14:textId="77777777" w:rsidR="00C6155E" w:rsidRPr="00C32C0A" w:rsidRDefault="00E4425E" w:rsidP="00C32C0A">
      <w:pPr>
        <w:spacing w:after="120"/>
        <w:jc w:val="both"/>
        <w:rPr>
          <w:rFonts w:ascii="Arial" w:hAnsi="Arial" w:cs="Arial"/>
          <w:color w:val="auto"/>
          <w:sz w:val="20"/>
          <w:szCs w:val="20"/>
          <w:lang w:val="pt-BR"/>
        </w:rPr>
      </w:pPr>
      <w:r w:rsidRPr="00C32C0A">
        <w:rPr>
          <w:rFonts w:ascii="Arial" w:hAnsi="Arial" w:cs="Arial"/>
          <w:color w:val="auto"/>
          <w:sz w:val="20"/>
          <w:szCs w:val="20"/>
          <w:lang w:val="en-US"/>
        </w:rPr>
        <w:t>5</w:t>
      </w:r>
      <w:r w:rsidR="00C6155E" w:rsidRPr="00C32C0A">
        <w:rPr>
          <w:rFonts w:ascii="Arial" w:hAnsi="Arial" w:cs="Arial"/>
          <w:color w:val="auto"/>
          <w:sz w:val="20"/>
          <w:szCs w:val="20"/>
          <w:lang w:val="en-US"/>
        </w:rPr>
        <w:t xml:space="preserve">. Sửa đổi, bổ sung </w:t>
      </w:r>
      <w:r w:rsidR="00C6155E" w:rsidRPr="00C32C0A">
        <w:rPr>
          <w:rFonts w:ascii="Arial" w:hAnsi="Arial" w:cs="Arial"/>
          <w:sz w:val="20"/>
          <w:szCs w:val="20"/>
          <w:lang w:val="pt-BR"/>
        </w:rPr>
        <w:t>Điều 13</w:t>
      </w:r>
      <w:r w:rsidR="00C6155E" w:rsidRPr="00C32C0A">
        <w:rPr>
          <w:rFonts w:ascii="Arial" w:hAnsi="Arial" w:cs="Arial"/>
          <w:b/>
          <w:sz w:val="20"/>
          <w:szCs w:val="20"/>
          <w:lang w:val="pt-BR"/>
        </w:rPr>
        <w:t xml:space="preserve"> </w:t>
      </w:r>
      <w:r w:rsidR="00C6155E" w:rsidRPr="00C32C0A">
        <w:rPr>
          <w:rFonts w:ascii="Arial" w:hAnsi="Arial" w:cs="Arial"/>
          <w:color w:val="auto"/>
          <w:sz w:val="20"/>
          <w:szCs w:val="20"/>
          <w:lang w:val="pt-BR"/>
        </w:rPr>
        <w:t>như sau:</w:t>
      </w:r>
    </w:p>
    <w:p w14:paraId="708201B6" w14:textId="77777777" w:rsidR="00C6155E" w:rsidRPr="00C32C0A" w:rsidRDefault="00C6155E" w:rsidP="00C32C0A">
      <w:pPr>
        <w:spacing w:after="120"/>
        <w:rPr>
          <w:rFonts w:ascii="Arial" w:hAnsi="Arial" w:cs="Arial"/>
          <w:b/>
          <w:bCs/>
          <w:color w:val="auto"/>
          <w:sz w:val="20"/>
          <w:szCs w:val="20"/>
          <w:lang w:val="en-US"/>
        </w:rPr>
      </w:pPr>
      <w:r w:rsidRPr="00C32C0A">
        <w:rPr>
          <w:rFonts w:ascii="Arial" w:hAnsi="Arial" w:cs="Arial"/>
          <w:bCs/>
          <w:color w:val="auto"/>
          <w:sz w:val="20"/>
          <w:szCs w:val="20"/>
          <w:lang w:val="en-US"/>
        </w:rPr>
        <w:t>“</w:t>
      </w:r>
      <w:r w:rsidRPr="00C32C0A">
        <w:rPr>
          <w:rFonts w:ascii="Arial" w:hAnsi="Arial" w:cs="Arial"/>
          <w:b/>
          <w:bCs/>
          <w:color w:val="auto"/>
          <w:sz w:val="20"/>
          <w:szCs w:val="20"/>
          <w:lang w:val="en-US"/>
        </w:rPr>
        <w:t>Điều 13. Nộp và tiếp nhận hồ sơ đề nghị xét tặng</w:t>
      </w:r>
    </w:p>
    <w:p w14:paraId="46888AAB" w14:textId="77777777" w:rsidR="000A53F4" w:rsidRPr="00C32C0A" w:rsidRDefault="00C6155E" w:rsidP="00C32C0A">
      <w:pPr>
        <w:spacing w:after="120"/>
        <w:jc w:val="both"/>
        <w:rPr>
          <w:rFonts w:ascii="Arial" w:hAnsi="Arial" w:cs="Arial"/>
          <w:iCs/>
          <w:sz w:val="20"/>
          <w:szCs w:val="20"/>
          <w:lang w:val="en-US"/>
        </w:rPr>
      </w:pPr>
      <w:r w:rsidRPr="00C32C0A">
        <w:rPr>
          <w:rFonts w:ascii="Arial" w:hAnsi="Arial" w:cs="Arial"/>
          <w:color w:val="auto"/>
          <w:sz w:val="20"/>
          <w:szCs w:val="20"/>
        </w:rPr>
        <w:t>1.</w:t>
      </w:r>
      <w:r w:rsidR="00E73043" w:rsidRPr="00C32C0A">
        <w:rPr>
          <w:rFonts w:ascii="Arial" w:hAnsi="Arial" w:cs="Arial"/>
          <w:color w:val="auto"/>
          <w:sz w:val="20"/>
          <w:szCs w:val="20"/>
          <w:lang w:val="en-US"/>
        </w:rPr>
        <w:t xml:space="preserve"> </w:t>
      </w:r>
      <w:r w:rsidR="00DD2139" w:rsidRPr="00C32C0A">
        <w:rPr>
          <w:rFonts w:ascii="Arial" w:hAnsi="Arial" w:cs="Arial"/>
          <w:iCs/>
          <w:sz w:val="20"/>
          <w:szCs w:val="20"/>
        </w:rPr>
        <w:t>Cá</w:t>
      </w:r>
      <w:r w:rsidR="00DD2139" w:rsidRPr="00C32C0A">
        <w:rPr>
          <w:rFonts w:ascii="Arial" w:hAnsi="Arial" w:cs="Arial"/>
          <w:iCs/>
          <w:sz w:val="20"/>
          <w:szCs w:val="20"/>
          <w:lang w:val="en-US"/>
        </w:rPr>
        <w:t xml:space="preserve"> </w:t>
      </w:r>
      <w:r w:rsidR="00DD2139" w:rsidRPr="00C32C0A">
        <w:rPr>
          <w:rFonts w:ascii="Arial" w:hAnsi="Arial" w:cs="Arial"/>
          <w:iCs/>
          <w:sz w:val="20"/>
          <w:szCs w:val="20"/>
        </w:rPr>
        <w:t>nhân đề nghị xét tặng tự mình hoặc ủy quyền (bằng văn bản) cho cá nhân khác</w:t>
      </w:r>
      <w:r w:rsidR="00FD2597" w:rsidRPr="00C32C0A">
        <w:rPr>
          <w:rFonts w:ascii="Arial" w:hAnsi="Arial" w:cs="Arial"/>
          <w:iCs/>
          <w:sz w:val="20"/>
          <w:szCs w:val="20"/>
          <w:lang w:val="en-US"/>
        </w:rPr>
        <w:t xml:space="preserve"> </w:t>
      </w:r>
      <w:r w:rsidR="00DD2139" w:rsidRPr="00C32C0A">
        <w:rPr>
          <w:rFonts w:ascii="Arial" w:hAnsi="Arial" w:cs="Arial"/>
          <w:iCs/>
          <w:sz w:val="20"/>
          <w:szCs w:val="20"/>
        </w:rPr>
        <w:t>lập hồ sơ</w:t>
      </w:r>
      <w:r w:rsidR="000A53F4" w:rsidRPr="00C32C0A">
        <w:rPr>
          <w:rFonts w:ascii="Arial" w:hAnsi="Arial" w:cs="Arial"/>
          <w:iCs/>
          <w:sz w:val="20"/>
          <w:szCs w:val="20"/>
          <w:lang w:val="en-US"/>
        </w:rPr>
        <w:t xml:space="preserve"> và</w:t>
      </w:r>
      <w:r w:rsidR="00DD2139" w:rsidRPr="00C32C0A">
        <w:rPr>
          <w:rFonts w:ascii="Arial" w:hAnsi="Arial" w:cs="Arial"/>
          <w:iCs/>
          <w:sz w:val="20"/>
          <w:szCs w:val="20"/>
        </w:rPr>
        <w:t xml:space="preserve"> nộp</w:t>
      </w:r>
      <w:r w:rsidR="000A53F4" w:rsidRPr="00C32C0A">
        <w:rPr>
          <w:rFonts w:ascii="Arial" w:hAnsi="Arial" w:cs="Arial"/>
          <w:iCs/>
          <w:sz w:val="20"/>
          <w:szCs w:val="20"/>
          <w:lang w:val="en-US"/>
        </w:rPr>
        <w:t xml:space="preserve"> </w:t>
      </w:r>
      <w:r w:rsidR="000A53F4" w:rsidRPr="00C32C0A">
        <w:rPr>
          <w:rFonts w:ascii="Arial" w:hAnsi="Arial" w:cs="Arial"/>
          <w:iCs/>
          <w:sz w:val="20"/>
          <w:szCs w:val="20"/>
        </w:rPr>
        <w:t>01</w:t>
      </w:r>
      <w:r w:rsidR="000A53F4" w:rsidRPr="00C32C0A">
        <w:rPr>
          <w:rFonts w:ascii="Arial" w:hAnsi="Arial" w:cs="Arial"/>
          <w:iCs/>
          <w:sz w:val="20"/>
          <w:szCs w:val="20"/>
          <w:lang w:val="en-US"/>
        </w:rPr>
        <w:t xml:space="preserve"> </w:t>
      </w:r>
      <w:r w:rsidR="000A53F4" w:rsidRPr="00C32C0A">
        <w:rPr>
          <w:rFonts w:ascii="Arial" w:hAnsi="Arial" w:cs="Arial"/>
          <w:iCs/>
          <w:sz w:val="20"/>
          <w:szCs w:val="20"/>
        </w:rPr>
        <w:t>bộ hồ sơ quy định tại khoản 1 Điều 12 Quy chế này</w:t>
      </w:r>
      <w:r w:rsidR="00DD2139" w:rsidRPr="00C32C0A">
        <w:rPr>
          <w:rFonts w:ascii="Arial" w:hAnsi="Arial" w:cs="Arial"/>
          <w:iCs/>
          <w:sz w:val="20"/>
          <w:szCs w:val="20"/>
        </w:rPr>
        <w:t xml:space="preserve"> trong</w:t>
      </w:r>
      <w:r w:rsidR="00B55E47" w:rsidRPr="00C32C0A">
        <w:rPr>
          <w:rFonts w:ascii="Arial" w:hAnsi="Arial" w:cs="Arial"/>
          <w:iCs/>
          <w:sz w:val="20"/>
          <w:szCs w:val="20"/>
          <w:lang w:val="en-US"/>
        </w:rPr>
        <w:t xml:space="preserve"> </w:t>
      </w:r>
      <w:r w:rsidR="00DD2139" w:rsidRPr="00C32C0A">
        <w:rPr>
          <w:rFonts w:ascii="Arial" w:hAnsi="Arial" w:cs="Arial"/>
          <w:iCs/>
          <w:sz w:val="20"/>
          <w:szCs w:val="20"/>
        </w:rPr>
        <w:t>thời gian quy định tại Kế hoạch xét tặng danh hiệu Nghệ nhân Thừa Thiên</w:t>
      </w:r>
      <w:r w:rsidR="00E73043" w:rsidRPr="00C32C0A">
        <w:rPr>
          <w:rFonts w:ascii="Arial" w:hAnsi="Arial" w:cs="Arial"/>
          <w:iCs/>
          <w:sz w:val="20"/>
          <w:szCs w:val="20"/>
          <w:lang w:val="en-US"/>
        </w:rPr>
        <w:t xml:space="preserve"> </w:t>
      </w:r>
      <w:r w:rsidR="00E73043" w:rsidRPr="00C32C0A">
        <w:rPr>
          <w:rFonts w:ascii="Arial" w:hAnsi="Arial" w:cs="Arial"/>
          <w:iCs/>
          <w:sz w:val="20"/>
          <w:szCs w:val="20"/>
        </w:rPr>
        <w:t>Huế</w:t>
      </w:r>
      <w:r w:rsidR="000A53F4" w:rsidRPr="00C32C0A">
        <w:rPr>
          <w:rFonts w:ascii="Arial" w:hAnsi="Arial" w:cs="Arial"/>
          <w:iCs/>
          <w:sz w:val="20"/>
          <w:szCs w:val="20"/>
          <w:lang w:val="en-US"/>
        </w:rPr>
        <w:t xml:space="preserve"> theo một trong các hình thức sau:</w:t>
      </w:r>
    </w:p>
    <w:p w14:paraId="7F3C9D28" w14:textId="77777777" w:rsidR="000A53F4" w:rsidRPr="00C32C0A" w:rsidRDefault="006B51E7" w:rsidP="00C32C0A">
      <w:pPr>
        <w:spacing w:after="120"/>
        <w:jc w:val="both"/>
        <w:rPr>
          <w:rFonts w:ascii="Arial" w:hAnsi="Arial" w:cs="Arial"/>
          <w:iCs/>
          <w:spacing w:val="-6"/>
          <w:sz w:val="20"/>
          <w:szCs w:val="20"/>
          <w:lang w:val="en-US"/>
        </w:rPr>
      </w:pPr>
      <w:r w:rsidRPr="00C32C0A">
        <w:rPr>
          <w:rFonts w:ascii="Arial" w:hAnsi="Arial" w:cs="Arial"/>
          <w:iCs/>
          <w:spacing w:val="-6"/>
          <w:sz w:val="20"/>
          <w:szCs w:val="20"/>
          <w:lang w:val="en-US"/>
        </w:rPr>
        <w:t>a)</w:t>
      </w:r>
      <w:r w:rsidR="000A53F4" w:rsidRPr="00C32C0A">
        <w:rPr>
          <w:rFonts w:ascii="Arial" w:hAnsi="Arial" w:cs="Arial"/>
          <w:iCs/>
          <w:spacing w:val="-6"/>
          <w:sz w:val="20"/>
          <w:szCs w:val="20"/>
          <w:lang w:val="en-US"/>
        </w:rPr>
        <w:t xml:space="preserve"> Nộp </w:t>
      </w:r>
      <w:r w:rsidR="000A53F4" w:rsidRPr="00C32C0A">
        <w:rPr>
          <w:rFonts w:ascii="Arial" w:hAnsi="Arial" w:cs="Arial"/>
          <w:iCs/>
          <w:spacing w:val="-6"/>
          <w:sz w:val="20"/>
          <w:szCs w:val="20"/>
        </w:rPr>
        <w:t xml:space="preserve">trực tiếp </w:t>
      </w:r>
      <w:r w:rsidR="000A53F4" w:rsidRPr="00C32C0A">
        <w:rPr>
          <w:rFonts w:ascii="Arial" w:hAnsi="Arial" w:cs="Arial"/>
          <w:color w:val="000000" w:themeColor="text1"/>
          <w:spacing w:val="-6"/>
          <w:sz w:val="20"/>
          <w:szCs w:val="20"/>
        </w:rPr>
        <w:t>tại Trung tâm Phục vụ hành chính công tỉnh</w:t>
      </w:r>
      <w:r w:rsidRPr="00C32C0A">
        <w:rPr>
          <w:rFonts w:ascii="Arial" w:hAnsi="Arial" w:cs="Arial"/>
          <w:color w:val="000000" w:themeColor="text1"/>
          <w:spacing w:val="-6"/>
          <w:sz w:val="20"/>
          <w:szCs w:val="20"/>
          <w:lang w:val="en-US"/>
        </w:rPr>
        <w:t xml:space="preserve"> Thừa Thiên Huế</w:t>
      </w:r>
      <w:r w:rsidR="00EC3F33" w:rsidRPr="00C32C0A">
        <w:rPr>
          <w:rFonts w:ascii="Arial" w:hAnsi="Arial" w:cs="Arial"/>
          <w:color w:val="000000" w:themeColor="text1"/>
          <w:spacing w:val="-6"/>
          <w:sz w:val="20"/>
          <w:szCs w:val="20"/>
          <w:lang w:val="en-US"/>
        </w:rPr>
        <w:t>.</w:t>
      </w:r>
    </w:p>
    <w:p w14:paraId="5365FBF8" w14:textId="77777777" w:rsidR="006B51E7" w:rsidRPr="00C32C0A" w:rsidRDefault="006B51E7" w:rsidP="00C32C0A">
      <w:pPr>
        <w:spacing w:after="120"/>
        <w:jc w:val="both"/>
        <w:rPr>
          <w:rFonts w:ascii="Arial" w:hAnsi="Arial" w:cs="Arial"/>
          <w:iCs/>
          <w:sz w:val="20"/>
          <w:szCs w:val="20"/>
          <w:lang w:val="en-US"/>
        </w:rPr>
      </w:pPr>
      <w:r w:rsidRPr="00C32C0A">
        <w:rPr>
          <w:rFonts w:ascii="Arial" w:hAnsi="Arial" w:cs="Arial"/>
          <w:iCs/>
          <w:sz w:val="20"/>
          <w:szCs w:val="20"/>
          <w:lang w:val="en-US"/>
        </w:rPr>
        <w:t xml:space="preserve">b) </w:t>
      </w:r>
      <w:r w:rsidR="00EC3F33" w:rsidRPr="00C32C0A">
        <w:rPr>
          <w:rFonts w:ascii="Arial" w:hAnsi="Arial" w:cs="Arial"/>
          <w:iCs/>
          <w:sz w:val="20"/>
          <w:szCs w:val="20"/>
          <w:lang w:val="en-US"/>
        </w:rPr>
        <w:t>N</w:t>
      </w:r>
      <w:r w:rsidR="00EC3F33" w:rsidRPr="00C32C0A">
        <w:rPr>
          <w:rFonts w:ascii="Arial" w:hAnsi="Arial" w:cs="Arial"/>
          <w:color w:val="000000" w:themeColor="text1"/>
          <w:sz w:val="20"/>
          <w:szCs w:val="20"/>
        </w:rPr>
        <w:t>ộp</w:t>
      </w:r>
      <w:r w:rsidR="00EC3F33" w:rsidRPr="00C32C0A">
        <w:rPr>
          <w:rFonts w:ascii="Arial" w:hAnsi="Arial" w:cs="Arial"/>
          <w:color w:val="000000" w:themeColor="text1"/>
          <w:sz w:val="20"/>
          <w:szCs w:val="20"/>
          <w:lang w:val="en-US"/>
        </w:rPr>
        <w:t xml:space="preserve"> </w:t>
      </w:r>
      <w:r w:rsidR="00EC3F33" w:rsidRPr="00C32C0A">
        <w:rPr>
          <w:rFonts w:ascii="Arial" w:hAnsi="Arial" w:cs="Arial"/>
          <w:color w:val="000000" w:themeColor="text1"/>
          <w:sz w:val="20"/>
          <w:szCs w:val="20"/>
        </w:rPr>
        <w:t>qua dịch vụ bưu chính công ích</w:t>
      </w:r>
      <w:r w:rsidR="00EC3F33" w:rsidRPr="00C32C0A">
        <w:rPr>
          <w:rFonts w:ascii="Arial" w:hAnsi="Arial" w:cs="Arial"/>
          <w:color w:val="000000" w:themeColor="text1"/>
          <w:sz w:val="20"/>
          <w:szCs w:val="20"/>
          <w:lang w:val="en-US"/>
        </w:rPr>
        <w:t xml:space="preserve"> đến </w:t>
      </w:r>
      <w:r w:rsidR="00EC3F33" w:rsidRPr="00C32C0A">
        <w:rPr>
          <w:rFonts w:ascii="Arial" w:hAnsi="Arial" w:cs="Arial"/>
          <w:color w:val="000000" w:themeColor="text1"/>
          <w:sz w:val="20"/>
          <w:szCs w:val="20"/>
        </w:rPr>
        <w:t>Trung tâm Phục vụ hành chính công tỉnh</w:t>
      </w:r>
      <w:r w:rsidR="00EC3F33" w:rsidRPr="00C32C0A">
        <w:rPr>
          <w:rFonts w:ascii="Arial" w:hAnsi="Arial" w:cs="Arial"/>
          <w:color w:val="000000" w:themeColor="text1"/>
          <w:sz w:val="20"/>
          <w:szCs w:val="20"/>
          <w:lang w:val="en-US"/>
        </w:rPr>
        <w:t xml:space="preserve"> Thừa Thiên Huế.</w:t>
      </w:r>
    </w:p>
    <w:p w14:paraId="0A803D6D" w14:textId="77777777" w:rsidR="00DD2139" w:rsidRPr="00C32C0A" w:rsidRDefault="006B51E7" w:rsidP="00C32C0A">
      <w:pPr>
        <w:spacing w:after="120"/>
        <w:jc w:val="both"/>
        <w:rPr>
          <w:rFonts w:ascii="Arial" w:hAnsi="Arial" w:cs="Arial"/>
          <w:color w:val="auto"/>
          <w:sz w:val="20"/>
          <w:szCs w:val="20"/>
          <w:lang w:val="en-US"/>
        </w:rPr>
      </w:pPr>
      <w:r w:rsidRPr="00C32C0A">
        <w:rPr>
          <w:rFonts w:ascii="Arial" w:hAnsi="Arial" w:cs="Arial"/>
          <w:iCs/>
          <w:sz w:val="20"/>
          <w:szCs w:val="20"/>
          <w:lang w:val="en-US"/>
        </w:rPr>
        <w:t>c) N</w:t>
      </w:r>
      <w:r w:rsidR="009E4E7A" w:rsidRPr="00C32C0A">
        <w:rPr>
          <w:rFonts w:ascii="Arial" w:hAnsi="Arial" w:cs="Arial"/>
          <w:iCs/>
          <w:sz w:val="20"/>
          <w:szCs w:val="20"/>
        </w:rPr>
        <w:t xml:space="preserve">ộp trực </w:t>
      </w:r>
      <w:r w:rsidRPr="00C32C0A">
        <w:rPr>
          <w:rFonts w:ascii="Arial" w:hAnsi="Arial" w:cs="Arial"/>
          <w:color w:val="000000" w:themeColor="text1"/>
          <w:sz w:val="20"/>
          <w:szCs w:val="20"/>
        </w:rPr>
        <w:t xml:space="preserve">tuyến qua Cổng </w:t>
      </w:r>
      <w:r w:rsidRPr="00C32C0A">
        <w:rPr>
          <w:rFonts w:ascii="Arial" w:hAnsi="Arial" w:cs="Arial"/>
          <w:color w:val="000000" w:themeColor="text1"/>
          <w:sz w:val="20"/>
          <w:szCs w:val="20"/>
          <w:lang w:val="en-US"/>
        </w:rPr>
        <w:t>dịch vụ công</w:t>
      </w:r>
      <w:r w:rsidRPr="00C32C0A">
        <w:rPr>
          <w:rFonts w:ascii="Arial" w:hAnsi="Arial" w:cs="Arial"/>
          <w:color w:val="000000" w:themeColor="text1"/>
          <w:sz w:val="20"/>
          <w:szCs w:val="20"/>
        </w:rPr>
        <w:t xml:space="preserve"> tỉnh Thừa Thiên Huế </w:t>
      </w:r>
      <w:r w:rsidRPr="00C32C0A">
        <w:rPr>
          <w:rFonts w:ascii="Arial" w:hAnsi="Arial" w:cs="Arial"/>
          <w:color w:val="000000" w:themeColor="text1"/>
          <w:sz w:val="20"/>
          <w:szCs w:val="20"/>
          <w:lang w:val="en-US"/>
        </w:rPr>
        <w:t>h</w:t>
      </w:r>
      <w:r w:rsidRPr="00C32C0A">
        <w:rPr>
          <w:rFonts w:ascii="Arial" w:hAnsi="Arial" w:cs="Arial"/>
          <w:color w:val="000000" w:themeColor="text1"/>
          <w:sz w:val="20"/>
          <w:szCs w:val="20"/>
        </w:rPr>
        <w:t xml:space="preserve">oặc Cổng </w:t>
      </w:r>
      <w:r w:rsidRPr="00C32C0A">
        <w:rPr>
          <w:rFonts w:ascii="Arial" w:hAnsi="Arial" w:cs="Arial"/>
          <w:color w:val="000000" w:themeColor="text1"/>
          <w:sz w:val="20"/>
          <w:szCs w:val="20"/>
          <w:lang w:val="en-US"/>
        </w:rPr>
        <w:t>dịch vụ công</w:t>
      </w:r>
      <w:r w:rsidRPr="00C32C0A">
        <w:rPr>
          <w:rFonts w:ascii="Arial" w:hAnsi="Arial" w:cs="Arial"/>
          <w:color w:val="000000" w:themeColor="text1"/>
          <w:sz w:val="20"/>
          <w:szCs w:val="20"/>
        </w:rPr>
        <w:t xml:space="preserve"> quốc gia</w:t>
      </w:r>
      <w:r w:rsidR="00DD2139" w:rsidRPr="00C32C0A">
        <w:rPr>
          <w:rFonts w:ascii="Arial" w:hAnsi="Arial" w:cs="Arial"/>
          <w:iCs/>
          <w:sz w:val="20"/>
          <w:szCs w:val="20"/>
        </w:rPr>
        <w:t>.</w:t>
      </w:r>
    </w:p>
    <w:p w14:paraId="74C13A63" w14:textId="77777777" w:rsidR="00C6155E" w:rsidRPr="00C32C0A" w:rsidRDefault="00C6155E" w:rsidP="00C32C0A">
      <w:pPr>
        <w:spacing w:after="120"/>
        <w:jc w:val="both"/>
        <w:rPr>
          <w:rFonts w:ascii="Arial" w:hAnsi="Arial" w:cs="Arial"/>
          <w:color w:val="auto"/>
          <w:spacing w:val="2"/>
          <w:sz w:val="20"/>
          <w:szCs w:val="20"/>
          <w:lang w:val="en-US"/>
        </w:rPr>
      </w:pPr>
      <w:r w:rsidRPr="00C32C0A">
        <w:rPr>
          <w:rFonts w:ascii="Arial" w:hAnsi="Arial" w:cs="Arial"/>
          <w:color w:val="auto"/>
          <w:spacing w:val="2"/>
          <w:sz w:val="20"/>
          <w:szCs w:val="20"/>
        </w:rPr>
        <w:t>2. Sở Công Thương Thừa Thiên Huế có trách nhiệm kiểm tra về tính hợp lệ, đầy đủ của các giấy tờ, tài liệu của hồ sơ theo quy định và trả l</w:t>
      </w:r>
      <w:r w:rsidR="00554460" w:rsidRPr="00C32C0A">
        <w:rPr>
          <w:rFonts w:ascii="Arial" w:hAnsi="Arial" w:cs="Arial"/>
          <w:color w:val="auto"/>
          <w:spacing w:val="2"/>
          <w:sz w:val="20"/>
          <w:szCs w:val="20"/>
        </w:rPr>
        <w:t xml:space="preserve">ời bằng văn bản trong thời hạn </w:t>
      </w:r>
      <w:r w:rsidR="00554460" w:rsidRPr="00C32C0A">
        <w:rPr>
          <w:rFonts w:ascii="Arial" w:hAnsi="Arial" w:cs="Arial"/>
          <w:color w:val="auto"/>
          <w:spacing w:val="2"/>
          <w:sz w:val="20"/>
          <w:szCs w:val="20"/>
          <w:lang w:val="en-US"/>
        </w:rPr>
        <w:t>07</w:t>
      </w:r>
      <w:r w:rsidRPr="00C32C0A">
        <w:rPr>
          <w:rFonts w:ascii="Arial" w:hAnsi="Arial" w:cs="Arial"/>
          <w:color w:val="auto"/>
          <w:spacing w:val="2"/>
          <w:sz w:val="20"/>
          <w:szCs w:val="20"/>
        </w:rPr>
        <w:t xml:space="preserve"> ngày làm việc kể từ ngày nhận được hồ sơ. Trong trường hợp cần bổ sung, chỉnh sửa các tài liệu trong hồ sơ, cơ quan tiếp nhận hồ sơ hướng dẫn để cá nhân lập hồ sơ hoàn thiện và nộp lại chậm nhất sau 15 ngày làm việc, kể từ ngày nhận được văn bản hướng dẫn.</w:t>
      </w:r>
      <w:r w:rsidR="0065425E" w:rsidRPr="00C32C0A">
        <w:rPr>
          <w:rFonts w:ascii="Arial" w:hAnsi="Arial" w:cs="Arial"/>
          <w:color w:val="auto"/>
          <w:spacing w:val="2"/>
          <w:sz w:val="20"/>
          <w:szCs w:val="20"/>
          <w:lang w:val="en-US"/>
        </w:rPr>
        <w:t>”</w:t>
      </w:r>
    </w:p>
    <w:p w14:paraId="33E9E638" w14:textId="77777777" w:rsidR="005E3203" w:rsidRPr="00C32C0A" w:rsidRDefault="00E4425E" w:rsidP="00C32C0A">
      <w:pPr>
        <w:spacing w:after="120"/>
        <w:jc w:val="both"/>
        <w:rPr>
          <w:rFonts w:ascii="Arial" w:hAnsi="Arial" w:cs="Arial"/>
          <w:color w:val="auto"/>
          <w:sz w:val="20"/>
          <w:szCs w:val="20"/>
          <w:lang w:val="pt-BR"/>
        </w:rPr>
      </w:pPr>
      <w:r w:rsidRPr="00C32C0A">
        <w:rPr>
          <w:rFonts w:ascii="Arial" w:hAnsi="Arial" w:cs="Arial"/>
          <w:color w:val="auto"/>
          <w:sz w:val="20"/>
          <w:szCs w:val="20"/>
          <w:lang w:val="en-US"/>
        </w:rPr>
        <w:t>6</w:t>
      </w:r>
      <w:r w:rsidR="005E3203" w:rsidRPr="00C32C0A">
        <w:rPr>
          <w:rFonts w:ascii="Arial" w:hAnsi="Arial" w:cs="Arial"/>
          <w:color w:val="auto"/>
          <w:sz w:val="20"/>
          <w:szCs w:val="20"/>
          <w:lang w:val="en-US"/>
        </w:rPr>
        <w:t>. Sửa đổi, bổ sung</w:t>
      </w:r>
      <w:r w:rsidR="00C16386" w:rsidRPr="00C32C0A">
        <w:rPr>
          <w:rFonts w:ascii="Arial" w:hAnsi="Arial" w:cs="Arial"/>
          <w:color w:val="auto"/>
          <w:sz w:val="20"/>
          <w:szCs w:val="20"/>
          <w:lang w:val="en-US"/>
        </w:rPr>
        <w:t xml:space="preserve"> điểm a</w:t>
      </w:r>
      <w:r w:rsidR="005E3203" w:rsidRPr="00C32C0A">
        <w:rPr>
          <w:rFonts w:ascii="Arial" w:hAnsi="Arial" w:cs="Arial"/>
          <w:color w:val="auto"/>
          <w:sz w:val="20"/>
          <w:szCs w:val="20"/>
          <w:lang w:val="en-US"/>
        </w:rPr>
        <w:t xml:space="preserve"> khoản 2 </w:t>
      </w:r>
      <w:r w:rsidR="005E3203" w:rsidRPr="00C32C0A">
        <w:rPr>
          <w:rFonts w:ascii="Arial" w:hAnsi="Arial" w:cs="Arial"/>
          <w:sz w:val="20"/>
          <w:szCs w:val="20"/>
          <w:lang w:val="pt-BR"/>
        </w:rPr>
        <w:t>Điều 14</w:t>
      </w:r>
      <w:r w:rsidR="005E3203" w:rsidRPr="00C32C0A">
        <w:rPr>
          <w:rFonts w:ascii="Arial" w:hAnsi="Arial" w:cs="Arial"/>
          <w:b/>
          <w:sz w:val="20"/>
          <w:szCs w:val="20"/>
          <w:lang w:val="pt-BR"/>
        </w:rPr>
        <w:t xml:space="preserve"> </w:t>
      </w:r>
      <w:r w:rsidR="005E3203" w:rsidRPr="00C32C0A">
        <w:rPr>
          <w:rFonts w:ascii="Arial" w:hAnsi="Arial" w:cs="Arial"/>
          <w:color w:val="auto"/>
          <w:sz w:val="20"/>
          <w:szCs w:val="20"/>
          <w:lang w:val="pt-BR"/>
        </w:rPr>
        <w:t>như sau:</w:t>
      </w:r>
    </w:p>
    <w:p w14:paraId="2F31CEBB" w14:textId="77777777" w:rsidR="005E3203" w:rsidRPr="00C32C0A" w:rsidRDefault="005E3203" w:rsidP="00C32C0A">
      <w:pPr>
        <w:spacing w:after="120"/>
        <w:jc w:val="both"/>
        <w:rPr>
          <w:rFonts w:ascii="Arial" w:hAnsi="Arial" w:cs="Arial"/>
          <w:color w:val="auto"/>
          <w:sz w:val="20"/>
          <w:szCs w:val="20"/>
          <w:lang w:val="en-US"/>
        </w:rPr>
      </w:pPr>
      <w:r w:rsidRPr="00C32C0A">
        <w:rPr>
          <w:rFonts w:ascii="Arial" w:hAnsi="Arial" w:cs="Arial"/>
          <w:sz w:val="20"/>
          <w:szCs w:val="20"/>
          <w:lang w:val="en-US"/>
        </w:rPr>
        <w:t>“</w:t>
      </w:r>
      <w:r w:rsidRPr="00C32C0A">
        <w:rPr>
          <w:rFonts w:ascii="Arial" w:hAnsi="Arial" w:cs="Arial"/>
          <w:sz w:val="20"/>
          <w:szCs w:val="20"/>
        </w:rPr>
        <w:t xml:space="preserve">a) Thẩm định nội dung của các tài liệu có trong hồ sơ, xem xét việc đáp ứng </w:t>
      </w:r>
      <w:r w:rsidRPr="00C32C0A">
        <w:rPr>
          <w:rFonts w:ascii="Arial" w:hAnsi="Arial" w:cs="Arial"/>
          <w:spacing w:val="-4"/>
          <w:sz w:val="20"/>
          <w:szCs w:val="20"/>
        </w:rPr>
        <w:t xml:space="preserve">tiêu </w:t>
      </w:r>
      <w:r w:rsidRPr="00C32C0A">
        <w:rPr>
          <w:rFonts w:ascii="Arial" w:hAnsi="Arial" w:cs="Arial"/>
          <w:sz w:val="20"/>
          <w:szCs w:val="20"/>
        </w:rPr>
        <w:t>chuẩn của cá nhân đối với tiêu chuẩn xét tặng danh hiệu Nghệ nhân Thừa Thiên Huế</w:t>
      </w:r>
      <w:r w:rsidRPr="00C32C0A">
        <w:rPr>
          <w:rFonts w:ascii="Arial" w:hAnsi="Arial" w:cs="Arial"/>
          <w:spacing w:val="-4"/>
          <w:sz w:val="20"/>
          <w:szCs w:val="20"/>
        </w:rPr>
        <w:t>.</w:t>
      </w:r>
      <w:r w:rsidRPr="00C32C0A">
        <w:rPr>
          <w:rFonts w:ascii="Arial" w:hAnsi="Arial" w:cs="Arial"/>
          <w:sz w:val="20"/>
          <w:szCs w:val="20"/>
        </w:rPr>
        <w:t xml:space="preserve"> </w:t>
      </w:r>
      <w:r w:rsidRPr="00C32C0A">
        <w:rPr>
          <w:rFonts w:ascii="Arial" w:hAnsi="Arial" w:cs="Arial"/>
          <w:color w:val="auto"/>
          <w:sz w:val="20"/>
          <w:szCs w:val="20"/>
        </w:rPr>
        <w:t>Tổ chức đánh giá thực tế cá nhân đề nghị xét tặng danh hiệu Nghệ nhân Thừa Thiên Huế tại cơ sở sản xuất;</w:t>
      </w:r>
      <w:r w:rsidRPr="00C32C0A">
        <w:rPr>
          <w:rFonts w:ascii="Arial" w:hAnsi="Arial" w:cs="Arial"/>
          <w:color w:val="auto"/>
          <w:sz w:val="20"/>
          <w:szCs w:val="20"/>
          <w:lang w:val="en-US"/>
        </w:rPr>
        <w:t>”</w:t>
      </w:r>
    </w:p>
    <w:p w14:paraId="24D4B45A" w14:textId="77777777" w:rsidR="006237DB" w:rsidRPr="00C32C0A" w:rsidRDefault="00E4425E" w:rsidP="00C32C0A">
      <w:pPr>
        <w:spacing w:after="120"/>
        <w:jc w:val="both"/>
        <w:rPr>
          <w:rStyle w:val="Heading2Char"/>
          <w:rFonts w:ascii="Arial" w:hAnsi="Arial" w:cs="Arial"/>
          <w:b w:val="0"/>
          <w:i w:val="0"/>
          <w:color w:val="auto"/>
          <w:spacing w:val="-6"/>
          <w:sz w:val="20"/>
          <w:szCs w:val="20"/>
          <w:lang w:val="en-US"/>
        </w:rPr>
      </w:pPr>
      <w:r w:rsidRPr="00C32C0A">
        <w:rPr>
          <w:rFonts w:ascii="Arial" w:hAnsi="Arial" w:cs="Arial"/>
          <w:color w:val="auto"/>
          <w:sz w:val="20"/>
          <w:szCs w:val="20"/>
          <w:lang w:val="en-US"/>
        </w:rPr>
        <w:t>7</w:t>
      </w:r>
      <w:r w:rsidR="00FD3BE8" w:rsidRPr="00C32C0A">
        <w:rPr>
          <w:rFonts w:ascii="Arial" w:hAnsi="Arial" w:cs="Arial"/>
          <w:color w:val="auto"/>
          <w:sz w:val="20"/>
          <w:szCs w:val="20"/>
          <w:lang w:val="en-US"/>
        </w:rPr>
        <w:t xml:space="preserve">. </w:t>
      </w:r>
      <w:r w:rsidR="00CC3A2A" w:rsidRPr="00C32C0A">
        <w:rPr>
          <w:rFonts w:ascii="Arial" w:hAnsi="Arial" w:cs="Arial"/>
          <w:sz w:val="20"/>
          <w:szCs w:val="20"/>
        </w:rPr>
        <w:t>Thay thế Mẫu số 1 tại Phụ lục ban hành kèm theo Quyết định số 64/2015/QĐ-UBND ngày 25 tháng 11 năm 2015 của Ủy ban nhân dân tỉnh ban hành quy chế xét tặng danh hiệu Nghệ nhân Thừa Thiên Huế trong lĩnh vực nghề thủ công mỹ nghệ bằng Mẫu số 01 kèm theo Quyết định này</w:t>
      </w:r>
      <w:r w:rsidR="006237DB" w:rsidRPr="00C32C0A">
        <w:rPr>
          <w:rFonts w:ascii="Arial" w:hAnsi="Arial" w:cs="Arial"/>
          <w:color w:val="auto"/>
          <w:sz w:val="20"/>
          <w:szCs w:val="20"/>
          <w:lang w:val="en-US"/>
        </w:rPr>
        <w:t>.</w:t>
      </w:r>
    </w:p>
    <w:p w14:paraId="0F17A110" w14:textId="77777777" w:rsidR="002B2C1D" w:rsidRPr="00C32C0A" w:rsidRDefault="00D06725" w:rsidP="00C32C0A">
      <w:pPr>
        <w:spacing w:after="120"/>
        <w:jc w:val="both"/>
        <w:rPr>
          <w:rFonts w:ascii="Arial" w:hAnsi="Arial" w:cs="Arial"/>
          <w:b/>
          <w:color w:val="auto"/>
          <w:spacing w:val="-6"/>
          <w:sz w:val="20"/>
          <w:szCs w:val="20"/>
          <w:lang w:val="en-US"/>
        </w:rPr>
      </w:pPr>
      <w:r w:rsidRPr="00C32C0A">
        <w:rPr>
          <w:rStyle w:val="BodyTextChar1"/>
          <w:rFonts w:ascii="Arial" w:hAnsi="Arial" w:cs="Arial"/>
          <w:b/>
          <w:sz w:val="20"/>
          <w:szCs w:val="20"/>
        </w:rPr>
        <w:t>Điều 2.</w:t>
      </w:r>
      <w:r w:rsidR="002B2C1D" w:rsidRPr="00C32C0A">
        <w:rPr>
          <w:rStyle w:val="BodyTextChar1"/>
          <w:rFonts w:ascii="Arial" w:hAnsi="Arial" w:cs="Arial"/>
          <w:b/>
          <w:color w:val="auto"/>
          <w:sz w:val="20"/>
          <w:szCs w:val="20"/>
          <w:lang w:val="en-US"/>
        </w:rPr>
        <w:t xml:space="preserve"> </w:t>
      </w:r>
      <w:r w:rsidR="002B2C1D" w:rsidRPr="00C32C0A">
        <w:rPr>
          <w:rFonts w:ascii="Arial" w:hAnsi="Arial" w:cs="Arial"/>
          <w:color w:val="auto"/>
          <w:sz w:val="20"/>
          <w:szCs w:val="20"/>
          <w:lang w:val="en-US"/>
        </w:rPr>
        <w:t xml:space="preserve">Bãi bỏ khoản 2 và khoản 3 Điều 1 </w:t>
      </w:r>
      <w:r w:rsidR="002B2C1D" w:rsidRPr="00C32C0A">
        <w:rPr>
          <w:rStyle w:val="fontstyle01"/>
          <w:rFonts w:ascii="Arial" w:hAnsi="Arial" w:cs="Arial"/>
          <w:b w:val="0"/>
          <w:sz w:val="20"/>
          <w:szCs w:val="20"/>
        </w:rPr>
        <w:t>Quyết định số 20/2023/QĐ-UBND ngày 14</w:t>
      </w:r>
      <w:r w:rsidR="002B2C1D" w:rsidRPr="00C32C0A">
        <w:rPr>
          <w:rStyle w:val="fontstyle01"/>
          <w:rFonts w:ascii="Arial" w:hAnsi="Arial" w:cs="Arial"/>
          <w:b w:val="0"/>
          <w:sz w:val="20"/>
          <w:szCs w:val="20"/>
          <w:lang w:val="en-US"/>
        </w:rPr>
        <w:t xml:space="preserve"> tháng </w:t>
      </w:r>
      <w:r w:rsidR="002B2C1D" w:rsidRPr="00C32C0A">
        <w:rPr>
          <w:rStyle w:val="fontstyle01"/>
          <w:rFonts w:ascii="Arial" w:hAnsi="Arial" w:cs="Arial"/>
          <w:b w:val="0"/>
          <w:sz w:val="20"/>
          <w:szCs w:val="20"/>
        </w:rPr>
        <w:t>4</w:t>
      </w:r>
      <w:r w:rsidR="002B2C1D" w:rsidRPr="00C32C0A">
        <w:rPr>
          <w:rStyle w:val="fontstyle01"/>
          <w:rFonts w:ascii="Arial" w:hAnsi="Arial" w:cs="Arial"/>
          <w:b w:val="0"/>
          <w:sz w:val="20"/>
          <w:szCs w:val="20"/>
          <w:lang w:val="en-US"/>
        </w:rPr>
        <w:t xml:space="preserve"> năm </w:t>
      </w:r>
      <w:r w:rsidR="002B2C1D" w:rsidRPr="00C32C0A">
        <w:rPr>
          <w:rStyle w:val="fontstyle01"/>
          <w:rFonts w:ascii="Arial" w:hAnsi="Arial" w:cs="Arial"/>
          <w:b w:val="0"/>
          <w:sz w:val="20"/>
          <w:szCs w:val="20"/>
        </w:rPr>
        <w:t>2023</w:t>
      </w:r>
      <w:r w:rsidR="002B2C1D" w:rsidRPr="00C32C0A">
        <w:rPr>
          <w:rFonts w:ascii="Arial" w:hAnsi="Arial" w:cs="Arial"/>
          <w:color w:val="auto"/>
          <w:spacing w:val="-6"/>
          <w:sz w:val="20"/>
          <w:szCs w:val="20"/>
          <w:lang w:val="en-US"/>
        </w:rPr>
        <w:t xml:space="preserve"> </w:t>
      </w:r>
      <w:r w:rsidR="002B2C1D" w:rsidRPr="00C32C0A">
        <w:rPr>
          <w:rFonts w:ascii="Arial" w:hAnsi="Arial" w:cs="Arial"/>
          <w:color w:val="auto"/>
          <w:spacing w:val="-6"/>
          <w:sz w:val="20"/>
          <w:szCs w:val="20"/>
        </w:rPr>
        <w:t xml:space="preserve">của </w:t>
      </w:r>
      <w:r w:rsidR="002B2C1D" w:rsidRPr="00C32C0A">
        <w:rPr>
          <w:rFonts w:ascii="Arial" w:hAnsi="Arial" w:cs="Arial"/>
          <w:color w:val="auto"/>
          <w:spacing w:val="-6"/>
          <w:sz w:val="20"/>
          <w:szCs w:val="20"/>
          <w:lang w:val="nl-NL"/>
        </w:rPr>
        <w:t xml:space="preserve">Ủy ban nhân dân tỉnh </w:t>
      </w:r>
      <w:r w:rsidR="002B2C1D" w:rsidRPr="00C32C0A">
        <w:rPr>
          <w:rFonts w:ascii="Arial" w:hAnsi="Arial" w:cs="Arial"/>
          <w:color w:val="auto"/>
          <w:spacing w:val="-6"/>
          <w:sz w:val="20"/>
          <w:szCs w:val="20"/>
        </w:rPr>
        <w:t>Thừa Thiên Huế</w:t>
      </w:r>
      <w:r w:rsidR="002B2C1D" w:rsidRPr="00C32C0A">
        <w:rPr>
          <w:rStyle w:val="Heading2Char"/>
          <w:rFonts w:ascii="Arial" w:hAnsi="Arial" w:cs="Arial"/>
          <w:i w:val="0"/>
          <w:color w:val="auto"/>
          <w:spacing w:val="-6"/>
          <w:sz w:val="20"/>
          <w:szCs w:val="20"/>
        </w:rPr>
        <w:t xml:space="preserve"> </w:t>
      </w:r>
      <w:r w:rsidR="002B2C1D" w:rsidRPr="00C32C0A">
        <w:rPr>
          <w:rStyle w:val="Heading2Char"/>
          <w:rFonts w:ascii="Arial" w:hAnsi="Arial" w:cs="Arial"/>
          <w:b w:val="0"/>
          <w:i w:val="0"/>
          <w:color w:val="auto"/>
          <w:spacing w:val="-6"/>
          <w:sz w:val="20"/>
          <w:szCs w:val="20"/>
          <w:lang w:val="en-US"/>
        </w:rPr>
        <w:t xml:space="preserve">sửa đổi, bổ sung </w:t>
      </w:r>
      <w:r w:rsidR="00773700" w:rsidRPr="00C32C0A">
        <w:rPr>
          <w:rStyle w:val="Heading2Char"/>
          <w:rFonts w:ascii="Arial" w:hAnsi="Arial" w:cs="Arial"/>
          <w:b w:val="0"/>
          <w:i w:val="0"/>
          <w:color w:val="auto"/>
          <w:spacing w:val="-6"/>
          <w:sz w:val="20"/>
          <w:szCs w:val="20"/>
          <w:lang w:val="en-US"/>
        </w:rPr>
        <w:t>một số</w:t>
      </w:r>
      <w:r w:rsidR="00773700" w:rsidRPr="00C32C0A">
        <w:rPr>
          <w:rStyle w:val="Heading2Char"/>
          <w:rFonts w:ascii="Arial" w:hAnsi="Arial" w:cs="Arial"/>
          <w:i w:val="0"/>
          <w:color w:val="auto"/>
          <w:spacing w:val="-6"/>
          <w:sz w:val="20"/>
          <w:szCs w:val="20"/>
          <w:lang w:val="en-US"/>
        </w:rPr>
        <w:t xml:space="preserve"> </w:t>
      </w:r>
      <w:r w:rsidR="00773700" w:rsidRPr="00C32C0A">
        <w:rPr>
          <w:rFonts w:ascii="Arial" w:hAnsi="Arial" w:cs="Arial"/>
          <w:color w:val="auto"/>
          <w:sz w:val="20"/>
          <w:szCs w:val="20"/>
        </w:rPr>
        <w:t xml:space="preserve">điều của </w:t>
      </w:r>
      <w:r w:rsidR="00773700" w:rsidRPr="00C32C0A">
        <w:rPr>
          <w:rFonts w:ascii="Arial" w:hAnsi="Arial" w:cs="Arial"/>
          <w:color w:val="auto"/>
          <w:spacing w:val="-6"/>
          <w:sz w:val="20"/>
          <w:szCs w:val="20"/>
        </w:rPr>
        <w:t xml:space="preserve">Quy chế xét tặng danh hiệu </w:t>
      </w:r>
      <w:r w:rsidR="00773700" w:rsidRPr="00C32C0A">
        <w:rPr>
          <w:rFonts w:ascii="Arial" w:hAnsi="Arial" w:cs="Arial"/>
          <w:color w:val="auto"/>
          <w:sz w:val="20"/>
          <w:szCs w:val="20"/>
        </w:rPr>
        <w:t>Nghệ nhân Thừa Thiên Huế trong lĩnh vực nghề thủ công mỹ nghệ</w:t>
      </w:r>
      <w:r w:rsidR="00773700" w:rsidRPr="00C32C0A">
        <w:rPr>
          <w:rFonts w:ascii="Arial" w:hAnsi="Arial" w:cs="Arial"/>
          <w:color w:val="auto"/>
          <w:spacing w:val="-6"/>
          <w:sz w:val="20"/>
          <w:szCs w:val="20"/>
          <w:lang w:val="en-US"/>
        </w:rPr>
        <w:t xml:space="preserve"> </w:t>
      </w:r>
      <w:r w:rsidR="00773700" w:rsidRPr="00C32C0A">
        <w:rPr>
          <w:rFonts w:ascii="Arial" w:hAnsi="Arial" w:cs="Arial"/>
          <w:color w:val="auto"/>
          <w:spacing w:val="-6"/>
          <w:sz w:val="20"/>
          <w:szCs w:val="20"/>
        </w:rPr>
        <w:t>ban hành</w:t>
      </w:r>
      <w:r w:rsidR="00773700" w:rsidRPr="00C32C0A">
        <w:rPr>
          <w:rFonts w:ascii="Arial" w:hAnsi="Arial" w:cs="Arial"/>
          <w:color w:val="auto"/>
          <w:spacing w:val="-6"/>
          <w:sz w:val="20"/>
          <w:szCs w:val="20"/>
          <w:lang w:val="en-US"/>
        </w:rPr>
        <w:t xml:space="preserve"> kèm </w:t>
      </w:r>
      <w:r w:rsidR="00773700" w:rsidRPr="00C32C0A">
        <w:rPr>
          <w:rStyle w:val="Heading2Char"/>
          <w:rFonts w:ascii="Arial" w:hAnsi="Arial" w:cs="Arial"/>
          <w:b w:val="0"/>
          <w:i w:val="0"/>
          <w:color w:val="auto"/>
          <w:spacing w:val="-6"/>
          <w:sz w:val="20"/>
          <w:szCs w:val="20"/>
        </w:rPr>
        <w:t xml:space="preserve">theo </w:t>
      </w:r>
      <w:r w:rsidR="002B2C1D" w:rsidRPr="00C32C0A">
        <w:rPr>
          <w:rStyle w:val="Heading2Char"/>
          <w:rFonts w:ascii="Arial" w:hAnsi="Arial" w:cs="Arial"/>
          <w:b w:val="0"/>
          <w:i w:val="0"/>
          <w:color w:val="auto"/>
          <w:spacing w:val="-6"/>
          <w:sz w:val="20"/>
          <w:szCs w:val="20"/>
        </w:rPr>
        <w:t>Quyết định</w:t>
      </w:r>
      <w:r w:rsidR="002B2C1D" w:rsidRPr="00C32C0A">
        <w:rPr>
          <w:rStyle w:val="Heading2Char"/>
          <w:rFonts w:ascii="Arial" w:hAnsi="Arial" w:cs="Arial"/>
          <w:i w:val="0"/>
          <w:color w:val="auto"/>
          <w:spacing w:val="-6"/>
          <w:sz w:val="20"/>
          <w:szCs w:val="20"/>
          <w:lang w:val="en-US"/>
        </w:rPr>
        <w:t xml:space="preserve"> </w:t>
      </w:r>
      <w:r w:rsidR="002B2C1D" w:rsidRPr="00C32C0A">
        <w:rPr>
          <w:rFonts w:ascii="Arial" w:hAnsi="Arial" w:cs="Arial"/>
          <w:color w:val="auto"/>
          <w:spacing w:val="-6"/>
          <w:sz w:val="20"/>
          <w:szCs w:val="20"/>
        </w:rPr>
        <w:t xml:space="preserve">số </w:t>
      </w:r>
      <w:r w:rsidR="002B2C1D" w:rsidRPr="00C32C0A">
        <w:rPr>
          <w:rFonts w:ascii="Arial" w:hAnsi="Arial" w:cs="Arial"/>
          <w:color w:val="auto"/>
          <w:spacing w:val="-6"/>
          <w:sz w:val="20"/>
          <w:szCs w:val="20"/>
          <w:lang w:val="en-US"/>
        </w:rPr>
        <w:t>6</w:t>
      </w:r>
      <w:r w:rsidR="002B2C1D" w:rsidRPr="00C32C0A">
        <w:rPr>
          <w:rFonts w:ascii="Arial" w:hAnsi="Arial" w:cs="Arial"/>
          <w:color w:val="auto"/>
          <w:spacing w:val="-6"/>
          <w:sz w:val="20"/>
          <w:szCs w:val="20"/>
        </w:rPr>
        <w:t>4/20</w:t>
      </w:r>
      <w:r w:rsidR="002B2C1D" w:rsidRPr="00C32C0A">
        <w:rPr>
          <w:rFonts w:ascii="Arial" w:hAnsi="Arial" w:cs="Arial"/>
          <w:color w:val="auto"/>
          <w:spacing w:val="-6"/>
          <w:sz w:val="20"/>
          <w:szCs w:val="20"/>
          <w:lang w:val="en-US"/>
        </w:rPr>
        <w:t>15</w:t>
      </w:r>
      <w:r w:rsidR="002B2C1D" w:rsidRPr="00C32C0A">
        <w:rPr>
          <w:rFonts w:ascii="Arial" w:hAnsi="Arial" w:cs="Arial"/>
          <w:color w:val="auto"/>
          <w:spacing w:val="-6"/>
          <w:sz w:val="20"/>
          <w:szCs w:val="20"/>
        </w:rPr>
        <w:t xml:space="preserve">/QĐ-UBND ngày </w:t>
      </w:r>
      <w:r w:rsidR="002B2C1D" w:rsidRPr="00C32C0A">
        <w:rPr>
          <w:rFonts w:ascii="Arial" w:hAnsi="Arial" w:cs="Arial"/>
          <w:color w:val="auto"/>
          <w:spacing w:val="-6"/>
          <w:sz w:val="20"/>
          <w:szCs w:val="20"/>
          <w:lang w:val="en-US"/>
        </w:rPr>
        <w:t>25</w:t>
      </w:r>
      <w:r w:rsidR="002B2C1D" w:rsidRPr="00C32C0A">
        <w:rPr>
          <w:rFonts w:ascii="Arial" w:hAnsi="Arial" w:cs="Arial"/>
          <w:color w:val="auto"/>
          <w:spacing w:val="-6"/>
          <w:sz w:val="20"/>
          <w:szCs w:val="20"/>
        </w:rPr>
        <w:t xml:space="preserve"> tháng 1</w:t>
      </w:r>
      <w:r w:rsidR="002B2C1D" w:rsidRPr="00C32C0A">
        <w:rPr>
          <w:rFonts w:ascii="Arial" w:hAnsi="Arial" w:cs="Arial"/>
          <w:color w:val="auto"/>
          <w:spacing w:val="-6"/>
          <w:sz w:val="20"/>
          <w:szCs w:val="20"/>
          <w:lang w:val="en-US"/>
        </w:rPr>
        <w:t>1</w:t>
      </w:r>
      <w:r w:rsidR="002B2C1D" w:rsidRPr="00C32C0A">
        <w:rPr>
          <w:rFonts w:ascii="Arial" w:hAnsi="Arial" w:cs="Arial"/>
          <w:color w:val="auto"/>
          <w:spacing w:val="-6"/>
          <w:sz w:val="20"/>
          <w:szCs w:val="20"/>
        </w:rPr>
        <w:t xml:space="preserve"> năm 20</w:t>
      </w:r>
      <w:r w:rsidR="002B2C1D" w:rsidRPr="00C32C0A">
        <w:rPr>
          <w:rFonts w:ascii="Arial" w:hAnsi="Arial" w:cs="Arial"/>
          <w:color w:val="auto"/>
          <w:spacing w:val="-6"/>
          <w:sz w:val="20"/>
          <w:szCs w:val="20"/>
          <w:lang w:val="en-US"/>
        </w:rPr>
        <w:t>15</w:t>
      </w:r>
      <w:r w:rsidR="002B2C1D" w:rsidRPr="00C32C0A">
        <w:rPr>
          <w:rFonts w:ascii="Arial" w:hAnsi="Arial" w:cs="Arial"/>
          <w:color w:val="auto"/>
          <w:spacing w:val="-6"/>
          <w:sz w:val="20"/>
          <w:szCs w:val="20"/>
        </w:rPr>
        <w:t xml:space="preserve"> của </w:t>
      </w:r>
      <w:r w:rsidR="002B2C1D" w:rsidRPr="00C32C0A">
        <w:rPr>
          <w:rFonts w:ascii="Arial" w:hAnsi="Arial" w:cs="Arial"/>
          <w:color w:val="auto"/>
          <w:spacing w:val="-6"/>
          <w:sz w:val="20"/>
          <w:szCs w:val="20"/>
          <w:lang w:val="nl-NL"/>
        </w:rPr>
        <w:t xml:space="preserve">Ủy ban nhân dân tỉnh </w:t>
      </w:r>
      <w:r w:rsidR="002B2C1D" w:rsidRPr="00C32C0A">
        <w:rPr>
          <w:rFonts w:ascii="Arial" w:hAnsi="Arial" w:cs="Arial"/>
          <w:color w:val="auto"/>
          <w:spacing w:val="-6"/>
          <w:sz w:val="20"/>
          <w:szCs w:val="20"/>
        </w:rPr>
        <w:t>Thừa Thiên Huế</w:t>
      </w:r>
      <w:r w:rsidR="00660668" w:rsidRPr="00C32C0A">
        <w:rPr>
          <w:rFonts w:ascii="Arial" w:hAnsi="Arial" w:cs="Arial"/>
          <w:color w:val="auto"/>
          <w:spacing w:val="-6"/>
          <w:sz w:val="20"/>
          <w:szCs w:val="20"/>
          <w:lang w:val="en-US"/>
        </w:rPr>
        <w:t>.</w:t>
      </w:r>
    </w:p>
    <w:p w14:paraId="188A976A" w14:textId="77777777" w:rsidR="00996C82" w:rsidRPr="00C32C0A" w:rsidRDefault="002B2C1D" w:rsidP="00C32C0A">
      <w:pPr>
        <w:pStyle w:val="BodyText"/>
        <w:shd w:val="clear" w:color="auto" w:fill="auto"/>
        <w:spacing w:after="120" w:line="240" w:lineRule="auto"/>
        <w:ind w:left="720" w:firstLine="0"/>
        <w:rPr>
          <w:rStyle w:val="BodyTextChar1"/>
          <w:rFonts w:ascii="Arial" w:hAnsi="Arial" w:cs="Arial"/>
          <w:sz w:val="20"/>
          <w:szCs w:val="20"/>
          <w:lang w:val="en-US"/>
        </w:rPr>
      </w:pPr>
      <w:r w:rsidRPr="00C32C0A">
        <w:rPr>
          <w:rFonts w:ascii="Arial" w:hAnsi="Arial" w:cs="Arial"/>
          <w:b/>
          <w:sz w:val="20"/>
          <w:szCs w:val="20"/>
          <w:lang w:val="en-US"/>
        </w:rPr>
        <w:t xml:space="preserve">Điều 3. </w:t>
      </w:r>
      <w:r w:rsidR="00996C82" w:rsidRPr="00C32C0A">
        <w:rPr>
          <w:rFonts w:ascii="Arial" w:hAnsi="Arial" w:cs="Arial"/>
          <w:b/>
          <w:sz w:val="20"/>
          <w:szCs w:val="20"/>
        </w:rPr>
        <w:t xml:space="preserve">Trách nhiệm </w:t>
      </w:r>
      <w:r w:rsidR="0038284A" w:rsidRPr="00C32C0A">
        <w:rPr>
          <w:rFonts w:ascii="Arial" w:hAnsi="Arial" w:cs="Arial"/>
          <w:b/>
          <w:sz w:val="20"/>
          <w:szCs w:val="20"/>
          <w:lang w:val="en-US"/>
        </w:rPr>
        <w:t>tổ chức thực hiện</w:t>
      </w:r>
    </w:p>
    <w:p w14:paraId="17DF849E" w14:textId="77777777" w:rsidR="00D06725" w:rsidRPr="00C32C0A" w:rsidRDefault="004D764F" w:rsidP="00C32C0A">
      <w:pPr>
        <w:pStyle w:val="BodyText"/>
        <w:shd w:val="clear" w:color="auto" w:fill="auto"/>
        <w:spacing w:after="120" w:line="240" w:lineRule="auto"/>
        <w:ind w:firstLine="0"/>
        <w:rPr>
          <w:rStyle w:val="BodyTextChar1"/>
          <w:rFonts w:ascii="Arial" w:hAnsi="Arial" w:cs="Arial"/>
          <w:sz w:val="20"/>
          <w:szCs w:val="20"/>
          <w:lang w:val="en-US"/>
        </w:rPr>
      </w:pPr>
      <w:r w:rsidRPr="00C32C0A">
        <w:rPr>
          <w:rFonts w:ascii="Arial" w:hAnsi="Arial" w:cs="Arial"/>
          <w:sz w:val="20"/>
          <w:szCs w:val="20"/>
        </w:rPr>
        <w:t xml:space="preserve">Chánh Văn phòng </w:t>
      </w:r>
      <w:r w:rsidR="007D2E17" w:rsidRPr="00C32C0A">
        <w:rPr>
          <w:rFonts w:ascii="Arial" w:hAnsi="Arial" w:cs="Arial"/>
          <w:sz w:val="20"/>
          <w:szCs w:val="20"/>
          <w:lang w:val="en-US"/>
        </w:rPr>
        <w:t>Ủy ban nhân dân</w:t>
      </w:r>
      <w:r w:rsidRPr="00C32C0A">
        <w:rPr>
          <w:rFonts w:ascii="Arial" w:hAnsi="Arial" w:cs="Arial"/>
          <w:sz w:val="20"/>
          <w:szCs w:val="20"/>
        </w:rPr>
        <w:t xml:space="preserve"> tỉnh; Giám đốc Sở </w:t>
      </w:r>
      <w:r w:rsidR="00291085" w:rsidRPr="00C32C0A">
        <w:rPr>
          <w:rFonts w:ascii="Arial" w:hAnsi="Arial" w:cs="Arial"/>
          <w:sz w:val="20"/>
          <w:szCs w:val="20"/>
          <w:lang w:val="en-US"/>
        </w:rPr>
        <w:t>Công Thương</w:t>
      </w:r>
      <w:r w:rsidRPr="00C32C0A">
        <w:rPr>
          <w:rFonts w:ascii="Arial" w:hAnsi="Arial" w:cs="Arial"/>
          <w:sz w:val="20"/>
          <w:szCs w:val="20"/>
        </w:rPr>
        <w:t xml:space="preserve">, </w:t>
      </w:r>
      <w:r w:rsidR="003747D0" w:rsidRPr="00C32C0A">
        <w:rPr>
          <w:rFonts w:ascii="Arial" w:hAnsi="Arial" w:cs="Arial"/>
          <w:sz w:val="20"/>
          <w:szCs w:val="20"/>
        </w:rPr>
        <w:t>Thủ trưởng các sở, ban, ngành</w:t>
      </w:r>
      <w:r w:rsidR="003747D0" w:rsidRPr="00C32C0A">
        <w:rPr>
          <w:rFonts w:ascii="Arial" w:hAnsi="Arial" w:cs="Arial"/>
          <w:sz w:val="20"/>
          <w:szCs w:val="20"/>
          <w:lang w:val="en-US"/>
        </w:rPr>
        <w:t xml:space="preserve">, </w:t>
      </w:r>
      <w:r w:rsidR="003747D0" w:rsidRPr="00C32C0A">
        <w:rPr>
          <w:rFonts w:ascii="Arial" w:hAnsi="Arial" w:cs="Arial"/>
          <w:sz w:val="20"/>
          <w:szCs w:val="20"/>
        </w:rPr>
        <w:lastRenderedPageBreak/>
        <w:t>cấp tỉnh</w:t>
      </w:r>
      <w:r w:rsidR="006F3A24" w:rsidRPr="00C32C0A">
        <w:rPr>
          <w:rFonts w:ascii="Arial" w:hAnsi="Arial" w:cs="Arial"/>
          <w:sz w:val="20"/>
          <w:szCs w:val="20"/>
        </w:rPr>
        <w:t>;</w:t>
      </w:r>
      <w:r w:rsidR="006C47A3" w:rsidRPr="00C32C0A">
        <w:rPr>
          <w:rFonts w:ascii="Arial" w:hAnsi="Arial" w:cs="Arial"/>
          <w:sz w:val="20"/>
          <w:szCs w:val="20"/>
        </w:rPr>
        <w:t xml:space="preserve"> các tổ chức chính trị-xã hội, tổ chức xã hội, tổ chức xã hội - nghề nghiệp</w:t>
      </w:r>
      <w:r w:rsidR="006C47A3" w:rsidRPr="00C32C0A">
        <w:rPr>
          <w:rFonts w:ascii="Arial" w:hAnsi="Arial" w:cs="Arial"/>
          <w:sz w:val="20"/>
          <w:szCs w:val="20"/>
          <w:lang w:val="en-US"/>
        </w:rPr>
        <w:t>;</w:t>
      </w:r>
      <w:r w:rsidR="006F3A24" w:rsidRPr="00C32C0A">
        <w:rPr>
          <w:rFonts w:ascii="Arial" w:hAnsi="Arial" w:cs="Arial"/>
          <w:sz w:val="20"/>
          <w:szCs w:val="20"/>
        </w:rPr>
        <w:t xml:space="preserve"> Chủ tịch </w:t>
      </w:r>
      <w:r w:rsidR="007D2E17" w:rsidRPr="00C32C0A">
        <w:rPr>
          <w:rFonts w:ascii="Arial" w:hAnsi="Arial" w:cs="Arial"/>
          <w:sz w:val="20"/>
          <w:szCs w:val="20"/>
          <w:lang w:val="en-US"/>
        </w:rPr>
        <w:t>Ủy ban nhân dân</w:t>
      </w:r>
      <w:r w:rsidR="00C00806" w:rsidRPr="00C32C0A">
        <w:rPr>
          <w:rFonts w:ascii="Arial" w:hAnsi="Arial" w:cs="Arial"/>
          <w:sz w:val="20"/>
          <w:szCs w:val="20"/>
        </w:rPr>
        <w:t xml:space="preserve"> </w:t>
      </w:r>
      <w:r w:rsidR="006F3A24" w:rsidRPr="00C32C0A">
        <w:rPr>
          <w:rFonts w:ascii="Arial" w:hAnsi="Arial" w:cs="Arial"/>
          <w:sz w:val="20"/>
          <w:szCs w:val="20"/>
        </w:rPr>
        <w:t>các h</w:t>
      </w:r>
      <w:r w:rsidR="006C47A3" w:rsidRPr="00C32C0A">
        <w:rPr>
          <w:rFonts w:ascii="Arial" w:hAnsi="Arial" w:cs="Arial"/>
          <w:sz w:val="20"/>
          <w:szCs w:val="20"/>
        </w:rPr>
        <w:t>uyện, thị xã và thành phố Huế</w:t>
      </w:r>
      <w:r w:rsidR="006C47A3" w:rsidRPr="00C32C0A">
        <w:rPr>
          <w:rFonts w:ascii="Arial" w:hAnsi="Arial" w:cs="Arial"/>
          <w:sz w:val="20"/>
          <w:szCs w:val="20"/>
          <w:lang w:val="en-US"/>
        </w:rPr>
        <w:t>;</w:t>
      </w:r>
      <w:r w:rsidR="006F3A24" w:rsidRPr="00C32C0A">
        <w:rPr>
          <w:rFonts w:ascii="Arial" w:hAnsi="Arial" w:cs="Arial"/>
          <w:sz w:val="20"/>
          <w:szCs w:val="20"/>
        </w:rPr>
        <w:t xml:space="preserve"> </w:t>
      </w:r>
      <w:r w:rsidRPr="00C32C0A">
        <w:rPr>
          <w:rFonts w:ascii="Arial" w:hAnsi="Arial" w:cs="Arial"/>
          <w:sz w:val="20"/>
          <w:szCs w:val="20"/>
        </w:rPr>
        <w:t>các tổ chức, cá nhân có liên quan chịu trách nhiệm thi hành Quyết định này.</w:t>
      </w:r>
    </w:p>
    <w:p w14:paraId="1EC2AE17" w14:textId="77777777" w:rsidR="00996C82" w:rsidRPr="00C32C0A" w:rsidRDefault="00D06725" w:rsidP="00C32C0A">
      <w:pPr>
        <w:pStyle w:val="BodyText"/>
        <w:shd w:val="clear" w:color="auto" w:fill="auto"/>
        <w:spacing w:after="120" w:line="240" w:lineRule="auto"/>
        <w:ind w:firstLine="0"/>
        <w:rPr>
          <w:rStyle w:val="BodyTextChar1"/>
          <w:rFonts w:ascii="Arial" w:hAnsi="Arial" w:cs="Arial"/>
          <w:sz w:val="20"/>
          <w:szCs w:val="20"/>
        </w:rPr>
      </w:pPr>
      <w:r w:rsidRPr="00C32C0A">
        <w:rPr>
          <w:rStyle w:val="BodyTextChar1"/>
          <w:rFonts w:ascii="Arial" w:hAnsi="Arial" w:cs="Arial"/>
          <w:b/>
          <w:sz w:val="20"/>
          <w:szCs w:val="20"/>
        </w:rPr>
        <w:t xml:space="preserve">Điều </w:t>
      </w:r>
      <w:r w:rsidR="002B2C1D" w:rsidRPr="00C32C0A">
        <w:rPr>
          <w:rStyle w:val="BodyTextChar1"/>
          <w:rFonts w:ascii="Arial" w:hAnsi="Arial" w:cs="Arial"/>
          <w:b/>
          <w:sz w:val="20"/>
          <w:szCs w:val="20"/>
          <w:lang w:val="en-US"/>
        </w:rPr>
        <w:t>4</w:t>
      </w:r>
      <w:r w:rsidRPr="00C32C0A">
        <w:rPr>
          <w:rStyle w:val="BodyTextChar1"/>
          <w:rFonts w:ascii="Arial" w:hAnsi="Arial" w:cs="Arial"/>
          <w:b/>
          <w:sz w:val="20"/>
          <w:szCs w:val="20"/>
        </w:rPr>
        <w:t>.</w:t>
      </w:r>
      <w:r w:rsidR="00996C82" w:rsidRPr="00C32C0A">
        <w:rPr>
          <w:rFonts w:ascii="Arial" w:hAnsi="Arial" w:cs="Arial"/>
          <w:b/>
          <w:sz w:val="20"/>
          <w:szCs w:val="20"/>
        </w:rPr>
        <w:t xml:space="preserve"> </w:t>
      </w:r>
      <w:r w:rsidR="0038284A" w:rsidRPr="00C32C0A">
        <w:rPr>
          <w:rFonts w:ascii="Arial" w:hAnsi="Arial" w:cs="Arial"/>
          <w:b/>
          <w:sz w:val="20"/>
          <w:szCs w:val="20"/>
          <w:lang w:val="en-US"/>
        </w:rPr>
        <w:t>Điều khoản</w:t>
      </w:r>
      <w:r w:rsidR="00996C82" w:rsidRPr="00C32C0A">
        <w:rPr>
          <w:rFonts w:ascii="Arial" w:hAnsi="Arial" w:cs="Arial"/>
          <w:b/>
          <w:sz w:val="20"/>
          <w:szCs w:val="20"/>
        </w:rPr>
        <w:t xml:space="preserve"> thi hành</w:t>
      </w:r>
    </w:p>
    <w:p w14:paraId="2D9D65B9" w14:textId="60844333" w:rsidR="000A107E" w:rsidRPr="00C32C0A" w:rsidRDefault="00996C82" w:rsidP="00C32C0A">
      <w:pPr>
        <w:pStyle w:val="BodyText"/>
        <w:shd w:val="clear" w:color="auto" w:fill="auto"/>
        <w:spacing w:after="120" w:line="240" w:lineRule="auto"/>
        <w:ind w:firstLine="0"/>
        <w:rPr>
          <w:rStyle w:val="BodyTextChar1"/>
          <w:rFonts w:ascii="Arial" w:hAnsi="Arial" w:cs="Arial"/>
          <w:sz w:val="20"/>
          <w:szCs w:val="20"/>
        </w:rPr>
      </w:pPr>
      <w:r w:rsidRPr="00C32C0A">
        <w:rPr>
          <w:rStyle w:val="BodyTextChar1"/>
          <w:rFonts w:ascii="Arial" w:hAnsi="Arial" w:cs="Arial"/>
          <w:sz w:val="20"/>
          <w:szCs w:val="20"/>
        </w:rPr>
        <w:t xml:space="preserve">Quyết định này có </w:t>
      </w:r>
      <w:r w:rsidR="00CD31C8" w:rsidRPr="00C32C0A">
        <w:rPr>
          <w:rStyle w:val="BodyTextChar1"/>
          <w:rFonts w:ascii="Arial" w:hAnsi="Arial" w:cs="Arial"/>
          <w:sz w:val="20"/>
          <w:szCs w:val="20"/>
        </w:rPr>
        <w:t>hiệu lực thi hành kể từ ngày</w:t>
      </w:r>
      <w:r w:rsidR="00A728BA" w:rsidRPr="00C32C0A">
        <w:rPr>
          <w:rStyle w:val="BodyTextChar1"/>
          <w:rFonts w:ascii="Arial" w:hAnsi="Arial" w:cs="Arial"/>
          <w:sz w:val="20"/>
          <w:szCs w:val="20"/>
          <w:lang w:val="en-US"/>
        </w:rPr>
        <w:t xml:space="preserve"> </w:t>
      </w:r>
      <w:r w:rsidR="001A7BCA" w:rsidRPr="00C32C0A">
        <w:rPr>
          <w:rStyle w:val="BodyTextChar1"/>
          <w:rFonts w:ascii="Arial" w:hAnsi="Arial" w:cs="Arial"/>
          <w:sz w:val="20"/>
          <w:szCs w:val="20"/>
          <w:lang w:val="en-US"/>
        </w:rPr>
        <w:t xml:space="preserve">29 </w:t>
      </w:r>
      <w:r w:rsidR="00CD31C8" w:rsidRPr="00C32C0A">
        <w:rPr>
          <w:rStyle w:val="BodyTextChar1"/>
          <w:rFonts w:ascii="Arial" w:hAnsi="Arial" w:cs="Arial"/>
          <w:sz w:val="20"/>
          <w:szCs w:val="20"/>
        </w:rPr>
        <w:t>tháng</w:t>
      </w:r>
      <w:r w:rsidR="00A728BA" w:rsidRPr="00C32C0A">
        <w:rPr>
          <w:rStyle w:val="BodyTextChar1"/>
          <w:rFonts w:ascii="Arial" w:hAnsi="Arial" w:cs="Arial"/>
          <w:sz w:val="20"/>
          <w:szCs w:val="20"/>
          <w:lang w:val="en-US"/>
        </w:rPr>
        <w:t xml:space="preserve"> </w:t>
      </w:r>
      <w:r w:rsidR="001A7BCA" w:rsidRPr="00C32C0A">
        <w:rPr>
          <w:rStyle w:val="BodyTextChar1"/>
          <w:rFonts w:ascii="Arial" w:hAnsi="Arial" w:cs="Arial"/>
          <w:sz w:val="20"/>
          <w:szCs w:val="20"/>
          <w:lang w:val="en-US"/>
        </w:rPr>
        <w:t xml:space="preserve">8 </w:t>
      </w:r>
      <w:r w:rsidRPr="00C32C0A">
        <w:rPr>
          <w:rStyle w:val="BodyTextChar1"/>
          <w:rFonts w:ascii="Arial" w:hAnsi="Arial" w:cs="Arial"/>
          <w:sz w:val="20"/>
          <w:szCs w:val="20"/>
        </w:rPr>
        <w:t>năm 202</w:t>
      </w:r>
      <w:r w:rsidR="00CA2993" w:rsidRPr="00C32C0A">
        <w:rPr>
          <w:rStyle w:val="BodyTextChar1"/>
          <w:rFonts w:ascii="Arial" w:hAnsi="Arial" w:cs="Arial"/>
          <w:sz w:val="20"/>
          <w:szCs w:val="20"/>
          <w:lang w:val="en-US"/>
        </w:rPr>
        <w:t>4</w:t>
      </w:r>
      <w:r w:rsidRPr="00C32C0A">
        <w:rPr>
          <w:rStyle w:val="BodyTextChar1"/>
          <w:rFonts w:ascii="Arial" w:hAnsi="Arial" w:cs="Arial"/>
          <w:sz w:val="20"/>
          <w:szCs w:val="20"/>
        </w:rPr>
        <w:t>.</w:t>
      </w:r>
      <w:r w:rsidR="00D06725" w:rsidRPr="00C32C0A">
        <w:rPr>
          <w:rStyle w:val="BodyTextChar1"/>
          <w:rFonts w:ascii="Arial" w:hAnsi="Arial" w:cs="Arial"/>
          <w:sz w:val="20"/>
          <w:szCs w:val="20"/>
        </w:rPr>
        <w:t>/.</w:t>
      </w:r>
    </w:p>
    <w:p w14:paraId="0A543AFC" w14:textId="77777777" w:rsidR="002C1D93" w:rsidRPr="00C32C0A" w:rsidRDefault="002C1D93" w:rsidP="00C32C0A">
      <w:pPr>
        <w:pStyle w:val="BodyText"/>
        <w:shd w:val="clear" w:color="auto" w:fill="auto"/>
        <w:spacing w:after="120" w:line="240" w:lineRule="auto"/>
        <w:ind w:firstLine="0"/>
        <w:rPr>
          <w:rStyle w:val="BodyTextChar1"/>
          <w:rFonts w:ascii="Arial" w:hAnsi="Arial" w:cs="Arial"/>
          <w:sz w:val="20"/>
          <w:szCs w:val="20"/>
        </w:rPr>
      </w:pPr>
    </w:p>
    <w:tbl>
      <w:tblPr>
        <w:tblW w:w="0" w:type="auto"/>
        <w:tblInd w:w="108" w:type="dxa"/>
        <w:tblLook w:val="04A0" w:firstRow="1" w:lastRow="0" w:firstColumn="1" w:lastColumn="0" w:noHBand="0" w:noVBand="1"/>
      </w:tblPr>
      <w:tblGrid>
        <w:gridCol w:w="4202"/>
        <w:gridCol w:w="4755"/>
      </w:tblGrid>
      <w:tr w:rsidR="00CE7249" w:rsidRPr="00C32C0A" w14:paraId="09D03338" w14:textId="77777777">
        <w:trPr>
          <w:trHeight w:val="301"/>
        </w:trPr>
        <w:tc>
          <w:tcPr>
            <w:tcW w:w="4256" w:type="dxa"/>
            <w:shd w:val="clear" w:color="auto" w:fill="auto"/>
          </w:tcPr>
          <w:p w14:paraId="5C6781AE" w14:textId="77777777" w:rsidR="000A107E" w:rsidRPr="00C32C0A" w:rsidRDefault="000A107E" w:rsidP="00C32C0A">
            <w:pPr>
              <w:spacing w:after="120"/>
              <w:rPr>
                <w:rFonts w:ascii="Arial" w:hAnsi="Arial" w:cs="Arial"/>
                <w:color w:val="auto"/>
                <w:sz w:val="20"/>
                <w:szCs w:val="20"/>
              </w:rPr>
            </w:pPr>
            <w:r w:rsidRPr="00C32C0A">
              <w:rPr>
                <w:rStyle w:val="BodyTextChar1"/>
                <w:rFonts w:ascii="Arial" w:hAnsi="Arial" w:cs="Arial"/>
                <w:b/>
                <w:bCs/>
                <w:i/>
                <w:iCs/>
                <w:color w:val="auto"/>
                <w:sz w:val="20"/>
                <w:szCs w:val="20"/>
              </w:rPr>
              <w:t>Nơi nhận:</w:t>
            </w:r>
          </w:p>
          <w:p w14:paraId="09E6C987" w14:textId="77777777" w:rsidR="000A107E" w:rsidRPr="00C32C0A" w:rsidRDefault="000A107E" w:rsidP="00C32C0A">
            <w:pPr>
              <w:spacing w:after="120"/>
              <w:rPr>
                <w:rFonts w:ascii="Arial" w:hAnsi="Arial" w:cs="Arial"/>
                <w:color w:val="auto"/>
                <w:sz w:val="20"/>
                <w:szCs w:val="20"/>
              </w:rPr>
            </w:pPr>
            <w:r w:rsidRPr="00C32C0A">
              <w:rPr>
                <w:rStyle w:val="Bodytext2"/>
                <w:rFonts w:ascii="Arial" w:hAnsi="Arial" w:cs="Arial"/>
                <w:color w:val="auto"/>
              </w:rPr>
              <w:t xml:space="preserve">- Như Điều </w:t>
            </w:r>
            <w:r w:rsidR="00087009" w:rsidRPr="00C32C0A">
              <w:rPr>
                <w:rStyle w:val="Bodytext2"/>
                <w:rFonts w:ascii="Arial" w:hAnsi="Arial" w:cs="Arial"/>
                <w:color w:val="auto"/>
                <w:lang w:val="en-US"/>
              </w:rPr>
              <w:t>3</w:t>
            </w:r>
            <w:r w:rsidRPr="00C32C0A">
              <w:rPr>
                <w:rStyle w:val="Bodytext2"/>
                <w:rFonts w:ascii="Arial" w:hAnsi="Arial" w:cs="Arial"/>
                <w:color w:val="auto"/>
              </w:rPr>
              <w:t>;</w:t>
            </w:r>
          </w:p>
          <w:p w14:paraId="75CE074C" w14:textId="77777777" w:rsidR="000A107E" w:rsidRPr="00C32C0A" w:rsidRDefault="000A107E" w:rsidP="00C32C0A">
            <w:pPr>
              <w:spacing w:after="120"/>
              <w:rPr>
                <w:rFonts w:ascii="Arial" w:hAnsi="Arial" w:cs="Arial"/>
                <w:color w:val="auto"/>
                <w:sz w:val="20"/>
                <w:szCs w:val="20"/>
              </w:rPr>
            </w:pPr>
            <w:r w:rsidRPr="00C32C0A">
              <w:rPr>
                <w:rStyle w:val="Bodytext2"/>
                <w:rFonts w:ascii="Arial" w:hAnsi="Arial" w:cs="Arial"/>
                <w:color w:val="auto"/>
                <w:lang w:val="en-US"/>
              </w:rPr>
              <w:t xml:space="preserve">- </w:t>
            </w:r>
            <w:r w:rsidRPr="00C32C0A">
              <w:rPr>
                <w:rStyle w:val="Bodytext2"/>
                <w:rFonts w:ascii="Arial" w:hAnsi="Arial" w:cs="Arial"/>
                <w:color w:val="auto"/>
              </w:rPr>
              <w:t>Bộ Nội vụ;</w:t>
            </w:r>
          </w:p>
          <w:p w14:paraId="7BFAE4D8" w14:textId="77777777" w:rsidR="000A107E" w:rsidRPr="00C32C0A" w:rsidRDefault="000A107E" w:rsidP="00C32C0A">
            <w:pPr>
              <w:spacing w:after="120"/>
              <w:rPr>
                <w:rStyle w:val="Bodytext2"/>
                <w:rFonts w:ascii="Arial" w:hAnsi="Arial" w:cs="Arial"/>
                <w:color w:val="auto"/>
              </w:rPr>
            </w:pPr>
            <w:r w:rsidRPr="00C32C0A">
              <w:rPr>
                <w:rStyle w:val="Bodytext2"/>
                <w:rFonts w:ascii="Arial" w:hAnsi="Arial" w:cs="Arial"/>
                <w:color w:val="auto"/>
              </w:rPr>
              <w:t>- Cục Kiểm tra văn bản QPPL (Bộ Tư pháp);</w:t>
            </w:r>
          </w:p>
          <w:p w14:paraId="632A2495" w14:textId="77777777" w:rsidR="000A107E" w:rsidRPr="00C32C0A" w:rsidRDefault="000A107E" w:rsidP="00C32C0A">
            <w:pPr>
              <w:spacing w:after="120"/>
              <w:rPr>
                <w:rFonts w:ascii="Arial" w:hAnsi="Arial" w:cs="Arial"/>
                <w:color w:val="auto"/>
                <w:sz w:val="20"/>
                <w:szCs w:val="20"/>
              </w:rPr>
            </w:pPr>
            <w:r w:rsidRPr="00C32C0A">
              <w:rPr>
                <w:rStyle w:val="Bodytext2"/>
                <w:rFonts w:ascii="Arial" w:hAnsi="Arial" w:cs="Arial"/>
                <w:color w:val="auto"/>
              </w:rPr>
              <w:t xml:space="preserve">- </w:t>
            </w:r>
            <w:r w:rsidR="00373527" w:rsidRPr="00C32C0A">
              <w:rPr>
                <w:rStyle w:val="Bodytext2"/>
                <w:rFonts w:ascii="Arial" w:hAnsi="Arial" w:cs="Arial"/>
                <w:color w:val="auto"/>
              </w:rPr>
              <w:t>Thường trực Tỉ</w:t>
            </w:r>
            <w:r w:rsidRPr="00C32C0A">
              <w:rPr>
                <w:rStyle w:val="Bodytext2"/>
                <w:rFonts w:ascii="Arial" w:hAnsi="Arial" w:cs="Arial"/>
                <w:color w:val="auto"/>
              </w:rPr>
              <w:t>nh ủy;</w:t>
            </w:r>
          </w:p>
          <w:p w14:paraId="62CA5A8B" w14:textId="77777777" w:rsidR="000A107E" w:rsidRPr="00C32C0A" w:rsidRDefault="00373527" w:rsidP="00C32C0A">
            <w:pPr>
              <w:spacing w:after="120"/>
              <w:rPr>
                <w:rFonts w:ascii="Arial" w:hAnsi="Arial" w:cs="Arial"/>
                <w:color w:val="auto"/>
                <w:sz w:val="20"/>
                <w:szCs w:val="20"/>
              </w:rPr>
            </w:pPr>
            <w:r w:rsidRPr="00C32C0A">
              <w:rPr>
                <w:rStyle w:val="Bodytext2"/>
                <w:rFonts w:ascii="Arial" w:hAnsi="Arial" w:cs="Arial"/>
                <w:color w:val="auto"/>
              </w:rPr>
              <w:t xml:space="preserve">- </w:t>
            </w:r>
            <w:r w:rsidR="000A107E" w:rsidRPr="00C32C0A">
              <w:rPr>
                <w:rStyle w:val="Bodytext2"/>
                <w:rFonts w:ascii="Arial" w:hAnsi="Arial" w:cs="Arial"/>
                <w:color w:val="auto"/>
              </w:rPr>
              <w:t>Thường trực HĐND tỉnh;</w:t>
            </w:r>
          </w:p>
          <w:p w14:paraId="08006E5A" w14:textId="77777777" w:rsidR="000A107E" w:rsidRPr="00C32C0A" w:rsidRDefault="00373527" w:rsidP="00C32C0A">
            <w:pPr>
              <w:spacing w:after="120"/>
              <w:rPr>
                <w:rFonts w:ascii="Arial" w:hAnsi="Arial" w:cs="Arial"/>
                <w:color w:val="auto"/>
                <w:sz w:val="20"/>
                <w:szCs w:val="20"/>
              </w:rPr>
            </w:pPr>
            <w:r w:rsidRPr="00C32C0A">
              <w:rPr>
                <w:rStyle w:val="Bodytext2"/>
                <w:rFonts w:ascii="Arial" w:hAnsi="Arial" w:cs="Arial"/>
                <w:color w:val="auto"/>
              </w:rPr>
              <w:t xml:space="preserve">- </w:t>
            </w:r>
            <w:r w:rsidR="000A107E" w:rsidRPr="00C32C0A">
              <w:rPr>
                <w:rStyle w:val="Bodytext2"/>
                <w:rFonts w:ascii="Arial" w:hAnsi="Arial" w:cs="Arial"/>
                <w:color w:val="auto"/>
              </w:rPr>
              <w:t>CT và các PCT UBND tỉnh;</w:t>
            </w:r>
          </w:p>
          <w:p w14:paraId="13961CBC" w14:textId="77777777" w:rsidR="000A107E" w:rsidRPr="00C32C0A" w:rsidRDefault="00373527" w:rsidP="00C32C0A">
            <w:pPr>
              <w:spacing w:after="120"/>
              <w:rPr>
                <w:rFonts w:ascii="Arial" w:hAnsi="Arial" w:cs="Arial"/>
                <w:color w:val="auto"/>
                <w:sz w:val="20"/>
                <w:szCs w:val="20"/>
              </w:rPr>
            </w:pPr>
            <w:r w:rsidRPr="00C32C0A">
              <w:rPr>
                <w:rStyle w:val="Bodytext2"/>
                <w:rFonts w:ascii="Arial" w:hAnsi="Arial" w:cs="Arial"/>
                <w:color w:val="auto"/>
              </w:rPr>
              <w:t>- Cổng Thông tin Điện tử tỉ</w:t>
            </w:r>
            <w:r w:rsidR="000A107E" w:rsidRPr="00C32C0A">
              <w:rPr>
                <w:rStyle w:val="Bodytext2"/>
                <w:rFonts w:ascii="Arial" w:hAnsi="Arial" w:cs="Arial"/>
                <w:color w:val="auto"/>
              </w:rPr>
              <w:t>nh;</w:t>
            </w:r>
          </w:p>
          <w:p w14:paraId="00D907F5" w14:textId="77777777" w:rsidR="000A107E" w:rsidRPr="00C32C0A" w:rsidRDefault="00373527" w:rsidP="00C32C0A">
            <w:pPr>
              <w:spacing w:after="120"/>
              <w:rPr>
                <w:rStyle w:val="Bodytext2"/>
                <w:rFonts w:ascii="Arial" w:hAnsi="Arial" w:cs="Arial"/>
                <w:color w:val="auto"/>
                <w:lang w:val="en-US"/>
              </w:rPr>
            </w:pPr>
            <w:r w:rsidRPr="00C32C0A">
              <w:rPr>
                <w:rStyle w:val="Bodytext2"/>
                <w:rFonts w:ascii="Arial" w:hAnsi="Arial" w:cs="Arial"/>
                <w:color w:val="auto"/>
              </w:rPr>
              <w:t xml:space="preserve">- </w:t>
            </w:r>
            <w:r w:rsidR="000A107E" w:rsidRPr="00C32C0A">
              <w:rPr>
                <w:rStyle w:val="Bodytext2"/>
                <w:rFonts w:ascii="Arial" w:hAnsi="Arial" w:cs="Arial"/>
                <w:color w:val="auto"/>
              </w:rPr>
              <w:t>Công báo tỉnh;</w:t>
            </w:r>
          </w:p>
          <w:p w14:paraId="2112E333" w14:textId="77777777" w:rsidR="00317CE0" w:rsidRPr="00C32C0A" w:rsidRDefault="00317CE0" w:rsidP="00C32C0A">
            <w:pPr>
              <w:spacing w:after="120"/>
              <w:rPr>
                <w:rFonts w:ascii="Arial" w:hAnsi="Arial" w:cs="Arial"/>
                <w:color w:val="auto"/>
                <w:sz w:val="20"/>
                <w:szCs w:val="20"/>
                <w:lang w:val="en-US"/>
              </w:rPr>
            </w:pPr>
            <w:r w:rsidRPr="00C32C0A">
              <w:rPr>
                <w:rStyle w:val="Bodytext2"/>
                <w:rFonts w:ascii="Arial" w:hAnsi="Arial" w:cs="Arial"/>
                <w:color w:val="auto"/>
                <w:lang w:val="en-US"/>
              </w:rPr>
              <w:t>- Sở Tư pháp;</w:t>
            </w:r>
          </w:p>
          <w:p w14:paraId="6CA2E0E9" w14:textId="77777777" w:rsidR="000A107E" w:rsidRPr="00C32C0A" w:rsidRDefault="00373527" w:rsidP="00C32C0A">
            <w:pPr>
              <w:spacing w:after="120"/>
              <w:rPr>
                <w:rStyle w:val="Bodytext2"/>
                <w:rFonts w:ascii="Arial" w:hAnsi="Arial" w:cs="Arial"/>
                <w:color w:val="auto"/>
                <w:lang w:val="en-US"/>
              </w:rPr>
            </w:pPr>
            <w:r w:rsidRPr="00C32C0A">
              <w:rPr>
                <w:rStyle w:val="Bodytext2"/>
                <w:rFonts w:ascii="Arial" w:hAnsi="Arial" w:cs="Arial"/>
                <w:color w:val="auto"/>
              </w:rPr>
              <w:t xml:space="preserve">- </w:t>
            </w:r>
            <w:r w:rsidR="000A107E" w:rsidRPr="00C32C0A">
              <w:rPr>
                <w:rStyle w:val="Bodytext2"/>
                <w:rFonts w:ascii="Arial" w:hAnsi="Arial" w:cs="Arial"/>
                <w:color w:val="auto"/>
              </w:rPr>
              <w:t xml:space="preserve">Các PCVP UBND tỉnh; </w:t>
            </w:r>
          </w:p>
          <w:p w14:paraId="3F9B37A1" w14:textId="77777777" w:rsidR="000A107E" w:rsidRPr="00C32C0A" w:rsidRDefault="00373527" w:rsidP="00C32C0A">
            <w:pPr>
              <w:spacing w:after="120"/>
              <w:rPr>
                <w:rFonts w:ascii="Arial" w:hAnsi="Arial" w:cs="Arial"/>
                <w:color w:val="auto"/>
                <w:sz w:val="20"/>
                <w:szCs w:val="20"/>
              </w:rPr>
            </w:pPr>
            <w:r w:rsidRPr="00C32C0A">
              <w:rPr>
                <w:rStyle w:val="Bodytext2"/>
                <w:rFonts w:ascii="Arial" w:hAnsi="Arial" w:cs="Arial"/>
                <w:color w:val="auto"/>
                <w:lang w:val="en-US"/>
              </w:rPr>
              <w:t xml:space="preserve">- </w:t>
            </w:r>
            <w:r w:rsidR="000A107E" w:rsidRPr="00C32C0A">
              <w:rPr>
                <w:rStyle w:val="Bodytext2"/>
                <w:rFonts w:ascii="Arial" w:hAnsi="Arial" w:cs="Arial"/>
                <w:color w:val="auto"/>
              </w:rPr>
              <w:t>Lưu</w:t>
            </w:r>
            <w:r w:rsidRPr="00C32C0A">
              <w:rPr>
                <w:rStyle w:val="Bodytext2"/>
                <w:rFonts w:ascii="Arial" w:hAnsi="Arial" w:cs="Arial"/>
                <w:color w:val="auto"/>
                <w:lang w:val="en-US"/>
              </w:rPr>
              <w:t>:</w:t>
            </w:r>
            <w:r w:rsidR="000A107E" w:rsidRPr="00C32C0A">
              <w:rPr>
                <w:rStyle w:val="Bodytext2"/>
                <w:rFonts w:ascii="Arial" w:hAnsi="Arial" w:cs="Arial"/>
                <w:color w:val="auto"/>
              </w:rPr>
              <w:t xml:space="preserve"> VT, </w:t>
            </w:r>
            <w:r w:rsidR="00323B1E" w:rsidRPr="00C32C0A">
              <w:rPr>
                <w:rStyle w:val="Bodytext2"/>
                <w:rFonts w:ascii="Arial" w:hAnsi="Arial" w:cs="Arial"/>
                <w:color w:val="auto"/>
                <w:lang w:val="en-US"/>
              </w:rPr>
              <w:t>CT</w:t>
            </w:r>
            <w:r w:rsidR="000A107E" w:rsidRPr="00C32C0A">
              <w:rPr>
                <w:rStyle w:val="Bodytext2"/>
                <w:rFonts w:ascii="Arial" w:hAnsi="Arial" w:cs="Arial"/>
                <w:color w:val="auto"/>
                <w:lang w:val="en-US"/>
              </w:rPr>
              <w:t>.</w:t>
            </w:r>
          </w:p>
        </w:tc>
        <w:tc>
          <w:tcPr>
            <w:tcW w:w="4816" w:type="dxa"/>
            <w:shd w:val="clear" w:color="auto" w:fill="auto"/>
          </w:tcPr>
          <w:p w14:paraId="40B1E9CA" w14:textId="77777777" w:rsidR="00373527" w:rsidRPr="00C32C0A" w:rsidRDefault="00373527" w:rsidP="00C32C0A">
            <w:pPr>
              <w:spacing w:after="120"/>
              <w:jc w:val="center"/>
              <w:rPr>
                <w:rStyle w:val="Picturecaption"/>
                <w:rFonts w:ascii="Arial" w:hAnsi="Arial" w:cs="Arial"/>
                <w:bCs w:val="0"/>
                <w:color w:val="auto"/>
                <w:sz w:val="20"/>
                <w:szCs w:val="20"/>
              </w:rPr>
            </w:pPr>
            <w:r w:rsidRPr="00C32C0A">
              <w:rPr>
                <w:rStyle w:val="Picturecaption"/>
                <w:rFonts w:ascii="Arial" w:hAnsi="Arial" w:cs="Arial"/>
                <w:bCs w:val="0"/>
                <w:color w:val="auto"/>
                <w:sz w:val="20"/>
                <w:szCs w:val="20"/>
              </w:rPr>
              <w:t>TM. ỦY BAN NHÂN DÂN</w:t>
            </w:r>
          </w:p>
          <w:p w14:paraId="0462BD1C" w14:textId="72500FF5" w:rsidR="00373527" w:rsidRPr="00C32C0A" w:rsidRDefault="00FA7616" w:rsidP="00C32C0A">
            <w:pPr>
              <w:spacing w:after="120"/>
              <w:jc w:val="center"/>
              <w:rPr>
                <w:rStyle w:val="Picturecaption"/>
                <w:rFonts w:ascii="Arial" w:hAnsi="Arial" w:cs="Arial"/>
                <w:bCs w:val="0"/>
                <w:color w:val="auto"/>
                <w:sz w:val="20"/>
                <w:szCs w:val="20"/>
                <w:lang w:val="en-US"/>
              </w:rPr>
            </w:pPr>
            <w:r w:rsidRPr="00C32C0A">
              <w:rPr>
                <w:rStyle w:val="Picturecaption"/>
                <w:rFonts w:ascii="Arial" w:hAnsi="Arial" w:cs="Arial"/>
                <w:bCs w:val="0"/>
                <w:color w:val="auto"/>
                <w:sz w:val="20"/>
                <w:szCs w:val="20"/>
                <w:lang w:val="en-US"/>
              </w:rPr>
              <w:t>K</w:t>
            </w:r>
            <w:r w:rsidRPr="00C32C0A">
              <w:rPr>
                <w:rStyle w:val="Picturecaption"/>
                <w:rFonts w:ascii="Arial" w:hAnsi="Arial" w:cs="Arial"/>
                <w:sz w:val="20"/>
                <w:szCs w:val="20"/>
              </w:rPr>
              <w:t>T.</w:t>
            </w:r>
            <w:r w:rsidR="00373527" w:rsidRPr="00C32C0A">
              <w:rPr>
                <w:rStyle w:val="Picturecaption"/>
                <w:rFonts w:ascii="Arial" w:hAnsi="Arial" w:cs="Arial"/>
                <w:bCs w:val="0"/>
                <w:color w:val="auto"/>
                <w:sz w:val="20"/>
                <w:szCs w:val="20"/>
              </w:rPr>
              <w:t>CHỦ TỊCH</w:t>
            </w:r>
          </w:p>
          <w:p w14:paraId="6A5403F7" w14:textId="732624BA" w:rsidR="00FA7616" w:rsidRPr="00C32C0A" w:rsidRDefault="00FA7616" w:rsidP="00C32C0A">
            <w:pPr>
              <w:spacing w:after="120"/>
              <w:jc w:val="center"/>
              <w:rPr>
                <w:rStyle w:val="Picturecaption"/>
                <w:rFonts w:ascii="Arial" w:hAnsi="Arial" w:cs="Arial"/>
                <w:sz w:val="20"/>
                <w:szCs w:val="20"/>
                <w:lang w:val="en-US"/>
              </w:rPr>
            </w:pPr>
            <w:r w:rsidRPr="00C32C0A">
              <w:rPr>
                <w:rStyle w:val="Picturecaption"/>
                <w:rFonts w:ascii="Arial" w:hAnsi="Arial" w:cs="Arial"/>
                <w:sz w:val="20"/>
                <w:szCs w:val="20"/>
              </w:rPr>
              <w:t>PH</w:t>
            </w:r>
            <w:r w:rsidRPr="00C32C0A">
              <w:rPr>
                <w:rStyle w:val="Picturecaption"/>
                <w:rFonts w:ascii="Arial" w:hAnsi="Arial" w:cs="Arial"/>
                <w:sz w:val="20"/>
                <w:szCs w:val="20"/>
                <w:lang w:val="en-US"/>
              </w:rPr>
              <w:t>Ó CHỦ TỊCH</w:t>
            </w:r>
          </w:p>
          <w:p w14:paraId="74F7A374"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3CF1881A"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0CA4AEF3"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1A37431B"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4EC8B901"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7282A076" w14:textId="77777777" w:rsidR="00FA7616" w:rsidRPr="00C32C0A" w:rsidRDefault="00FA7616" w:rsidP="00C32C0A">
            <w:pPr>
              <w:spacing w:after="120"/>
              <w:jc w:val="center"/>
              <w:rPr>
                <w:rStyle w:val="Picturecaption"/>
                <w:rFonts w:ascii="Arial" w:hAnsi="Arial" w:cs="Arial"/>
                <w:bCs w:val="0"/>
                <w:color w:val="auto"/>
                <w:sz w:val="20"/>
                <w:szCs w:val="20"/>
                <w:lang w:val="en-US"/>
              </w:rPr>
            </w:pPr>
          </w:p>
          <w:p w14:paraId="3AD36364" w14:textId="679493A6" w:rsidR="00FA7616" w:rsidRPr="00C32C0A" w:rsidRDefault="00FA7616" w:rsidP="00C32C0A">
            <w:pPr>
              <w:spacing w:after="120"/>
              <w:jc w:val="center"/>
              <w:rPr>
                <w:rStyle w:val="Picturecaption"/>
                <w:rFonts w:ascii="Arial" w:hAnsi="Arial" w:cs="Arial"/>
                <w:bCs w:val="0"/>
                <w:color w:val="auto"/>
                <w:sz w:val="20"/>
                <w:szCs w:val="20"/>
                <w:lang w:val="en-US"/>
              </w:rPr>
            </w:pPr>
            <w:r w:rsidRPr="00C32C0A">
              <w:rPr>
                <w:rStyle w:val="Picturecaption"/>
                <w:rFonts w:ascii="Arial" w:hAnsi="Arial" w:cs="Arial"/>
                <w:bCs w:val="0"/>
                <w:color w:val="auto"/>
                <w:sz w:val="20"/>
                <w:szCs w:val="20"/>
                <w:lang w:val="en-US"/>
              </w:rPr>
              <w:t>Phan Quý Phương</w:t>
            </w:r>
          </w:p>
          <w:p w14:paraId="5AFD7CAA" w14:textId="77777777" w:rsidR="00373527" w:rsidRPr="00C32C0A" w:rsidRDefault="00373527" w:rsidP="00C32C0A">
            <w:pPr>
              <w:spacing w:after="120"/>
              <w:jc w:val="center"/>
              <w:rPr>
                <w:rStyle w:val="Picturecaption"/>
                <w:rFonts w:ascii="Arial" w:hAnsi="Arial" w:cs="Arial"/>
                <w:bCs w:val="0"/>
                <w:color w:val="auto"/>
                <w:sz w:val="20"/>
                <w:szCs w:val="20"/>
              </w:rPr>
            </w:pPr>
          </w:p>
          <w:p w14:paraId="49A46704" w14:textId="77777777" w:rsidR="00373527" w:rsidRPr="00C32C0A" w:rsidRDefault="00373527" w:rsidP="00C32C0A">
            <w:pPr>
              <w:spacing w:after="120"/>
              <w:jc w:val="center"/>
              <w:rPr>
                <w:rStyle w:val="Picturecaption"/>
                <w:rFonts w:ascii="Arial" w:hAnsi="Arial" w:cs="Arial"/>
                <w:b w:val="0"/>
                <w:bCs w:val="0"/>
                <w:color w:val="auto"/>
                <w:sz w:val="20"/>
                <w:szCs w:val="20"/>
              </w:rPr>
            </w:pPr>
          </w:p>
          <w:p w14:paraId="4310D573" w14:textId="77777777" w:rsidR="00373527" w:rsidRPr="00C32C0A" w:rsidRDefault="00373527" w:rsidP="00C32C0A">
            <w:pPr>
              <w:spacing w:after="120"/>
              <w:jc w:val="center"/>
              <w:rPr>
                <w:rStyle w:val="Picturecaption"/>
                <w:rFonts w:ascii="Arial" w:hAnsi="Arial" w:cs="Arial"/>
                <w:b w:val="0"/>
                <w:bCs w:val="0"/>
                <w:color w:val="auto"/>
                <w:sz w:val="20"/>
                <w:szCs w:val="20"/>
              </w:rPr>
            </w:pPr>
          </w:p>
          <w:p w14:paraId="77D9842D" w14:textId="77777777" w:rsidR="00373527" w:rsidRPr="00C32C0A" w:rsidRDefault="00373527" w:rsidP="00C32C0A">
            <w:pPr>
              <w:spacing w:after="120"/>
              <w:jc w:val="center"/>
              <w:rPr>
                <w:rStyle w:val="Picturecaption"/>
                <w:rFonts w:ascii="Arial" w:hAnsi="Arial" w:cs="Arial"/>
                <w:b w:val="0"/>
                <w:bCs w:val="0"/>
                <w:color w:val="auto"/>
                <w:sz w:val="20"/>
                <w:szCs w:val="20"/>
              </w:rPr>
            </w:pPr>
          </w:p>
          <w:p w14:paraId="6EB0A5A9" w14:textId="77777777" w:rsidR="000A107E" w:rsidRPr="00C32C0A" w:rsidRDefault="000A107E" w:rsidP="00C32C0A">
            <w:pPr>
              <w:spacing w:after="120"/>
              <w:jc w:val="center"/>
              <w:rPr>
                <w:rFonts w:ascii="Arial" w:hAnsi="Arial" w:cs="Arial"/>
                <w:color w:val="auto"/>
                <w:sz w:val="20"/>
                <w:szCs w:val="20"/>
              </w:rPr>
            </w:pPr>
          </w:p>
        </w:tc>
      </w:tr>
    </w:tbl>
    <w:p w14:paraId="13499156" w14:textId="77777777" w:rsidR="00632128" w:rsidRPr="00C32C0A" w:rsidRDefault="00632128" w:rsidP="00C32C0A">
      <w:pPr>
        <w:shd w:val="clear" w:color="auto" w:fill="FFFFFF"/>
        <w:spacing w:after="120"/>
        <w:rPr>
          <w:rFonts w:ascii="Arial" w:hAnsi="Arial" w:cs="Arial"/>
          <w:sz w:val="20"/>
          <w:szCs w:val="20"/>
          <w:lang w:val="en-US"/>
        </w:rPr>
      </w:pPr>
    </w:p>
    <w:p w14:paraId="0859473E" w14:textId="77777777" w:rsidR="00391AB8" w:rsidRPr="00C32C0A" w:rsidRDefault="00391AB8" w:rsidP="00C32C0A">
      <w:pPr>
        <w:tabs>
          <w:tab w:val="left" w:pos="8640"/>
        </w:tabs>
        <w:spacing w:after="120"/>
        <w:jc w:val="both"/>
        <w:rPr>
          <w:rFonts w:ascii="Arial" w:hAnsi="Arial" w:cs="Arial"/>
          <w:color w:val="auto"/>
          <w:sz w:val="20"/>
          <w:szCs w:val="20"/>
          <w:lang w:val="en-US"/>
        </w:rPr>
      </w:pPr>
    </w:p>
    <w:p w14:paraId="640ED56F"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281F0135"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487E07B9"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25FB2A43"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2F910EF4"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6AF76C79"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310942E3"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4B57CBB7"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022F0FBD"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627B7A7C"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3616C310"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22460964"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73E30D3A"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687F6A58" w14:textId="77777777" w:rsidR="007D00D5" w:rsidRPr="00C32C0A" w:rsidRDefault="007D00D5" w:rsidP="00C32C0A">
      <w:pPr>
        <w:tabs>
          <w:tab w:val="left" w:pos="8640"/>
        </w:tabs>
        <w:spacing w:after="120"/>
        <w:jc w:val="both"/>
        <w:rPr>
          <w:rFonts w:ascii="Arial" w:hAnsi="Arial" w:cs="Arial"/>
          <w:color w:val="auto"/>
          <w:sz w:val="20"/>
          <w:szCs w:val="20"/>
          <w:lang w:val="en-US"/>
        </w:rPr>
      </w:pPr>
    </w:p>
    <w:p w14:paraId="329874CB" w14:textId="77777777" w:rsidR="007D00D5" w:rsidRPr="00C32C0A" w:rsidRDefault="007D00D5" w:rsidP="00C32C0A">
      <w:pPr>
        <w:spacing w:after="120"/>
        <w:jc w:val="center"/>
        <w:rPr>
          <w:rFonts w:ascii="Arial" w:hAnsi="Arial" w:cs="Arial"/>
          <w:b/>
          <w:bCs/>
          <w:sz w:val="20"/>
          <w:szCs w:val="20"/>
        </w:rPr>
      </w:pPr>
      <w:r w:rsidRPr="00C32C0A">
        <w:rPr>
          <w:rFonts w:ascii="Arial" w:hAnsi="Arial" w:cs="Arial"/>
          <w:b/>
          <w:bCs/>
          <w:sz w:val="20"/>
          <w:szCs w:val="20"/>
        </w:rPr>
        <w:t xml:space="preserve">Mẫu số </w:t>
      </w:r>
      <w:r w:rsidRPr="00C32C0A">
        <w:rPr>
          <w:rFonts w:ascii="Arial" w:hAnsi="Arial" w:cs="Arial"/>
          <w:b/>
          <w:bCs/>
          <w:sz w:val="20"/>
          <w:szCs w:val="20"/>
          <w:lang w:val="en-US"/>
        </w:rPr>
        <w:t>0</w:t>
      </w:r>
      <w:r w:rsidRPr="00C32C0A">
        <w:rPr>
          <w:rFonts w:ascii="Arial" w:hAnsi="Arial" w:cs="Arial"/>
          <w:b/>
          <w:bCs/>
          <w:sz w:val="20"/>
          <w:szCs w:val="20"/>
        </w:rPr>
        <w:t>1</w:t>
      </w:r>
    </w:p>
    <w:p w14:paraId="1DC556B5" w14:textId="02F445E3" w:rsidR="007D00D5" w:rsidRPr="00C32C0A" w:rsidRDefault="007D00D5" w:rsidP="00C32C0A">
      <w:pPr>
        <w:spacing w:after="120"/>
        <w:jc w:val="center"/>
        <w:rPr>
          <w:rFonts w:ascii="Arial" w:hAnsi="Arial" w:cs="Arial"/>
          <w:bCs/>
          <w:i/>
          <w:sz w:val="20"/>
          <w:szCs w:val="20"/>
        </w:rPr>
      </w:pPr>
      <w:r w:rsidRPr="00C32C0A">
        <w:rPr>
          <w:rFonts w:ascii="Arial" w:hAnsi="Arial" w:cs="Arial"/>
          <w:bCs/>
          <w:i/>
          <w:sz w:val="20"/>
          <w:szCs w:val="20"/>
        </w:rPr>
        <w:t>(Kèm theo Quyết định số</w:t>
      </w:r>
      <w:r w:rsidR="001A7BCA" w:rsidRPr="00C32C0A">
        <w:rPr>
          <w:rFonts w:ascii="Arial" w:hAnsi="Arial" w:cs="Arial"/>
          <w:bCs/>
          <w:i/>
          <w:sz w:val="20"/>
          <w:szCs w:val="20"/>
          <w:lang w:val="en-US"/>
        </w:rPr>
        <w:t xml:space="preserve"> 58</w:t>
      </w:r>
      <w:r w:rsidRPr="00C32C0A">
        <w:rPr>
          <w:rFonts w:ascii="Arial" w:hAnsi="Arial" w:cs="Arial"/>
          <w:bCs/>
          <w:i/>
          <w:sz w:val="20"/>
          <w:szCs w:val="20"/>
        </w:rPr>
        <w:t>/2024/QĐ-UBND ngày</w:t>
      </w:r>
      <w:r w:rsidR="001A7BCA" w:rsidRPr="00C32C0A">
        <w:rPr>
          <w:rFonts w:ascii="Arial" w:hAnsi="Arial" w:cs="Arial"/>
          <w:bCs/>
          <w:i/>
          <w:sz w:val="20"/>
          <w:szCs w:val="20"/>
          <w:lang w:val="en-US"/>
        </w:rPr>
        <w:t xml:space="preserve"> 19 </w:t>
      </w:r>
      <w:r w:rsidRPr="00C32C0A">
        <w:rPr>
          <w:rFonts w:ascii="Arial" w:hAnsi="Arial" w:cs="Arial"/>
          <w:bCs/>
          <w:i/>
          <w:sz w:val="20"/>
          <w:szCs w:val="20"/>
        </w:rPr>
        <w:t xml:space="preserve">tháng </w:t>
      </w:r>
      <w:r w:rsidR="001A7BCA" w:rsidRPr="00C32C0A">
        <w:rPr>
          <w:rFonts w:ascii="Arial" w:hAnsi="Arial" w:cs="Arial"/>
          <w:bCs/>
          <w:i/>
          <w:sz w:val="20"/>
          <w:szCs w:val="20"/>
          <w:lang w:val="en-US"/>
        </w:rPr>
        <w:t xml:space="preserve">8 </w:t>
      </w:r>
      <w:r w:rsidRPr="00C32C0A">
        <w:rPr>
          <w:rFonts w:ascii="Arial" w:hAnsi="Arial" w:cs="Arial"/>
          <w:bCs/>
          <w:i/>
          <w:sz w:val="20"/>
          <w:szCs w:val="20"/>
        </w:rPr>
        <w:t xml:space="preserve">năm 2024 </w:t>
      </w:r>
    </w:p>
    <w:p w14:paraId="369C11C1" w14:textId="77777777" w:rsidR="007D00D5" w:rsidRPr="00C32C0A" w:rsidRDefault="007D00D5" w:rsidP="00C32C0A">
      <w:pPr>
        <w:spacing w:after="120"/>
        <w:jc w:val="center"/>
        <w:rPr>
          <w:rFonts w:ascii="Arial" w:hAnsi="Arial" w:cs="Arial"/>
          <w:i/>
          <w:sz w:val="20"/>
          <w:szCs w:val="20"/>
        </w:rPr>
      </w:pPr>
      <w:r w:rsidRPr="00C32C0A">
        <w:rPr>
          <w:rFonts w:ascii="Arial" w:hAnsi="Arial" w:cs="Arial"/>
          <w:bCs/>
          <w:i/>
          <w:sz w:val="20"/>
          <w:szCs w:val="20"/>
        </w:rPr>
        <w:t>của Ủy ban nhân dân tỉnh ThừaThiên Huế)</w:t>
      </w:r>
    </w:p>
    <w:tbl>
      <w:tblPr>
        <w:tblW w:w="0" w:type="auto"/>
        <w:jc w:val="center"/>
        <w:tblCellSpacing w:w="0" w:type="dxa"/>
        <w:tblCellMar>
          <w:left w:w="0" w:type="dxa"/>
          <w:right w:w="0" w:type="dxa"/>
        </w:tblCellMar>
        <w:tblLook w:val="0000" w:firstRow="0" w:lastRow="0" w:firstColumn="0" w:lastColumn="0" w:noHBand="0" w:noVBand="0"/>
      </w:tblPr>
      <w:tblGrid>
        <w:gridCol w:w="1725"/>
        <w:gridCol w:w="7330"/>
      </w:tblGrid>
      <w:tr w:rsidR="007D00D5" w:rsidRPr="00C32C0A" w14:paraId="69C73AF8" w14:textId="77777777" w:rsidTr="004C31E8">
        <w:trPr>
          <w:tblCellSpacing w:w="0" w:type="dxa"/>
          <w:jc w:val="center"/>
        </w:trPr>
        <w:tc>
          <w:tcPr>
            <w:tcW w:w="179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C61F534" w14:textId="77777777" w:rsidR="007D00D5" w:rsidRPr="00C32C0A" w:rsidRDefault="007D00D5" w:rsidP="00C32C0A">
            <w:pPr>
              <w:spacing w:after="120"/>
              <w:jc w:val="center"/>
              <w:rPr>
                <w:rFonts w:ascii="Arial" w:hAnsi="Arial" w:cs="Arial"/>
                <w:sz w:val="20"/>
                <w:szCs w:val="20"/>
              </w:rPr>
            </w:pPr>
            <w:r w:rsidRPr="00C32C0A">
              <w:rPr>
                <w:rFonts w:ascii="Arial" w:hAnsi="Arial" w:cs="Arial"/>
                <w:sz w:val="20"/>
                <w:szCs w:val="20"/>
              </w:rPr>
              <w:t> </w:t>
            </w:r>
          </w:p>
          <w:p w14:paraId="7508886E" w14:textId="77777777" w:rsidR="007D00D5" w:rsidRPr="00C32C0A" w:rsidRDefault="007D00D5" w:rsidP="00C32C0A">
            <w:pPr>
              <w:spacing w:after="120"/>
              <w:jc w:val="center"/>
              <w:rPr>
                <w:rFonts w:ascii="Arial" w:hAnsi="Arial" w:cs="Arial"/>
                <w:b/>
                <w:sz w:val="20"/>
                <w:szCs w:val="20"/>
              </w:rPr>
            </w:pPr>
            <w:r w:rsidRPr="00C32C0A">
              <w:rPr>
                <w:rFonts w:ascii="Arial" w:hAnsi="Arial" w:cs="Arial"/>
                <w:b/>
                <w:sz w:val="20"/>
                <w:szCs w:val="20"/>
              </w:rPr>
              <w:t>Ảnh màu</w:t>
            </w:r>
          </w:p>
          <w:p w14:paraId="6366DB2C" w14:textId="77777777" w:rsidR="007D00D5" w:rsidRPr="00C32C0A" w:rsidRDefault="007D00D5" w:rsidP="00C32C0A">
            <w:pPr>
              <w:spacing w:after="120"/>
              <w:jc w:val="center"/>
              <w:rPr>
                <w:rFonts w:ascii="Arial" w:hAnsi="Arial" w:cs="Arial"/>
                <w:sz w:val="20"/>
                <w:szCs w:val="20"/>
              </w:rPr>
            </w:pPr>
            <w:r w:rsidRPr="00C32C0A">
              <w:rPr>
                <w:rFonts w:ascii="Arial" w:hAnsi="Arial" w:cs="Arial"/>
                <w:sz w:val="20"/>
                <w:szCs w:val="20"/>
              </w:rPr>
              <w:lastRenderedPageBreak/>
              <w:t>Cỡ 4cm x 6cm</w:t>
            </w:r>
          </w:p>
          <w:p w14:paraId="7BF30085" w14:textId="77777777" w:rsidR="007D00D5" w:rsidRPr="00C32C0A" w:rsidRDefault="007D00D5" w:rsidP="00C32C0A">
            <w:pPr>
              <w:spacing w:after="120"/>
              <w:jc w:val="center"/>
              <w:rPr>
                <w:rFonts w:ascii="Arial" w:hAnsi="Arial" w:cs="Arial"/>
                <w:i/>
                <w:sz w:val="20"/>
                <w:szCs w:val="20"/>
              </w:rPr>
            </w:pPr>
            <w:r w:rsidRPr="00C32C0A">
              <w:rPr>
                <w:rFonts w:ascii="Arial" w:hAnsi="Arial" w:cs="Arial"/>
                <w:i/>
                <w:sz w:val="20"/>
                <w:szCs w:val="20"/>
              </w:rPr>
              <w:t xml:space="preserve">(đóng dấu </w:t>
            </w:r>
          </w:p>
          <w:p w14:paraId="3467F0D8" w14:textId="77777777" w:rsidR="007D00D5" w:rsidRPr="00C32C0A" w:rsidRDefault="007D00D5" w:rsidP="00C32C0A">
            <w:pPr>
              <w:spacing w:after="120"/>
              <w:jc w:val="center"/>
              <w:rPr>
                <w:rFonts w:ascii="Arial" w:hAnsi="Arial" w:cs="Arial"/>
                <w:i/>
                <w:sz w:val="20"/>
                <w:szCs w:val="20"/>
              </w:rPr>
            </w:pPr>
            <w:r w:rsidRPr="00C32C0A">
              <w:rPr>
                <w:rFonts w:ascii="Arial" w:hAnsi="Arial" w:cs="Arial"/>
                <w:i/>
                <w:sz w:val="20"/>
                <w:szCs w:val="20"/>
              </w:rPr>
              <w:t>giáp lai)</w:t>
            </w:r>
          </w:p>
        </w:tc>
        <w:tc>
          <w:tcPr>
            <w:tcW w:w="7784" w:type="dxa"/>
            <w:tcMar>
              <w:top w:w="0" w:type="dxa"/>
              <w:left w:w="108" w:type="dxa"/>
              <w:bottom w:w="0" w:type="dxa"/>
              <w:right w:w="108" w:type="dxa"/>
            </w:tcMar>
          </w:tcPr>
          <w:p w14:paraId="128F5222" w14:textId="77777777" w:rsidR="007D00D5" w:rsidRPr="00C32C0A" w:rsidRDefault="007D00D5" w:rsidP="00C32C0A">
            <w:pPr>
              <w:spacing w:after="120"/>
              <w:jc w:val="center"/>
              <w:rPr>
                <w:rFonts w:ascii="Arial" w:hAnsi="Arial" w:cs="Arial"/>
                <w:sz w:val="20"/>
                <w:szCs w:val="20"/>
              </w:rPr>
            </w:pPr>
            <w:r w:rsidRPr="00C32C0A">
              <w:rPr>
                <w:rFonts w:ascii="Arial" w:hAnsi="Arial" w:cs="Arial"/>
                <w:b/>
                <w:bCs/>
                <w:sz w:val="20"/>
                <w:szCs w:val="20"/>
              </w:rPr>
              <w:lastRenderedPageBreak/>
              <w:t>CỘNG HÒA XÃ HỘI CHỦ NGHĨA VIỆT NAM</w:t>
            </w:r>
            <w:r w:rsidRPr="00C32C0A">
              <w:rPr>
                <w:rFonts w:ascii="Arial" w:hAnsi="Arial" w:cs="Arial"/>
                <w:b/>
                <w:bCs/>
                <w:sz w:val="20"/>
                <w:szCs w:val="20"/>
              </w:rPr>
              <w:br/>
              <w:t xml:space="preserve">Độc lập - Tự do - Hạnh phúc </w:t>
            </w:r>
            <w:r w:rsidRPr="00C32C0A">
              <w:rPr>
                <w:rFonts w:ascii="Arial" w:hAnsi="Arial" w:cs="Arial"/>
                <w:b/>
                <w:bCs/>
                <w:sz w:val="20"/>
                <w:szCs w:val="20"/>
              </w:rPr>
              <w:br/>
            </w:r>
            <w:r w:rsidRPr="00C32C0A">
              <w:rPr>
                <w:rFonts w:ascii="Arial" w:hAnsi="Arial" w:cs="Arial"/>
                <w:b/>
                <w:bCs/>
                <w:sz w:val="20"/>
                <w:szCs w:val="20"/>
              </w:rPr>
              <w:lastRenderedPageBreak/>
              <w:t>---------------</w:t>
            </w:r>
          </w:p>
          <w:p w14:paraId="1F4E96A7" w14:textId="77777777" w:rsidR="007D00D5" w:rsidRPr="00C32C0A" w:rsidRDefault="007D00D5" w:rsidP="00C32C0A">
            <w:pPr>
              <w:spacing w:after="120"/>
              <w:jc w:val="center"/>
              <w:rPr>
                <w:rFonts w:ascii="Arial" w:hAnsi="Arial" w:cs="Arial"/>
                <w:sz w:val="20"/>
                <w:szCs w:val="20"/>
              </w:rPr>
            </w:pPr>
            <w:r w:rsidRPr="00C32C0A">
              <w:rPr>
                <w:rFonts w:ascii="Arial" w:hAnsi="Arial" w:cs="Arial"/>
                <w:b/>
                <w:bCs/>
                <w:sz w:val="20"/>
                <w:szCs w:val="20"/>
              </w:rPr>
              <w:t> </w:t>
            </w:r>
            <w:bookmarkStart w:id="0" w:name="loai_pl2_name"/>
            <w:r w:rsidRPr="00C32C0A">
              <w:rPr>
                <w:rFonts w:ascii="Arial" w:hAnsi="Arial" w:cs="Arial"/>
                <w:b/>
                <w:bCs/>
                <w:sz w:val="20"/>
                <w:szCs w:val="20"/>
              </w:rPr>
              <w:t xml:space="preserve">BẢN KHAI THÀNH TÍCH </w:t>
            </w:r>
            <w:bookmarkEnd w:id="0"/>
            <w:r w:rsidRPr="00C32C0A">
              <w:rPr>
                <w:rFonts w:ascii="Arial" w:hAnsi="Arial" w:cs="Arial"/>
                <w:b/>
                <w:bCs/>
                <w:sz w:val="20"/>
                <w:szCs w:val="20"/>
              </w:rPr>
              <w:t>ĐỀ NGHỊ</w:t>
            </w:r>
          </w:p>
          <w:p w14:paraId="24F65644" w14:textId="77777777" w:rsidR="007D00D5" w:rsidRPr="00C32C0A" w:rsidRDefault="007D00D5" w:rsidP="00C32C0A">
            <w:pPr>
              <w:spacing w:after="120"/>
              <w:jc w:val="center"/>
              <w:rPr>
                <w:rFonts w:ascii="Arial" w:hAnsi="Arial" w:cs="Arial"/>
                <w:sz w:val="20"/>
                <w:szCs w:val="20"/>
              </w:rPr>
            </w:pPr>
            <w:r w:rsidRPr="00C32C0A">
              <w:rPr>
                <w:rFonts w:ascii="Arial" w:hAnsi="Arial" w:cs="Arial"/>
                <w:b/>
                <w:bCs/>
                <w:sz w:val="20"/>
                <w:szCs w:val="20"/>
              </w:rPr>
              <w:t>XÉT TẶNG DANH HIỆU NGHỆ NHÂN THỪA THIÊN HUẾ</w:t>
            </w:r>
          </w:p>
          <w:p w14:paraId="19584120" w14:textId="77777777" w:rsidR="007D00D5" w:rsidRPr="00C32C0A" w:rsidRDefault="007D00D5" w:rsidP="00C32C0A">
            <w:pPr>
              <w:spacing w:after="120"/>
              <w:jc w:val="center"/>
              <w:rPr>
                <w:rFonts w:ascii="Arial" w:hAnsi="Arial" w:cs="Arial"/>
                <w:sz w:val="20"/>
                <w:szCs w:val="20"/>
              </w:rPr>
            </w:pPr>
            <w:r w:rsidRPr="00C32C0A">
              <w:rPr>
                <w:rFonts w:ascii="Arial" w:hAnsi="Arial" w:cs="Arial"/>
                <w:i/>
                <w:iCs/>
                <w:sz w:val="20"/>
                <w:szCs w:val="20"/>
              </w:rPr>
              <w:t>(Độ dài không quá 05 trang khổ A4)</w:t>
            </w:r>
          </w:p>
        </w:tc>
      </w:tr>
    </w:tbl>
    <w:p w14:paraId="1B2E2DD6"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lastRenderedPageBreak/>
        <w:t> </w:t>
      </w:r>
    </w:p>
    <w:p w14:paraId="55A13A3D"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t>I. SƠ YẾU LÝ LỊCH</w:t>
      </w:r>
    </w:p>
    <w:p w14:paraId="25442BA6"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1. Họ và tên (khai sinh): ..........................................; Ngày, tháng, năm sinh: ............... </w:t>
      </w:r>
    </w:p>
    <w:p w14:paraId="434B51F3"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2. Tên thường gọi hoặc nghệ danh, bí danh: ..................................................................</w:t>
      </w:r>
    </w:p>
    <w:p w14:paraId="3B93BE87"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3.Mã định danh cá nhân: ..........................................Ngày cấp........................................ </w:t>
      </w:r>
    </w:p>
    <w:p w14:paraId="2E01266C"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Nơi cấp: ...........................................................................................................................</w:t>
      </w:r>
    </w:p>
    <w:p w14:paraId="7D2BCDDB"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4. Địa chỉ thường trú: ...................................................................................................... </w:t>
      </w:r>
    </w:p>
    <w:p w14:paraId="1485357C"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5. Nơi cư trú hiện nay: .................................................................................................... </w:t>
      </w:r>
    </w:p>
    <w:p w14:paraId="55619150"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1B109DE7"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6. Tên nghề thủ công mỹ nghệ nắm giữ: ........................................................................ </w:t>
      </w:r>
    </w:p>
    <w:p w14:paraId="678679B6"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7. Năm bắt đầu thực hành nghề thủ công mỹ nghệ: .......................................................</w:t>
      </w:r>
    </w:p>
    <w:p w14:paraId="2CF8304E"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8. Điện thoại nhà riêng: …………………………………. Di động: ............................. </w:t>
      </w:r>
    </w:p>
    <w:p w14:paraId="4861FD79"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9. Địa chỉ liên hệ: .......................................................................................................... </w:t>
      </w:r>
    </w:p>
    <w:p w14:paraId="7245DC54"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7D226664"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10. Người liên hệ khi cần: ..............................................................................................</w:t>
      </w:r>
    </w:p>
    <w:p w14:paraId="2BBF0F7A"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5BC18C9E"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Điện thoại:..........................................................................</w:t>
      </w:r>
    </w:p>
    <w:p w14:paraId="2B3C6650"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11. Số lượng học trò đã truyền dạy được: ...................................................................... </w:t>
      </w:r>
    </w:p>
    <w:p w14:paraId="472DC788"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t>II. QUÁ TRÌNH THAM GIA THỰC HÀNH NGHỀ THỦ CÔNG MỸ NGHỆ:</w:t>
      </w:r>
    </w:p>
    <w:p w14:paraId="424C7649" w14:textId="77777777" w:rsidR="007D00D5" w:rsidRPr="00C32C0A" w:rsidRDefault="007D00D5" w:rsidP="00C32C0A">
      <w:pPr>
        <w:spacing w:after="120"/>
        <w:jc w:val="both"/>
        <w:rPr>
          <w:rFonts w:ascii="Arial" w:hAnsi="Arial" w:cs="Arial"/>
          <w:sz w:val="20"/>
          <w:szCs w:val="20"/>
        </w:rPr>
      </w:pPr>
      <w:r w:rsidRPr="00C32C0A">
        <w:rPr>
          <w:rFonts w:ascii="Arial" w:hAnsi="Arial" w:cs="Arial"/>
          <w:sz w:val="20"/>
          <w:szCs w:val="20"/>
        </w:rPr>
        <w:t xml:space="preserve">(Kê khai về quá trình tham gia thực hành nghề thủ công mỹ nghệ (học nghề từ ai, nay còn sống hay đã mất, địa chỉ, điện thoại của người đó (nếu có); đã thực hành nghề thủ công mỹ nghệ đang nắm giữ như thế nào,…). </w:t>
      </w:r>
    </w:p>
    <w:p w14:paraId="0A62AC1C"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06715CA2"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w:t>
      </w:r>
    </w:p>
    <w:p w14:paraId="45FB57A4"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565E0F89"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t>III. TRI THỨC VÀ KỸ NĂNG ĐANG NẮM GIỮ</w:t>
      </w:r>
    </w:p>
    <w:p w14:paraId="7186D641"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Mô tả kỹ năng và kỹ xảo nghề đang nắm giữ: ................................................................ </w:t>
      </w:r>
    </w:p>
    <w:p w14:paraId="5CD6737F"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w:t>
      </w:r>
    </w:p>
    <w:p w14:paraId="2A19C0F4"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390C271C"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t>IV. TÊN SẢN PHẨM, TÁC PHẨM TIÊU BIỂU</w:t>
      </w:r>
    </w:p>
    <w:p w14:paraId="2245282D"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Kê khai số lượng, nội dung của sản phẩm, tác phẩm: .................................................... </w:t>
      </w:r>
    </w:p>
    <w:p w14:paraId="5223195E"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27910EE1"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02F49E84"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t>V. KHEN THƯỞNG</w:t>
      </w:r>
    </w:p>
    <w:p w14:paraId="7D71DA15"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Kê khai thành tích khen thưởng từ trước đến nay:</w:t>
      </w:r>
    </w:p>
    <w:p w14:paraId="13C85750"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07CA500A"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776D370B"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33E58FAB" w14:textId="77777777" w:rsidR="007D00D5" w:rsidRPr="00C32C0A" w:rsidRDefault="007D00D5" w:rsidP="00C32C0A">
      <w:pPr>
        <w:spacing w:after="120"/>
        <w:rPr>
          <w:rFonts w:ascii="Arial" w:hAnsi="Arial" w:cs="Arial"/>
          <w:sz w:val="20"/>
          <w:szCs w:val="20"/>
        </w:rPr>
      </w:pPr>
      <w:r w:rsidRPr="00C32C0A">
        <w:rPr>
          <w:rFonts w:ascii="Arial" w:hAnsi="Arial" w:cs="Arial"/>
          <w:b/>
          <w:bCs/>
          <w:sz w:val="20"/>
          <w:szCs w:val="20"/>
        </w:rPr>
        <w:lastRenderedPageBreak/>
        <w:t>VI. KỶ LUẬT</w:t>
      </w:r>
    </w:p>
    <w:p w14:paraId="08C5518A"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w:t>
      </w:r>
    </w:p>
    <w:p w14:paraId="14D5DA60"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6B27540A"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5ECFE231" w14:textId="77777777" w:rsidR="007D00D5" w:rsidRPr="00C32C0A" w:rsidRDefault="007D00D5" w:rsidP="00C32C0A">
      <w:pPr>
        <w:spacing w:after="120"/>
        <w:rPr>
          <w:rFonts w:ascii="Arial" w:hAnsi="Arial" w:cs="Arial"/>
          <w:sz w:val="20"/>
          <w:szCs w:val="20"/>
        </w:rPr>
      </w:pPr>
      <w:r w:rsidRPr="00C32C0A">
        <w:rPr>
          <w:rFonts w:ascii="Arial" w:hAnsi="Arial" w:cs="Arial"/>
          <w:sz w:val="20"/>
          <w:szCs w:val="20"/>
        </w:rPr>
        <w:t xml:space="preserve"> </w:t>
      </w:r>
    </w:p>
    <w:p w14:paraId="682554A1" w14:textId="77777777" w:rsidR="007D00D5" w:rsidRPr="00C32C0A" w:rsidRDefault="007D00D5" w:rsidP="00C32C0A">
      <w:pPr>
        <w:spacing w:after="120"/>
        <w:jc w:val="both"/>
        <w:rPr>
          <w:rFonts w:ascii="Arial" w:hAnsi="Arial" w:cs="Arial"/>
          <w:sz w:val="20"/>
          <w:szCs w:val="20"/>
        </w:rPr>
      </w:pPr>
      <w:r w:rsidRPr="00C32C0A">
        <w:rPr>
          <w:rFonts w:ascii="Arial" w:hAnsi="Arial" w:cs="Arial"/>
          <w:sz w:val="20"/>
          <w:szCs w:val="20"/>
        </w:rPr>
        <w:t>Tôi cam kết chịu trách nhiệm về tính xác thực của thông tin đã kê khai và thực hiện đúng trách nhiệm, nghĩa vụ của bản thân theo quy định của pháp luật về thi đua, khen thưởng sau khi được phong tặng danh hiệu Nghệ nhân Thừa Thiên Huế./.</w:t>
      </w:r>
    </w:p>
    <w:p w14:paraId="7B2C94BA" w14:textId="77777777" w:rsidR="007D00D5" w:rsidRPr="00C32C0A" w:rsidRDefault="007D00D5" w:rsidP="00C32C0A">
      <w:pPr>
        <w:spacing w:after="120"/>
        <w:rPr>
          <w:rFonts w:ascii="Arial" w:hAnsi="Arial" w:cs="Arial"/>
          <w:sz w:val="20"/>
          <w:szCs w:val="20"/>
        </w:rPr>
      </w:pPr>
    </w:p>
    <w:tbl>
      <w:tblPr>
        <w:tblW w:w="9736" w:type="dxa"/>
        <w:jc w:val="center"/>
        <w:tblCellSpacing w:w="0" w:type="dxa"/>
        <w:tblCellMar>
          <w:left w:w="0" w:type="dxa"/>
          <w:right w:w="0" w:type="dxa"/>
        </w:tblCellMar>
        <w:tblLook w:val="0000" w:firstRow="0" w:lastRow="0" w:firstColumn="0" w:lastColumn="0" w:noHBand="0" w:noVBand="0"/>
      </w:tblPr>
      <w:tblGrid>
        <w:gridCol w:w="5003"/>
        <w:gridCol w:w="4733"/>
      </w:tblGrid>
      <w:tr w:rsidR="007D00D5" w:rsidRPr="00C32C0A" w14:paraId="446D77E4" w14:textId="77777777" w:rsidTr="004C31E8">
        <w:trPr>
          <w:tblCellSpacing w:w="0" w:type="dxa"/>
          <w:jc w:val="center"/>
        </w:trPr>
        <w:tc>
          <w:tcPr>
            <w:tcW w:w="5003" w:type="dxa"/>
            <w:tcMar>
              <w:top w:w="0" w:type="dxa"/>
              <w:left w:w="108" w:type="dxa"/>
              <w:bottom w:w="0" w:type="dxa"/>
              <w:right w:w="108" w:type="dxa"/>
            </w:tcMar>
          </w:tcPr>
          <w:p w14:paraId="7852A784" w14:textId="77777777" w:rsidR="007D00D5" w:rsidRPr="00C32C0A" w:rsidRDefault="007D00D5" w:rsidP="00C32C0A">
            <w:pPr>
              <w:spacing w:after="120"/>
              <w:jc w:val="center"/>
              <w:rPr>
                <w:rFonts w:ascii="Arial" w:hAnsi="Arial" w:cs="Arial"/>
                <w:b/>
                <w:bCs/>
                <w:sz w:val="20"/>
                <w:szCs w:val="20"/>
                <w:vertAlign w:val="superscript"/>
              </w:rPr>
            </w:pPr>
            <w:r w:rsidRPr="00C32C0A">
              <w:rPr>
                <w:rFonts w:ascii="Arial" w:hAnsi="Arial" w:cs="Arial"/>
                <w:i/>
                <w:iCs/>
                <w:sz w:val="20"/>
                <w:szCs w:val="20"/>
              </w:rPr>
              <w:t xml:space="preserve">………… , ngày ….. tháng ….. </w:t>
            </w:r>
            <w:r w:rsidRPr="00C32C0A">
              <w:rPr>
                <w:rFonts w:ascii="Arial" w:hAnsi="Arial" w:cs="Arial"/>
                <w:i/>
                <w:iCs/>
                <w:sz w:val="20"/>
                <w:szCs w:val="20"/>
                <w:shd w:val="clear" w:color="auto" w:fill="FFFFFF"/>
              </w:rPr>
              <w:t>năm</w:t>
            </w:r>
            <w:r w:rsidRPr="00C32C0A">
              <w:rPr>
                <w:rFonts w:ascii="Arial" w:hAnsi="Arial" w:cs="Arial"/>
                <w:i/>
                <w:iCs/>
                <w:sz w:val="20"/>
                <w:szCs w:val="20"/>
              </w:rPr>
              <w:t>....</w:t>
            </w:r>
            <w:r w:rsidRPr="00C32C0A">
              <w:rPr>
                <w:rFonts w:ascii="Arial" w:hAnsi="Arial" w:cs="Arial"/>
                <w:i/>
                <w:iCs/>
                <w:sz w:val="20"/>
                <w:szCs w:val="20"/>
              </w:rPr>
              <w:br/>
            </w:r>
            <w:r w:rsidRPr="00C32C0A">
              <w:rPr>
                <w:rFonts w:ascii="Arial" w:hAnsi="Arial" w:cs="Arial"/>
                <w:b/>
                <w:bCs/>
                <w:sz w:val="20"/>
                <w:szCs w:val="20"/>
              </w:rPr>
              <w:t xml:space="preserve">XÁC NHẬN </w:t>
            </w:r>
            <w:r w:rsidRPr="00C32C0A">
              <w:rPr>
                <w:rFonts w:ascii="Arial" w:hAnsi="Arial" w:cs="Arial"/>
                <w:b/>
                <w:bCs/>
                <w:sz w:val="20"/>
                <w:szCs w:val="20"/>
              </w:rPr>
              <w:br/>
              <w:t>CỦA ỦY BAN NHÂN DÂN CẤP XÃ</w:t>
            </w:r>
            <w:r w:rsidRPr="00C32C0A">
              <w:rPr>
                <w:rFonts w:ascii="Arial" w:hAnsi="Arial" w:cs="Arial"/>
                <w:b/>
                <w:bCs/>
                <w:sz w:val="20"/>
                <w:szCs w:val="20"/>
                <w:vertAlign w:val="superscript"/>
              </w:rPr>
              <w:t>1</w:t>
            </w:r>
          </w:p>
          <w:p w14:paraId="15F16E37" w14:textId="77777777" w:rsidR="007D00D5" w:rsidRPr="00C32C0A" w:rsidRDefault="007D00D5" w:rsidP="00C32C0A">
            <w:pPr>
              <w:spacing w:after="120"/>
              <w:jc w:val="center"/>
              <w:rPr>
                <w:rFonts w:ascii="Arial" w:hAnsi="Arial" w:cs="Arial"/>
                <w:b/>
                <w:iCs/>
                <w:sz w:val="20"/>
                <w:szCs w:val="20"/>
              </w:rPr>
            </w:pPr>
            <w:r w:rsidRPr="00C32C0A">
              <w:rPr>
                <w:rFonts w:ascii="Arial" w:hAnsi="Arial" w:cs="Arial"/>
                <w:b/>
                <w:iCs/>
                <w:sz w:val="20"/>
                <w:szCs w:val="20"/>
              </w:rPr>
              <w:t>CHỦ TỊCH</w:t>
            </w:r>
          </w:p>
          <w:p w14:paraId="6A1DDFD0" w14:textId="77777777" w:rsidR="007D00D5" w:rsidRPr="00C32C0A" w:rsidRDefault="007D00D5" w:rsidP="00C32C0A">
            <w:pPr>
              <w:spacing w:after="120"/>
              <w:jc w:val="center"/>
              <w:rPr>
                <w:rFonts w:ascii="Arial" w:hAnsi="Arial" w:cs="Arial"/>
                <w:sz w:val="20"/>
                <w:szCs w:val="20"/>
              </w:rPr>
            </w:pPr>
            <w:r w:rsidRPr="00C32C0A">
              <w:rPr>
                <w:rFonts w:ascii="Arial" w:hAnsi="Arial" w:cs="Arial"/>
                <w:i/>
                <w:iCs/>
                <w:sz w:val="20"/>
                <w:szCs w:val="20"/>
              </w:rPr>
              <w:t>(Ký, ghi rõ họ tên, đóng dấu)</w:t>
            </w:r>
          </w:p>
        </w:tc>
        <w:tc>
          <w:tcPr>
            <w:tcW w:w="4733" w:type="dxa"/>
            <w:tcMar>
              <w:top w:w="0" w:type="dxa"/>
              <w:left w:w="108" w:type="dxa"/>
              <w:bottom w:w="0" w:type="dxa"/>
              <w:right w:w="108" w:type="dxa"/>
            </w:tcMar>
          </w:tcPr>
          <w:p w14:paraId="1720125F" w14:textId="77777777" w:rsidR="007D00D5" w:rsidRPr="00C32C0A" w:rsidRDefault="007D00D5" w:rsidP="00C32C0A">
            <w:pPr>
              <w:spacing w:after="120"/>
              <w:jc w:val="center"/>
              <w:rPr>
                <w:rFonts w:ascii="Arial" w:hAnsi="Arial" w:cs="Arial"/>
                <w:sz w:val="20"/>
                <w:szCs w:val="20"/>
              </w:rPr>
            </w:pPr>
            <w:r w:rsidRPr="00C32C0A">
              <w:rPr>
                <w:rFonts w:ascii="Arial" w:hAnsi="Arial" w:cs="Arial"/>
                <w:i/>
                <w:iCs/>
                <w:sz w:val="20"/>
                <w:szCs w:val="20"/>
              </w:rPr>
              <w:t xml:space="preserve">………… , ngày ….. tháng ….. </w:t>
            </w:r>
            <w:r w:rsidRPr="00C32C0A">
              <w:rPr>
                <w:rFonts w:ascii="Arial" w:hAnsi="Arial" w:cs="Arial"/>
                <w:i/>
                <w:iCs/>
                <w:sz w:val="20"/>
                <w:szCs w:val="20"/>
                <w:shd w:val="clear" w:color="auto" w:fill="FFFFFF"/>
              </w:rPr>
              <w:t>năm</w:t>
            </w:r>
            <w:r w:rsidRPr="00C32C0A">
              <w:rPr>
                <w:rFonts w:ascii="Arial" w:hAnsi="Arial" w:cs="Arial"/>
                <w:i/>
                <w:iCs/>
                <w:sz w:val="20"/>
                <w:szCs w:val="20"/>
              </w:rPr>
              <w:t>....</w:t>
            </w:r>
            <w:r w:rsidRPr="00C32C0A">
              <w:rPr>
                <w:rFonts w:ascii="Arial" w:hAnsi="Arial" w:cs="Arial"/>
                <w:sz w:val="20"/>
                <w:szCs w:val="20"/>
              </w:rPr>
              <w:br/>
            </w:r>
            <w:r w:rsidRPr="00C32C0A">
              <w:rPr>
                <w:rFonts w:ascii="Arial" w:hAnsi="Arial" w:cs="Arial"/>
                <w:b/>
                <w:bCs/>
                <w:sz w:val="20"/>
                <w:szCs w:val="20"/>
              </w:rPr>
              <w:t>NGƯỜI KHAI</w:t>
            </w:r>
            <w:r w:rsidRPr="00C32C0A">
              <w:rPr>
                <w:rFonts w:ascii="Arial" w:hAnsi="Arial" w:cs="Arial"/>
                <w:b/>
                <w:bCs/>
                <w:sz w:val="20"/>
                <w:szCs w:val="20"/>
              </w:rPr>
              <w:br/>
            </w:r>
            <w:r w:rsidRPr="00C32C0A">
              <w:rPr>
                <w:rFonts w:ascii="Arial" w:hAnsi="Arial" w:cs="Arial"/>
                <w:i/>
                <w:iCs/>
                <w:sz w:val="20"/>
                <w:szCs w:val="20"/>
              </w:rPr>
              <w:t>(Ký ghi rõ họ tên)</w:t>
            </w:r>
          </w:p>
        </w:tc>
      </w:tr>
      <w:tr w:rsidR="007D00D5" w:rsidRPr="00C32C0A" w14:paraId="47E88894" w14:textId="77777777" w:rsidTr="004C31E8">
        <w:trPr>
          <w:tblCellSpacing w:w="0" w:type="dxa"/>
          <w:jc w:val="center"/>
        </w:trPr>
        <w:tc>
          <w:tcPr>
            <w:tcW w:w="9736" w:type="dxa"/>
            <w:gridSpan w:val="2"/>
            <w:tcMar>
              <w:top w:w="0" w:type="dxa"/>
              <w:left w:w="108" w:type="dxa"/>
              <w:bottom w:w="0" w:type="dxa"/>
              <w:right w:w="108" w:type="dxa"/>
            </w:tcMar>
          </w:tcPr>
          <w:p w14:paraId="369D3434" w14:textId="77777777" w:rsidR="007D00D5" w:rsidRPr="00C32C0A" w:rsidRDefault="007D00D5" w:rsidP="00C32C0A">
            <w:pPr>
              <w:spacing w:after="120"/>
              <w:jc w:val="center"/>
              <w:rPr>
                <w:rFonts w:ascii="Arial" w:hAnsi="Arial" w:cs="Arial"/>
                <w:sz w:val="20"/>
                <w:szCs w:val="20"/>
              </w:rPr>
            </w:pPr>
          </w:p>
        </w:tc>
      </w:tr>
    </w:tbl>
    <w:p w14:paraId="3ECC7FDD" w14:textId="77777777" w:rsidR="007D00D5" w:rsidRPr="00C32C0A" w:rsidRDefault="007D00D5" w:rsidP="00C32C0A">
      <w:pPr>
        <w:spacing w:after="120"/>
        <w:rPr>
          <w:rFonts w:ascii="Arial" w:hAnsi="Arial" w:cs="Arial"/>
          <w:sz w:val="20"/>
          <w:szCs w:val="20"/>
        </w:rPr>
      </w:pPr>
    </w:p>
    <w:p w14:paraId="465222EB" w14:textId="77777777" w:rsidR="007D00D5" w:rsidRPr="00C32C0A" w:rsidRDefault="007D00D5" w:rsidP="00C32C0A">
      <w:pPr>
        <w:spacing w:after="120"/>
        <w:rPr>
          <w:rFonts w:ascii="Arial" w:hAnsi="Arial" w:cs="Arial"/>
          <w:sz w:val="20"/>
          <w:szCs w:val="20"/>
        </w:rPr>
      </w:pPr>
    </w:p>
    <w:p w14:paraId="58125ED9" w14:textId="77777777" w:rsidR="007D00D5" w:rsidRPr="00C32C0A" w:rsidRDefault="007D00D5" w:rsidP="00C32C0A">
      <w:pPr>
        <w:spacing w:after="120"/>
        <w:rPr>
          <w:rFonts w:ascii="Arial" w:hAnsi="Arial" w:cs="Arial"/>
          <w:sz w:val="20"/>
          <w:szCs w:val="20"/>
        </w:rPr>
      </w:pPr>
    </w:p>
    <w:p w14:paraId="53CD7DA0" w14:textId="77777777" w:rsidR="007D00D5" w:rsidRPr="00C32C0A" w:rsidRDefault="007D00D5" w:rsidP="00C32C0A">
      <w:pPr>
        <w:spacing w:after="120"/>
        <w:rPr>
          <w:rFonts w:ascii="Arial" w:hAnsi="Arial" w:cs="Arial"/>
          <w:sz w:val="20"/>
          <w:szCs w:val="20"/>
        </w:rPr>
      </w:pPr>
      <w:r w:rsidRPr="00C32C0A">
        <w:rPr>
          <w:rFonts w:ascii="Arial" w:hAnsi="Arial" w:cs="Arial"/>
          <w:b/>
          <w:i/>
          <w:sz w:val="20"/>
          <w:szCs w:val="20"/>
        </w:rPr>
        <w:t>Ghi chú:</w:t>
      </w:r>
      <w:r w:rsidRPr="00C32C0A">
        <w:rPr>
          <w:rFonts w:ascii="Arial" w:hAnsi="Arial" w:cs="Arial"/>
          <w:sz w:val="20"/>
          <w:szCs w:val="20"/>
        </w:rPr>
        <w:t xml:space="preserve"> </w:t>
      </w:r>
      <w:r w:rsidRPr="00C32C0A">
        <w:rPr>
          <w:rFonts w:ascii="Arial" w:hAnsi="Arial" w:cs="Arial"/>
          <w:sz w:val="20"/>
          <w:szCs w:val="20"/>
          <w:vertAlign w:val="superscript"/>
        </w:rPr>
        <w:t>1</w:t>
      </w:r>
      <w:r w:rsidRPr="00C32C0A">
        <w:rPr>
          <w:rFonts w:ascii="Arial" w:hAnsi="Arial" w:cs="Arial"/>
          <w:sz w:val="20"/>
          <w:szCs w:val="20"/>
        </w:rPr>
        <w:t xml:space="preserve"> Xác nhận về cư trú, sự tuân thủ pháp luật và các quy định tại nơi cư trú</w:t>
      </w:r>
    </w:p>
    <w:p w14:paraId="0D595851" w14:textId="77777777" w:rsidR="007D00D5" w:rsidRPr="00C32C0A" w:rsidRDefault="007D00D5" w:rsidP="00C32C0A">
      <w:pPr>
        <w:tabs>
          <w:tab w:val="left" w:pos="8640"/>
        </w:tabs>
        <w:spacing w:after="120"/>
        <w:jc w:val="both"/>
        <w:rPr>
          <w:rFonts w:ascii="Arial" w:hAnsi="Arial" w:cs="Arial"/>
          <w:color w:val="auto"/>
          <w:sz w:val="20"/>
          <w:szCs w:val="20"/>
          <w:lang w:val="en-US"/>
        </w:rPr>
      </w:pPr>
    </w:p>
    <w:sectPr w:rsidR="007D00D5" w:rsidRPr="00C32C0A" w:rsidSect="00FA7616">
      <w:headerReference w:type="even" r:id="rId9"/>
      <w:headerReference w:type="default" r:id="rId10"/>
      <w:footerReference w:type="even" r:id="rId11"/>
      <w:pgSz w:w="11900"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E1141" w14:textId="77777777" w:rsidR="007248A2" w:rsidRDefault="007248A2" w:rsidP="008D32BC">
      <w:r>
        <w:separator/>
      </w:r>
    </w:p>
  </w:endnote>
  <w:endnote w:type="continuationSeparator" w:id="0">
    <w:p w14:paraId="160A75A3" w14:textId="77777777" w:rsidR="007248A2" w:rsidRDefault="007248A2" w:rsidP="008D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CD74F" w14:textId="77777777" w:rsidR="002700D2" w:rsidRDefault="00471696">
    <w:pPr>
      <w:pStyle w:val="Footer"/>
    </w:pPr>
    <w:r>
      <w:rPr>
        <w:noProof/>
        <w:lang w:val="en-US" w:eastAsia="en-US"/>
      </w:rPr>
      <w:drawing>
        <wp:inline distT="0" distB="0" distL="0" distR="0" wp14:anchorId="40E5E4C8" wp14:editId="4E869629">
          <wp:extent cx="5725160" cy="743585"/>
          <wp:effectExtent l="0" t="0" r="889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74358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66F1B" w14:textId="77777777" w:rsidR="007248A2" w:rsidRDefault="007248A2" w:rsidP="008D32BC">
      <w:r>
        <w:separator/>
      </w:r>
    </w:p>
  </w:footnote>
  <w:footnote w:type="continuationSeparator" w:id="0">
    <w:p w14:paraId="7B86EAC4" w14:textId="77777777" w:rsidR="007248A2" w:rsidRDefault="007248A2" w:rsidP="008D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A811A" w14:textId="77777777" w:rsidR="002700D2" w:rsidRDefault="00A32E29" w:rsidP="00984885">
    <w:pPr>
      <w:pStyle w:val="Header"/>
      <w:framePr w:wrap="around" w:vAnchor="text" w:hAnchor="margin" w:xAlign="center" w:y="1"/>
      <w:rPr>
        <w:rStyle w:val="PageNumber"/>
      </w:rPr>
    </w:pPr>
    <w:r>
      <w:rPr>
        <w:rStyle w:val="PageNumber"/>
      </w:rPr>
      <w:fldChar w:fldCharType="begin"/>
    </w:r>
    <w:r w:rsidR="002700D2">
      <w:rPr>
        <w:rStyle w:val="PageNumber"/>
      </w:rPr>
      <w:instrText xml:space="preserve">PAGE  </w:instrText>
    </w:r>
    <w:r>
      <w:rPr>
        <w:rStyle w:val="PageNumber"/>
      </w:rPr>
      <w:fldChar w:fldCharType="end"/>
    </w:r>
  </w:p>
  <w:p w14:paraId="5F47B95B" w14:textId="77777777" w:rsidR="002700D2" w:rsidRDefault="002700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A4C5" w14:textId="77777777" w:rsidR="00041691" w:rsidRDefault="00041691" w:rsidP="005614D8">
    <w:pPr>
      <w:pStyle w:val="Header"/>
      <w:framePr w:wrap="around" w:vAnchor="text" w:hAnchor="page" w:x="6158" w:y="313"/>
      <w:rPr>
        <w:rStyle w:val="PageNumber"/>
        <w:lang w:val="en-US"/>
      </w:rPr>
    </w:pPr>
  </w:p>
  <w:p w14:paraId="6080DFB3" w14:textId="7B04F140" w:rsidR="002700D2" w:rsidRDefault="00A32E29" w:rsidP="005614D8">
    <w:pPr>
      <w:pStyle w:val="Header"/>
      <w:framePr w:wrap="around" w:vAnchor="text" w:hAnchor="page" w:x="6158" w:y="313"/>
      <w:rPr>
        <w:rStyle w:val="PageNumber"/>
      </w:rPr>
    </w:pPr>
    <w:r>
      <w:rPr>
        <w:rStyle w:val="PageNumber"/>
      </w:rPr>
      <w:fldChar w:fldCharType="begin"/>
    </w:r>
    <w:r w:rsidR="002700D2">
      <w:rPr>
        <w:rStyle w:val="PageNumber"/>
      </w:rPr>
      <w:instrText xml:space="preserve">PAGE  </w:instrText>
    </w:r>
    <w:r>
      <w:rPr>
        <w:rStyle w:val="PageNumber"/>
      </w:rPr>
      <w:fldChar w:fldCharType="separate"/>
    </w:r>
    <w:r w:rsidR="001A7BCA">
      <w:rPr>
        <w:rStyle w:val="PageNumber"/>
        <w:noProof/>
      </w:rPr>
      <w:t>2</w:t>
    </w:r>
    <w:r>
      <w:rPr>
        <w:rStyle w:val="PageNumber"/>
      </w:rPr>
      <w:fldChar w:fldCharType="end"/>
    </w:r>
  </w:p>
  <w:p w14:paraId="4B12B077" w14:textId="77777777" w:rsidR="002700D2" w:rsidRDefault="00270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26693841"/>
    <w:multiLevelType w:val="multilevel"/>
    <w:tmpl w:val="B3F410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0005253">
    <w:abstractNumId w:val="0"/>
  </w:num>
  <w:num w:numId="2" w16cid:durableId="257755830">
    <w:abstractNumId w:val="1"/>
  </w:num>
  <w:num w:numId="3" w16cid:durableId="1022322394">
    <w:abstractNumId w:val="2"/>
  </w:num>
  <w:num w:numId="4" w16cid:durableId="1735615061">
    <w:abstractNumId w:val="3"/>
  </w:num>
  <w:num w:numId="5" w16cid:durableId="976421611">
    <w:abstractNumId w:val="4"/>
  </w:num>
  <w:num w:numId="6" w16cid:durableId="87580748">
    <w:abstractNumId w:val="5"/>
  </w:num>
  <w:num w:numId="7" w16cid:durableId="307512539">
    <w:abstractNumId w:val="6"/>
  </w:num>
  <w:num w:numId="8" w16cid:durableId="251284799">
    <w:abstractNumId w:val="7"/>
  </w:num>
  <w:num w:numId="9" w16cid:durableId="1073157768">
    <w:abstractNumId w:val="8"/>
  </w:num>
  <w:num w:numId="10" w16cid:durableId="1878931877">
    <w:abstractNumId w:val="9"/>
  </w:num>
  <w:num w:numId="11" w16cid:durableId="2082019481">
    <w:abstractNumId w:val="10"/>
  </w:num>
  <w:num w:numId="12" w16cid:durableId="314186281">
    <w:abstractNumId w:val="11"/>
  </w:num>
  <w:num w:numId="13" w16cid:durableId="554857710">
    <w:abstractNumId w:val="12"/>
  </w:num>
  <w:num w:numId="14" w16cid:durableId="2121297412">
    <w:abstractNumId w:val="13"/>
  </w:num>
  <w:num w:numId="15" w16cid:durableId="1238400809">
    <w:abstractNumId w:val="14"/>
  </w:num>
  <w:num w:numId="16" w16cid:durableId="1443767698">
    <w:abstractNumId w:val="15"/>
  </w:num>
  <w:num w:numId="17" w16cid:durableId="803621063">
    <w:abstractNumId w:val="16"/>
  </w:num>
  <w:num w:numId="18" w16cid:durableId="1945115574">
    <w:abstractNumId w:val="17"/>
  </w:num>
  <w:num w:numId="19" w16cid:durableId="838421272">
    <w:abstractNumId w:val="18"/>
  </w:num>
  <w:num w:numId="20" w16cid:durableId="502940446">
    <w:abstractNumId w:val="19"/>
  </w:num>
  <w:num w:numId="21" w16cid:durableId="1127503885">
    <w:abstractNumId w:val="20"/>
  </w:num>
  <w:num w:numId="22" w16cid:durableId="351692711">
    <w:abstractNumId w:val="21"/>
  </w:num>
  <w:num w:numId="23" w16cid:durableId="1469740208">
    <w:abstractNumId w:val="22"/>
  </w:num>
  <w:num w:numId="24" w16cid:durableId="54820237">
    <w:abstractNumId w:val="23"/>
  </w:num>
  <w:num w:numId="25" w16cid:durableId="1547066723">
    <w:abstractNumId w:val="24"/>
  </w:num>
  <w:num w:numId="26" w16cid:durableId="12691939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embedSystemFonts/>
  <w:bordersDoNotSurroundHeader/>
  <w:bordersDoNotSurroundFooter/>
  <w:gutterAtTop/>
  <w:defaultTabStop w:val="720"/>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D1"/>
    <w:rsid w:val="00001A0E"/>
    <w:rsid w:val="00005C67"/>
    <w:rsid w:val="00006BCA"/>
    <w:rsid w:val="00011BCE"/>
    <w:rsid w:val="00012C70"/>
    <w:rsid w:val="0002727F"/>
    <w:rsid w:val="00036FCD"/>
    <w:rsid w:val="0004103B"/>
    <w:rsid w:val="00041691"/>
    <w:rsid w:val="00051E5E"/>
    <w:rsid w:val="00055D50"/>
    <w:rsid w:val="00057201"/>
    <w:rsid w:val="00067E37"/>
    <w:rsid w:val="0007672B"/>
    <w:rsid w:val="00077E7C"/>
    <w:rsid w:val="00083813"/>
    <w:rsid w:val="00085FD8"/>
    <w:rsid w:val="00087009"/>
    <w:rsid w:val="00087654"/>
    <w:rsid w:val="000965A3"/>
    <w:rsid w:val="00096B38"/>
    <w:rsid w:val="00097DB0"/>
    <w:rsid w:val="000A107E"/>
    <w:rsid w:val="000A183F"/>
    <w:rsid w:val="000A53F4"/>
    <w:rsid w:val="000B21E3"/>
    <w:rsid w:val="000B2B8C"/>
    <w:rsid w:val="000B629C"/>
    <w:rsid w:val="000C2616"/>
    <w:rsid w:val="000C38C6"/>
    <w:rsid w:val="000C5449"/>
    <w:rsid w:val="000D24E7"/>
    <w:rsid w:val="000D3D02"/>
    <w:rsid w:val="000E27D7"/>
    <w:rsid w:val="000E325D"/>
    <w:rsid w:val="000E35C1"/>
    <w:rsid w:val="000E3E3C"/>
    <w:rsid w:val="000E52D2"/>
    <w:rsid w:val="000E5D68"/>
    <w:rsid w:val="000F3A8D"/>
    <w:rsid w:val="000F7E93"/>
    <w:rsid w:val="00101326"/>
    <w:rsid w:val="00105E7E"/>
    <w:rsid w:val="00115189"/>
    <w:rsid w:val="00123532"/>
    <w:rsid w:val="00142324"/>
    <w:rsid w:val="00147A9A"/>
    <w:rsid w:val="00152CDA"/>
    <w:rsid w:val="001608A5"/>
    <w:rsid w:val="00172241"/>
    <w:rsid w:val="001755D7"/>
    <w:rsid w:val="0018035C"/>
    <w:rsid w:val="001870D9"/>
    <w:rsid w:val="001A2C75"/>
    <w:rsid w:val="001A7BCA"/>
    <w:rsid w:val="001A7FDE"/>
    <w:rsid w:val="001B5EB5"/>
    <w:rsid w:val="001B65EA"/>
    <w:rsid w:val="001C38B0"/>
    <w:rsid w:val="001C4154"/>
    <w:rsid w:val="001E54D6"/>
    <w:rsid w:val="001F24C2"/>
    <w:rsid w:val="00202FDB"/>
    <w:rsid w:val="0020589A"/>
    <w:rsid w:val="00223A1E"/>
    <w:rsid w:val="00226BA7"/>
    <w:rsid w:val="00237836"/>
    <w:rsid w:val="00242554"/>
    <w:rsid w:val="00242F0E"/>
    <w:rsid w:val="00244F61"/>
    <w:rsid w:val="0024586C"/>
    <w:rsid w:val="0025188B"/>
    <w:rsid w:val="00252C28"/>
    <w:rsid w:val="00253C91"/>
    <w:rsid w:val="002662A1"/>
    <w:rsid w:val="00266D95"/>
    <w:rsid w:val="00266E56"/>
    <w:rsid w:val="002700D2"/>
    <w:rsid w:val="00274C92"/>
    <w:rsid w:val="00274D12"/>
    <w:rsid w:val="0027584C"/>
    <w:rsid w:val="002814AE"/>
    <w:rsid w:val="00284874"/>
    <w:rsid w:val="00291085"/>
    <w:rsid w:val="002A323F"/>
    <w:rsid w:val="002A33CC"/>
    <w:rsid w:val="002A75C6"/>
    <w:rsid w:val="002B2C1D"/>
    <w:rsid w:val="002B3052"/>
    <w:rsid w:val="002B3594"/>
    <w:rsid w:val="002B5F5A"/>
    <w:rsid w:val="002B778D"/>
    <w:rsid w:val="002C1D93"/>
    <w:rsid w:val="002F1DF9"/>
    <w:rsid w:val="002F4AB7"/>
    <w:rsid w:val="0030324C"/>
    <w:rsid w:val="00304D7C"/>
    <w:rsid w:val="00307166"/>
    <w:rsid w:val="00311E82"/>
    <w:rsid w:val="00312BA5"/>
    <w:rsid w:val="0031428B"/>
    <w:rsid w:val="00317CE0"/>
    <w:rsid w:val="003203BF"/>
    <w:rsid w:val="00323B1E"/>
    <w:rsid w:val="0032653E"/>
    <w:rsid w:val="003320B8"/>
    <w:rsid w:val="00340402"/>
    <w:rsid w:val="00345C83"/>
    <w:rsid w:val="003463F7"/>
    <w:rsid w:val="0035575F"/>
    <w:rsid w:val="00357179"/>
    <w:rsid w:val="003613F8"/>
    <w:rsid w:val="003647C3"/>
    <w:rsid w:val="003650CF"/>
    <w:rsid w:val="00373527"/>
    <w:rsid w:val="0037466C"/>
    <w:rsid w:val="003747D0"/>
    <w:rsid w:val="0038284A"/>
    <w:rsid w:val="00391AB8"/>
    <w:rsid w:val="003979C2"/>
    <w:rsid w:val="003B232C"/>
    <w:rsid w:val="003B3DB2"/>
    <w:rsid w:val="003B43CE"/>
    <w:rsid w:val="003B5B9A"/>
    <w:rsid w:val="003C6520"/>
    <w:rsid w:val="003D28DF"/>
    <w:rsid w:val="003D3995"/>
    <w:rsid w:val="003E46CA"/>
    <w:rsid w:val="003E4B51"/>
    <w:rsid w:val="003F3E23"/>
    <w:rsid w:val="003F5CDA"/>
    <w:rsid w:val="00420191"/>
    <w:rsid w:val="00430BE1"/>
    <w:rsid w:val="00436C40"/>
    <w:rsid w:val="004603EC"/>
    <w:rsid w:val="004616E3"/>
    <w:rsid w:val="00461ACA"/>
    <w:rsid w:val="00465E99"/>
    <w:rsid w:val="0046748A"/>
    <w:rsid w:val="00467FD7"/>
    <w:rsid w:val="00471696"/>
    <w:rsid w:val="00474349"/>
    <w:rsid w:val="00482A35"/>
    <w:rsid w:val="0048639B"/>
    <w:rsid w:val="00486AA2"/>
    <w:rsid w:val="00490942"/>
    <w:rsid w:val="00493FC6"/>
    <w:rsid w:val="004A4AD7"/>
    <w:rsid w:val="004B03BF"/>
    <w:rsid w:val="004C6EEA"/>
    <w:rsid w:val="004D764F"/>
    <w:rsid w:val="004D77D4"/>
    <w:rsid w:val="004E23B8"/>
    <w:rsid w:val="004E722A"/>
    <w:rsid w:val="004F0831"/>
    <w:rsid w:val="004F7717"/>
    <w:rsid w:val="005139DC"/>
    <w:rsid w:val="00514194"/>
    <w:rsid w:val="00526992"/>
    <w:rsid w:val="00536277"/>
    <w:rsid w:val="00540061"/>
    <w:rsid w:val="005451B1"/>
    <w:rsid w:val="00552A25"/>
    <w:rsid w:val="00552ED5"/>
    <w:rsid w:val="00554460"/>
    <w:rsid w:val="00554F61"/>
    <w:rsid w:val="005614D8"/>
    <w:rsid w:val="00564B74"/>
    <w:rsid w:val="00572D9D"/>
    <w:rsid w:val="00575C3D"/>
    <w:rsid w:val="00591453"/>
    <w:rsid w:val="005933D8"/>
    <w:rsid w:val="005935D4"/>
    <w:rsid w:val="005A12AD"/>
    <w:rsid w:val="005A4C0E"/>
    <w:rsid w:val="005A5B49"/>
    <w:rsid w:val="005B2332"/>
    <w:rsid w:val="005B2DD6"/>
    <w:rsid w:val="005D5B03"/>
    <w:rsid w:val="005D6086"/>
    <w:rsid w:val="005D6824"/>
    <w:rsid w:val="005E3203"/>
    <w:rsid w:val="005E456C"/>
    <w:rsid w:val="005E687B"/>
    <w:rsid w:val="005E68A0"/>
    <w:rsid w:val="005E7A8F"/>
    <w:rsid w:val="005F1BE5"/>
    <w:rsid w:val="006001E8"/>
    <w:rsid w:val="00601C86"/>
    <w:rsid w:val="006037B6"/>
    <w:rsid w:val="00611113"/>
    <w:rsid w:val="00617CEA"/>
    <w:rsid w:val="006237DB"/>
    <w:rsid w:val="00625EB7"/>
    <w:rsid w:val="0063001C"/>
    <w:rsid w:val="00632128"/>
    <w:rsid w:val="00635F97"/>
    <w:rsid w:val="006507C6"/>
    <w:rsid w:val="0065425E"/>
    <w:rsid w:val="00660668"/>
    <w:rsid w:val="00666B2E"/>
    <w:rsid w:val="00683648"/>
    <w:rsid w:val="00697115"/>
    <w:rsid w:val="006A07A4"/>
    <w:rsid w:val="006A1677"/>
    <w:rsid w:val="006A6919"/>
    <w:rsid w:val="006A691F"/>
    <w:rsid w:val="006B51E7"/>
    <w:rsid w:val="006B6EA6"/>
    <w:rsid w:val="006C47A3"/>
    <w:rsid w:val="006C6651"/>
    <w:rsid w:val="006D0DC8"/>
    <w:rsid w:val="006D5275"/>
    <w:rsid w:val="006D59AD"/>
    <w:rsid w:val="006D5BF9"/>
    <w:rsid w:val="006E3627"/>
    <w:rsid w:val="006E6327"/>
    <w:rsid w:val="006F1EE3"/>
    <w:rsid w:val="006F3A24"/>
    <w:rsid w:val="006F6D67"/>
    <w:rsid w:val="006F74B7"/>
    <w:rsid w:val="00700659"/>
    <w:rsid w:val="00704A97"/>
    <w:rsid w:val="00706E6E"/>
    <w:rsid w:val="00711DF9"/>
    <w:rsid w:val="00714EB6"/>
    <w:rsid w:val="007205FD"/>
    <w:rsid w:val="00721CE1"/>
    <w:rsid w:val="007244E3"/>
    <w:rsid w:val="007248A2"/>
    <w:rsid w:val="007300DA"/>
    <w:rsid w:val="00734457"/>
    <w:rsid w:val="00734D2E"/>
    <w:rsid w:val="00742222"/>
    <w:rsid w:val="00750E30"/>
    <w:rsid w:val="00770A8F"/>
    <w:rsid w:val="00772B8A"/>
    <w:rsid w:val="00773700"/>
    <w:rsid w:val="007B20BF"/>
    <w:rsid w:val="007B3536"/>
    <w:rsid w:val="007B4E09"/>
    <w:rsid w:val="007D00D5"/>
    <w:rsid w:val="007D1E2C"/>
    <w:rsid w:val="007D2E17"/>
    <w:rsid w:val="007D465E"/>
    <w:rsid w:val="007D55A6"/>
    <w:rsid w:val="007D6EC5"/>
    <w:rsid w:val="007E00CD"/>
    <w:rsid w:val="007E2EC6"/>
    <w:rsid w:val="007F2C70"/>
    <w:rsid w:val="007F5891"/>
    <w:rsid w:val="007F5999"/>
    <w:rsid w:val="00805021"/>
    <w:rsid w:val="00813722"/>
    <w:rsid w:val="00815377"/>
    <w:rsid w:val="00816E35"/>
    <w:rsid w:val="00817E56"/>
    <w:rsid w:val="00826BD1"/>
    <w:rsid w:val="0082774B"/>
    <w:rsid w:val="00834814"/>
    <w:rsid w:val="00847500"/>
    <w:rsid w:val="00850619"/>
    <w:rsid w:val="00854E8A"/>
    <w:rsid w:val="008577E3"/>
    <w:rsid w:val="00860762"/>
    <w:rsid w:val="0086363C"/>
    <w:rsid w:val="008646FA"/>
    <w:rsid w:val="00881DE4"/>
    <w:rsid w:val="00883D9B"/>
    <w:rsid w:val="008848FB"/>
    <w:rsid w:val="00891594"/>
    <w:rsid w:val="008970BB"/>
    <w:rsid w:val="008D32BC"/>
    <w:rsid w:val="008D484E"/>
    <w:rsid w:val="008D635A"/>
    <w:rsid w:val="008F0DFF"/>
    <w:rsid w:val="008F363F"/>
    <w:rsid w:val="0090505E"/>
    <w:rsid w:val="0091027F"/>
    <w:rsid w:val="00917EE1"/>
    <w:rsid w:val="00921A0A"/>
    <w:rsid w:val="00923C9C"/>
    <w:rsid w:val="0092787B"/>
    <w:rsid w:val="009370EB"/>
    <w:rsid w:val="00943875"/>
    <w:rsid w:val="0094472A"/>
    <w:rsid w:val="009537B0"/>
    <w:rsid w:val="00953A0E"/>
    <w:rsid w:val="00961570"/>
    <w:rsid w:val="009835B2"/>
    <w:rsid w:val="00984885"/>
    <w:rsid w:val="0098798B"/>
    <w:rsid w:val="00987FB1"/>
    <w:rsid w:val="009911F8"/>
    <w:rsid w:val="00996C82"/>
    <w:rsid w:val="009A1A11"/>
    <w:rsid w:val="009A1A32"/>
    <w:rsid w:val="009A46A8"/>
    <w:rsid w:val="009A6235"/>
    <w:rsid w:val="009A7C48"/>
    <w:rsid w:val="009B6CCC"/>
    <w:rsid w:val="009B7D51"/>
    <w:rsid w:val="009C152E"/>
    <w:rsid w:val="009C2655"/>
    <w:rsid w:val="009C31AB"/>
    <w:rsid w:val="009D2980"/>
    <w:rsid w:val="009D3C70"/>
    <w:rsid w:val="009E4E7A"/>
    <w:rsid w:val="009E57EF"/>
    <w:rsid w:val="009F16A6"/>
    <w:rsid w:val="009F203C"/>
    <w:rsid w:val="00A00620"/>
    <w:rsid w:val="00A05CA0"/>
    <w:rsid w:val="00A119F6"/>
    <w:rsid w:val="00A212DE"/>
    <w:rsid w:val="00A25B44"/>
    <w:rsid w:val="00A27B69"/>
    <w:rsid w:val="00A32355"/>
    <w:rsid w:val="00A32E29"/>
    <w:rsid w:val="00A32EAF"/>
    <w:rsid w:val="00A33BE7"/>
    <w:rsid w:val="00A33CEF"/>
    <w:rsid w:val="00A4226F"/>
    <w:rsid w:val="00A44CE7"/>
    <w:rsid w:val="00A455E0"/>
    <w:rsid w:val="00A45FE0"/>
    <w:rsid w:val="00A51D5B"/>
    <w:rsid w:val="00A5596D"/>
    <w:rsid w:val="00A60486"/>
    <w:rsid w:val="00A6080F"/>
    <w:rsid w:val="00A63F6B"/>
    <w:rsid w:val="00A6455E"/>
    <w:rsid w:val="00A7035D"/>
    <w:rsid w:val="00A71AE7"/>
    <w:rsid w:val="00A72467"/>
    <w:rsid w:val="00A728BA"/>
    <w:rsid w:val="00A73B98"/>
    <w:rsid w:val="00A81EAF"/>
    <w:rsid w:val="00A86012"/>
    <w:rsid w:val="00A867AA"/>
    <w:rsid w:val="00A9220A"/>
    <w:rsid w:val="00A94880"/>
    <w:rsid w:val="00A9685B"/>
    <w:rsid w:val="00AA0E5B"/>
    <w:rsid w:val="00AA29F9"/>
    <w:rsid w:val="00AB049B"/>
    <w:rsid w:val="00AB0CAE"/>
    <w:rsid w:val="00AB216C"/>
    <w:rsid w:val="00AC5AE2"/>
    <w:rsid w:val="00AC76DE"/>
    <w:rsid w:val="00AD2AE8"/>
    <w:rsid w:val="00AD4F7C"/>
    <w:rsid w:val="00AD53DE"/>
    <w:rsid w:val="00AE0925"/>
    <w:rsid w:val="00AE0FE1"/>
    <w:rsid w:val="00AE34BF"/>
    <w:rsid w:val="00AE4034"/>
    <w:rsid w:val="00AE6C79"/>
    <w:rsid w:val="00AF0D10"/>
    <w:rsid w:val="00B00103"/>
    <w:rsid w:val="00B04CF9"/>
    <w:rsid w:val="00B16311"/>
    <w:rsid w:val="00B227A1"/>
    <w:rsid w:val="00B3477F"/>
    <w:rsid w:val="00B42E54"/>
    <w:rsid w:val="00B45981"/>
    <w:rsid w:val="00B47F3C"/>
    <w:rsid w:val="00B50198"/>
    <w:rsid w:val="00B54DD5"/>
    <w:rsid w:val="00B55E47"/>
    <w:rsid w:val="00B56ED7"/>
    <w:rsid w:val="00B662B7"/>
    <w:rsid w:val="00B71957"/>
    <w:rsid w:val="00B725BE"/>
    <w:rsid w:val="00B776F1"/>
    <w:rsid w:val="00B810FD"/>
    <w:rsid w:val="00B82EFE"/>
    <w:rsid w:val="00B8684F"/>
    <w:rsid w:val="00B91D64"/>
    <w:rsid w:val="00B92371"/>
    <w:rsid w:val="00BA5A7C"/>
    <w:rsid w:val="00BA6B40"/>
    <w:rsid w:val="00BB25AA"/>
    <w:rsid w:val="00BB60F8"/>
    <w:rsid w:val="00BB7859"/>
    <w:rsid w:val="00BD2EF6"/>
    <w:rsid w:val="00BE3CD6"/>
    <w:rsid w:val="00BF2E85"/>
    <w:rsid w:val="00C00806"/>
    <w:rsid w:val="00C115CD"/>
    <w:rsid w:val="00C11732"/>
    <w:rsid w:val="00C16386"/>
    <w:rsid w:val="00C20630"/>
    <w:rsid w:val="00C24306"/>
    <w:rsid w:val="00C25BB0"/>
    <w:rsid w:val="00C3080D"/>
    <w:rsid w:val="00C30CE1"/>
    <w:rsid w:val="00C32C0A"/>
    <w:rsid w:val="00C33528"/>
    <w:rsid w:val="00C41766"/>
    <w:rsid w:val="00C44A91"/>
    <w:rsid w:val="00C569F1"/>
    <w:rsid w:val="00C6155E"/>
    <w:rsid w:val="00C6173A"/>
    <w:rsid w:val="00C72F28"/>
    <w:rsid w:val="00C73E1C"/>
    <w:rsid w:val="00C748CD"/>
    <w:rsid w:val="00C833A6"/>
    <w:rsid w:val="00CA0950"/>
    <w:rsid w:val="00CA2993"/>
    <w:rsid w:val="00CB1F43"/>
    <w:rsid w:val="00CB7FFD"/>
    <w:rsid w:val="00CC00E5"/>
    <w:rsid w:val="00CC16D4"/>
    <w:rsid w:val="00CC1FB3"/>
    <w:rsid w:val="00CC39D0"/>
    <w:rsid w:val="00CC3A2A"/>
    <w:rsid w:val="00CD073A"/>
    <w:rsid w:val="00CD1E48"/>
    <w:rsid w:val="00CD31C8"/>
    <w:rsid w:val="00CE253E"/>
    <w:rsid w:val="00CE53CD"/>
    <w:rsid w:val="00CE7249"/>
    <w:rsid w:val="00CF00B4"/>
    <w:rsid w:val="00D06725"/>
    <w:rsid w:val="00D12003"/>
    <w:rsid w:val="00D12202"/>
    <w:rsid w:val="00D153FF"/>
    <w:rsid w:val="00D172FD"/>
    <w:rsid w:val="00D23992"/>
    <w:rsid w:val="00D30A75"/>
    <w:rsid w:val="00D32B6C"/>
    <w:rsid w:val="00D42432"/>
    <w:rsid w:val="00D42927"/>
    <w:rsid w:val="00D43AD0"/>
    <w:rsid w:val="00D45158"/>
    <w:rsid w:val="00D465A6"/>
    <w:rsid w:val="00D50F5D"/>
    <w:rsid w:val="00D658FE"/>
    <w:rsid w:val="00D71781"/>
    <w:rsid w:val="00D73E5D"/>
    <w:rsid w:val="00D91C99"/>
    <w:rsid w:val="00DA1687"/>
    <w:rsid w:val="00DB44E7"/>
    <w:rsid w:val="00DB7F61"/>
    <w:rsid w:val="00DD2139"/>
    <w:rsid w:val="00DD5765"/>
    <w:rsid w:val="00DE5DFD"/>
    <w:rsid w:val="00E0443F"/>
    <w:rsid w:val="00E15A8B"/>
    <w:rsid w:val="00E212D5"/>
    <w:rsid w:val="00E259D7"/>
    <w:rsid w:val="00E271DD"/>
    <w:rsid w:val="00E27D3D"/>
    <w:rsid w:val="00E30957"/>
    <w:rsid w:val="00E32BA7"/>
    <w:rsid w:val="00E339CB"/>
    <w:rsid w:val="00E43734"/>
    <w:rsid w:val="00E4425E"/>
    <w:rsid w:val="00E4483B"/>
    <w:rsid w:val="00E52BBF"/>
    <w:rsid w:val="00E5371F"/>
    <w:rsid w:val="00E70DC3"/>
    <w:rsid w:val="00E73043"/>
    <w:rsid w:val="00E7635D"/>
    <w:rsid w:val="00E773ED"/>
    <w:rsid w:val="00E804E1"/>
    <w:rsid w:val="00E80814"/>
    <w:rsid w:val="00E836A9"/>
    <w:rsid w:val="00E84742"/>
    <w:rsid w:val="00E87449"/>
    <w:rsid w:val="00E903E6"/>
    <w:rsid w:val="00E958B5"/>
    <w:rsid w:val="00E97CE6"/>
    <w:rsid w:val="00EA4EF0"/>
    <w:rsid w:val="00EB3A60"/>
    <w:rsid w:val="00EB6867"/>
    <w:rsid w:val="00EC3F33"/>
    <w:rsid w:val="00EC5F6E"/>
    <w:rsid w:val="00EC6CB8"/>
    <w:rsid w:val="00ED0C82"/>
    <w:rsid w:val="00ED4695"/>
    <w:rsid w:val="00ED6722"/>
    <w:rsid w:val="00EE059F"/>
    <w:rsid w:val="00EE1D34"/>
    <w:rsid w:val="00EE2055"/>
    <w:rsid w:val="00EF12EF"/>
    <w:rsid w:val="00EF3BBD"/>
    <w:rsid w:val="00F0029D"/>
    <w:rsid w:val="00F005AD"/>
    <w:rsid w:val="00F07BEC"/>
    <w:rsid w:val="00F12E84"/>
    <w:rsid w:val="00F2269A"/>
    <w:rsid w:val="00F23586"/>
    <w:rsid w:val="00F25C78"/>
    <w:rsid w:val="00F357CB"/>
    <w:rsid w:val="00F4716E"/>
    <w:rsid w:val="00F50CB0"/>
    <w:rsid w:val="00F57597"/>
    <w:rsid w:val="00F6446C"/>
    <w:rsid w:val="00F65B67"/>
    <w:rsid w:val="00F751A7"/>
    <w:rsid w:val="00F7532E"/>
    <w:rsid w:val="00F77042"/>
    <w:rsid w:val="00F816C0"/>
    <w:rsid w:val="00F94B79"/>
    <w:rsid w:val="00FA7616"/>
    <w:rsid w:val="00FC1D1E"/>
    <w:rsid w:val="00FC28F7"/>
    <w:rsid w:val="00FC40AF"/>
    <w:rsid w:val="00FC6F7B"/>
    <w:rsid w:val="00FD2597"/>
    <w:rsid w:val="00FD3BE8"/>
    <w:rsid w:val="00FD51E0"/>
    <w:rsid w:val="00FE3884"/>
    <w:rsid w:val="00FE57F6"/>
    <w:rsid w:val="00FF3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6630D"/>
  <w15:docId w15:val="{40C1FB55-98E9-4BA7-BCF7-48AC5454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uiPriority w:val="9"/>
    <w:qFormat/>
    <w:rsid w:val="008D635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9F203C"/>
    <w:pPr>
      <w:keepNext/>
      <w:widowControl/>
      <w:spacing w:before="240" w:after="60"/>
      <w:outlineLvl w:val="1"/>
    </w:pPr>
    <w:rPr>
      <w:rFonts w:ascii="Cambria" w:hAnsi="Cambria" w:cs="Times New Roman"/>
      <w:b/>
      <w:bCs/>
      <w:i/>
      <w:iCs/>
      <w:color w:val="auto"/>
      <w:sz w:val="28"/>
      <w:szCs w:val="28"/>
      <w:lang w:val="x-none" w:eastAsia="x-none"/>
    </w:rPr>
  </w:style>
  <w:style w:type="paragraph" w:styleId="Heading5">
    <w:name w:val="heading 5"/>
    <w:basedOn w:val="Normal"/>
    <w:next w:val="Normal"/>
    <w:link w:val="Heading5Char"/>
    <w:uiPriority w:val="9"/>
    <w:qFormat/>
    <w:rsid w:val="00D153FF"/>
    <w:pPr>
      <w:spacing w:before="240" w:after="60"/>
      <w:outlineLvl w:val="4"/>
    </w:pPr>
    <w:rPr>
      <w:rFonts w:ascii="Arial"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locked/>
    <w:rPr>
      <w:rFonts w:ascii="Times New Roman" w:hAnsi="Times New Roman" w:cs="Times New Roman"/>
      <w:sz w:val="26"/>
      <w:szCs w:val="26"/>
      <w:u w:val="none"/>
    </w:rPr>
  </w:style>
  <w:style w:type="character" w:customStyle="1" w:styleId="Picturecaption">
    <w:name w:val="Picture caption_"/>
    <w:link w:val="Picturecaption0"/>
    <w:uiPriority w:val="99"/>
    <w:locked/>
    <w:rPr>
      <w:rFonts w:ascii="Times New Roman" w:hAnsi="Times New Roman" w:cs="Times New Roman"/>
      <w:b/>
      <w:bCs/>
      <w:sz w:val="26"/>
      <w:szCs w:val="26"/>
      <w:u w:val="none"/>
    </w:rPr>
  </w:style>
  <w:style w:type="character" w:customStyle="1" w:styleId="Bodytext3">
    <w:name w:val="Body text (3)_"/>
    <w:link w:val="Bodytext30"/>
    <w:uiPriority w:val="99"/>
    <w:locked/>
    <w:rPr>
      <w:rFonts w:ascii="Times New Roman" w:hAnsi="Times New Roman" w:cs="Times New Roman"/>
      <w:b/>
      <w:bCs/>
      <w:sz w:val="9"/>
      <w:szCs w:val="9"/>
      <w:u w:val="none"/>
    </w:rPr>
  </w:style>
  <w:style w:type="character" w:customStyle="1" w:styleId="Bodytext2">
    <w:name w:val="Body text (2)_"/>
    <w:link w:val="Bodytext20"/>
    <w:uiPriority w:val="99"/>
    <w:locked/>
    <w:rPr>
      <w:rFonts w:ascii="Times New Roman" w:hAnsi="Times New Roman" w:cs="Times New Roman"/>
      <w:sz w:val="20"/>
      <w:szCs w:val="20"/>
      <w:u w:val="none"/>
    </w:rPr>
  </w:style>
  <w:style w:type="character" w:customStyle="1" w:styleId="Heading10">
    <w:name w:val="Heading #1_"/>
    <w:link w:val="Heading11"/>
    <w:uiPriority w:val="99"/>
    <w:locked/>
    <w:rPr>
      <w:rFonts w:ascii="Times New Roman" w:hAnsi="Times New Roman" w:cs="Times New Roman"/>
      <w:b/>
      <w:bCs/>
      <w:sz w:val="26"/>
      <w:szCs w:val="26"/>
      <w:u w:val="none"/>
    </w:rPr>
  </w:style>
  <w:style w:type="paragraph" w:styleId="BodyText">
    <w:name w:val="Body Text"/>
    <w:basedOn w:val="Normal"/>
    <w:link w:val="BodyTextChar1"/>
    <w:uiPriority w:val="99"/>
    <w:qFormat/>
    <w:pPr>
      <w:shd w:val="clear" w:color="auto" w:fill="FFFFFF"/>
      <w:spacing w:after="40" w:line="257" w:lineRule="auto"/>
      <w:ind w:firstLine="400"/>
      <w:jc w:val="both"/>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color w:val="000000"/>
      <w:lang w:val="vi-VN" w:eastAsia="vi-VN"/>
    </w:rPr>
  </w:style>
  <w:style w:type="character" w:customStyle="1" w:styleId="BodyTextChar2">
    <w:name w:val="Body Text Char2"/>
    <w:uiPriority w:val="99"/>
    <w:semiHidden/>
    <w:rPr>
      <w:rFonts w:cs="Courier New"/>
      <w:color w:val="000000"/>
      <w:lang w:val="vi-VN" w:eastAsia="vi-VN"/>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customStyle="1" w:styleId="Bodytext30">
    <w:name w:val="Body text (3)"/>
    <w:basedOn w:val="Normal"/>
    <w:link w:val="Bodytext3"/>
    <w:uiPriority w:val="99"/>
    <w:pPr>
      <w:shd w:val="clear" w:color="auto" w:fill="FFFFFF"/>
      <w:jc w:val="both"/>
    </w:pPr>
    <w:rPr>
      <w:rFonts w:ascii="Times New Roman" w:hAnsi="Times New Roman" w:cs="Times New Roman"/>
      <w:b/>
      <w:bCs/>
      <w:color w:val="auto"/>
      <w:sz w:val="9"/>
      <w:szCs w:val="9"/>
      <w:lang w:val="x-none" w:eastAsia="x-none"/>
    </w:rPr>
  </w:style>
  <w:style w:type="paragraph" w:customStyle="1" w:styleId="Bodytext20">
    <w:name w:val="Body text (2)"/>
    <w:basedOn w:val="Normal"/>
    <w:link w:val="Bodytext2"/>
    <w:uiPriority w:val="99"/>
    <w:pPr>
      <w:shd w:val="clear" w:color="auto" w:fill="FFFFFF"/>
      <w:spacing w:line="257" w:lineRule="auto"/>
      <w:ind w:left="160"/>
    </w:pPr>
    <w:rPr>
      <w:rFonts w:ascii="Times New Roman" w:hAnsi="Times New Roman" w:cs="Times New Roman"/>
      <w:color w:val="auto"/>
      <w:sz w:val="20"/>
      <w:szCs w:val="20"/>
      <w:lang w:val="x-none" w:eastAsia="x-none"/>
    </w:rPr>
  </w:style>
  <w:style w:type="paragraph" w:customStyle="1" w:styleId="Heading11">
    <w:name w:val="Heading #1"/>
    <w:basedOn w:val="Normal"/>
    <w:link w:val="Heading10"/>
    <w:uiPriority w:val="99"/>
    <w:pPr>
      <w:shd w:val="clear" w:color="auto" w:fill="FFFFFF"/>
      <w:spacing w:after="40" w:line="254" w:lineRule="auto"/>
      <w:jc w:val="center"/>
      <w:outlineLvl w:val="0"/>
    </w:pPr>
    <w:rPr>
      <w:rFonts w:ascii="Times New Roman" w:hAnsi="Times New Roman" w:cs="Times New Roman"/>
      <w:b/>
      <w:bCs/>
      <w:color w:val="auto"/>
      <w:sz w:val="26"/>
      <w:szCs w:val="26"/>
      <w:lang w:val="x-none" w:eastAsia="x-none"/>
    </w:rPr>
  </w:style>
  <w:style w:type="table" w:styleId="TableGrid">
    <w:name w:val="Table Grid"/>
    <w:basedOn w:val="TableNormal"/>
    <w:uiPriority w:val="39"/>
    <w:rsid w:val="000A1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32BC"/>
    <w:pPr>
      <w:tabs>
        <w:tab w:val="center" w:pos="4680"/>
        <w:tab w:val="right" w:pos="9360"/>
      </w:tabs>
    </w:pPr>
    <w:rPr>
      <w:rFonts w:cs="Times New Roman"/>
      <w:sz w:val="20"/>
      <w:szCs w:val="20"/>
    </w:rPr>
  </w:style>
  <w:style w:type="character" w:customStyle="1" w:styleId="HeaderChar">
    <w:name w:val="Header Char"/>
    <w:link w:val="Header"/>
    <w:uiPriority w:val="99"/>
    <w:rsid w:val="008D32BC"/>
    <w:rPr>
      <w:color w:val="000000"/>
      <w:lang w:val="vi-VN" w:eastAsia="vi-VN"/>
    </w:rPr>
  </w:style>
  <w:style w:type="paragraph" w:styleId="Footer">
    <w:name w:val="footer"/>
    <w:basedOn w:val="Normal"/>
    <w:link w:val="FooterChar"/>
    <w:uiPriority w:val="99"/>
    <w:unhideWhenUsed/>
    <w:rsid w:val="008D32BC"/>
    <w:pPr>
      <w:tabs>
        <w:tab w:val="center" w:pos="4680"/>
        <w:tab w:val="right" w:pos="9360"/>
      </w:tabs>
    </w:pPr>
    <w:rPr>
      <w:rFonts w:cs="Times New Roman"/>
      <w:sz w:val="20"/>
      <w:szCs w:val="20"/>
    </w:rPr>
  </w:style>
  <w:style w:type="character" w:customStyle="1" w:styleId="FooterChar">
    <w:name w:val="Footer Char"/>
    <w:link w:val="Footer"/>
    <w:uiPriority w:val="99"/>
    <w:rsid w:val="008D32BC"/>
    <w:rPr>
      <w:color w:val="000000"/>
      <w:lang w:val="vi-VN" w:eastAsia="vi-VN"/>
    </w:rPr>
  </w:style>
  <w:style w:type="character" w:styleId="PageNumber">
    <w:name w:val="page number"/>
    <w:basedOn w:val="DefaultParagraphFont"/>
    <w:rsid w:val="00E30957"/>
  </w:style>
  <w:style w:type="character" w:customStyle="1" w:styleId="Heading2Char">
    <w:name w:val="Heading 2 Char"/>
    <w:link w:val="Heading2"/>
    <w:uiPriority w:val="9"/>
    <w:rsid w:val="009F203C"/>
    <w:rPr>
      <w:rFonts w:ascii="Cambria" w:hAnsi="Cambria" w:cs="Times New Roman"/>
      <w:b/>
      <w:bCs/>
      <w:i/>
      <w:iCs/>
      <w:sz w:val="28"/>
      <w:szCs w:val="28"/>
    </w:rPr>
  </w:style>
  <w:style w:type="paragraph" w:customStyle="1" w:styleId="1CharCharCharCharCharCharCharCharCharCharCharCharChar">
    <w:name w:val="1 Char Char Char Char Char Char Char Char Char Char Char Char Char"/>
    <w:basedOn w:val="DocumentMap"/>
    <w:autoRedefine/>
    <w:rsid w:val="009F203C"/>
    <w:pPr>
      <w:shd w:val="clear" w:color="auto" w:fill="000080"/>
      <w:jc w:val="both"/>
    </w:pPr>
    <w:rPr>
      <w:rFonts w:eastAsia="SimSun"/>
      <w:color w:val="auto"/>
      <w:kern w:val="2"/>
      <w:sz w:val="24"/>
      <w:szCs w:val="24"/>
      <w:lang w:val="en-US" w:eastAsia="zh-CN"/>
    </w:rPr>
  </w:style>
  <w:style w:type="paragraph" w:styleId="DocumentMap">
    <w:name w:val="Document Map"/>
    <w:basedOn w:val="Normal"/>
    <w:link w:val="DocumentMapChar"/>
    <w:uiPriority w:val="99"/>
    <w:semiHidden/>
    <w:unhideWhenUsed/>
    <w:rsid w:val="009F203C"/>
    <w:rPr>
      <w:rFonts w:ascii="Tahoma" w:hAnsi="Tahoma" w:cs="Times New Roman"/>
      <w:sz w:val="16"/>
      <w:szCs w:val="16"/>
    </w:rPr>
  </w:style>
  <w:style w:type="character" w:customStyle="1" w:styleId="DocumentMapChar">
    <w:name w:val="Document Map Char"/>
    <w:link w:val="DocumentMap"/>
    <w:uiPriority w:val="99"/>
    <w:semiHidden/>
    <w:rsid w:val="009F203C"/>
    <w:rPr>
      <w:rFonts w:ascii="Tahoma" w:hAnsi="Tahoma" w:cs="Tahoma"/>
      <w:color w:val="000000"/>
      <w:sz w:val="16"/>
      <w:szCs w:val="16"/>
      <w:lang w:val="vi-VN" w:eastAsia="vi-VN"/>
    </w:rPr>
  </w:style>
  <w:style w:type="paragraph" w:styleId="NormalWeb">
    <w:name w:val="Normal (Web)"/>
    <w:aliases w:val=" Char Char,Char Char,Normal (Web) Char,Char8 Char,Char8,webb, Char8 Char, Char8,Char Char Char Char Char Char Char Char Char Char Char Char Char Char Char,Char Char Char Char Char Char Char Char Char Char Char Char,Char Char Cha"/>
    <w:basedOn w:val="Normal"/>
    <w:link w:val="NormalWebChar1"/>
    <w:uiPriority w:val="99"/>
    <w:unhideWhenUsed/>
    <w:qFormat/>
    <w:rsid w:val="00036FCD"/>
    <w:pPr>
      <w:widowControl/>
      <w:spacing w:before="100" w:beforeAutospacing="1" w:after="100" w:afterAutospacing="1"/>
    </w:pPr>
    <w:rPr>
      <w:rFonts w:ascii="Times New Roman" w:hAnsi="Times New Roman" w:cs="Times New Roman"/>
      <w:color w:val="auto"/>
      <w:lang w:val="x-none" w:eastAsia="x-none"/>
    </w:rPr>
  </w:style>
  <w:style w:type="character" w:customStyle="1" w:styleId="NormalWebChar1">
    <w:name w:val="Normal (Web) Char1"/>
    <w:aliases w:val=" Char Char Char,Char Char Char,Normal (Web) Char Char,Char8 Char Char,Char8 Char1,webb Char, Char8 Char Char, Char8 Char1,Char Char Char Char Char Char Char Char Char Char Char Char Char Char Char Char,Char Char Cha Char"/>
    <w:link w:val="NormalWeb"/>
    <w:uiPriority w:val="99"/>
    <w:locked/>
    <w:rsid w:val="00036FCD"/>
    <w:rPr>
      <w:rFonts w:ascii="Times New Roman" w:hAnsi="Times New Roman" w:cs="Times New Roman"/>
      <w:sz w:val="24"/>
      <w:szCs w:val="24"/>
    </w:rPr>
  </w:style>
  <w:style w:type="paragraph" w:customStyle="1" w:styleId="CharCharChar1CharCharCharChar">
    <w:name w:val="Char Char Char1 Char Char Char Char"/>
    <w:basedOn w:val="Normal"/>
    <w:semiHidden/>
    <w:rsid w:val="007300DA"/>
    <w:pPr>
      <w:widowControl/>
      <w:spacing w:after="160" w:line="240" w:lineRule="exact"/>
    </w:pPr>
    <w:rPr>
      <w:rFonts w:ascii="Arial" w:hAnsi="Arial" w:cs="Arial"/>
      <w:color w:val="auto"/>
      <w:sz w:val="22"/>
      <w:szCs w:val="22"/>
      <w:lang w:val="en-US" w:eastAsia="en-US"/>
    </w:rPr>
  </w:style>
  <w:style w:type="character" w:customStyle="1" w:styleId="Heading5Char">
    <w:name w:val="Heading 5 Char"/>
    <w:basedOn w:val="DefaultParagraphFont"/>
    <w:link w:val="Heading5"/>
    <w:uiPriority w:val="9"/>
    <w:rsid w:val="00D153FF"/>
    <w:rPr>
      <w:rFonts w:ascii="Arial" w:eastAsia="Times New Roman" w:hAnsi="Arial" w:cs="Times New Roman"/>
      <w:b/>
      <w:bCs/>
      <w:i/>
      <w:iCs/>
      <w:color w:val="000000"/>
      <w:sz w:val="26"/>
      <w:szCs w:val="26"/>
    </w:rPr>
  </w:style>
  <w:style w:type="paragraph" w:styleId="ListParagraph">
    <w:name w:val="List Paragraph"/>
    <w:basedOn w:val="Normal"/>
    <w:qFormat/>
    <w:rsid w:val="008848FB"/>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qFormat/>
    <w:rsid w:val="00F25C78"/>
    <w:rPr>
      <w:b/>
      <w:bCs/>
    </w:rPr>
  </w:style>
  <w:style w:type="character" w:customStyle="1" w:styleId="CharChar4">
    <w:name w:val="Char Char4"/>
    <w:locked/>
    <w:rsid w:val="002F1DF9"/>
    <w:rPr>
      <w:sz w:val="26"/>
      <w:szCs w:val="26"/>
      <w:lang w:bidi="ar-SA"/>
    </w:rPr>
  </w:style>
  <w:style w:type="character" w:customStyle="1" w:styleId="CharChar6">
    <w:name w:val="Char Char6"/>
    <w:rsid w:val="002F1DF9"/>
    <w:rPr>
      <w:rFonts w:ascii="Cambria" w:hAnsi="Cambria" w:cs="Times New Roman" w:hint="default"/>
      <w:b/>
      <w:bCs/>
      <w:i/>
      <w:iCs/>
      <w:sz w:val="28"/>
      <w:szCs w:val="28"/>
    </w:rPr>
  </w:style>
  <w:style w:type="character" w:customStyle="1" w:styleId="Heading1Char">
    <w:name w:val="Heading 1 Char"/>
    <w:basedOn w:val="DefaultParagraphFont"/>
    <w:link w:val="Heading1"/>
    <w:uiPriority w:val="9"/>
    <w:rsid w:val="008D635A"/>
    <w:rPr>
      <w:rFonts w:asciiTheme="majorHAnsi" w:eastAsiaTheme="majorEastAsia" w:hAnsiTheme="majorHAnsi" w:cstheme="majorBidi"/>
      <w:b/>
      <w:bCs/>
      <w:color w:val="365F91" w:themeColor="accent1" w:themeShade="BF"/>
      <w:sz w:val="28"/>
      <w:szCs w:val="28"/>
      <w:lang w:val="vi-VN" w:eastAsia="vi-VN"/>
    </w:rPr>
  </w:style>
  <w:style w:type="paragraph" w:styleId="BodyTextIndent2">
    <w:name w:val="Body Text Indent 2"/>
    <w:basedOn w:val="Normal"/>
    <w:link w:val="BodyTextIndent2Char"/>
    <w:rsid w:val="00B725BE"/>
    <w:pPr>
      <w:widowControl/>
      <w:spacing w:after="120" w:line="480" w:lineRule="auto"/>
      <w:ind w:left="360"/>
    </w:pPr>
    <w:rPr>
      <w:rFonts w:ascii="Times New Roman" w:hAnsi="Times New Roman" w:cs="Times New Roman"/>
      <w:color w:val="auto"/>
      <w:sz w:val="28"/>
      <w:szCs w:val="28"/>
      <w:lang w:val="en-US" w:eastAsia="en-US"/>
    </w:rPr>
  </w:style>
  <w:style w:type="character" w:customStyle="1" w:styleId="BodyTextIndent2Char">
    <w:name w:val="Body Text Indent 2 Char"/>
    <w:basedOn w:val="DefaultParagraphFont"/>
    <w:link w:val="BodyTextIndent2"/>
    <w:rsid w:val="00B725BE"/>
    <w:rPr>
      <w:rFonts w:ascii="Times New Roman" w:hAnsi="Times New Roman" w:cs="Times New Roman"/>
      <w:sz w:val="28"/>
      <w:szCs w:val="28"/>
    </w:rPr>
  </w:style>
  <w:style w:type="character" w:customStyle="1" w:styleId="fontstyle01">
    <w:name w:val="fontstyle01"/>
    <w:rsid w:val="00B04CF9"/>
    <w:rPr>
      <w:rFonts w:ascii="TimesNewRomanPS-BoldMT" w:hAnsi="TimesNewRomanPS-BoldMT" w:hint="default"/>
      <w:b/>
      <w:bCs/>
      <w:i w:val="0"/>
      <w:iCs w:val="0"/>
      <w:color w:val="000000"/>
      <w:sz w:val="28"/>
      <w:szCs w:val="28"/>
    </w:rPr>
  </w:style>
  <w:style w:type="character" w:styleId="Hyperlink">
    <w:name w:val="Hyperlink"/>
    <w:uiPriority w:val="99"/>
    <w:unhideWhenUsed/>
    <w:rsid w:val="004616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632810">
      <w:bodyDiv w:val="1"/>
      <w:marLeft w:val="0"/>
      <w:marRight w:val="0"/>
      <w:marTop w:val="0"/>
      <w:marBottom w:val="0"/>
      <w:divBdr>
        <w:top w:val="none" w:sz="0" w:space="0" w:color="auto"/>
        <w:left w:val="none" w:sz="0" w:space="0" w:color="auto"/>
        <w:bottom w:val="none" w:sz="0" w:space="0" w:color="auto"/>
        <w:right w:val="none" w:sz="0" w:space="0" w:color="auto"/>
      </w:divBdr>
    </w:div>
    <w:div w:id="349184288">
      <w:bodyDiv w:val="1"/>
      <w:marLeft w:val="0"/>
      <w:marRight w:val="0"/>
      <w:marTop w:val="0"/>
      <w:marBottom w:val="0"/>
      <w:divBdr>
        <w:top w:val="none" w:sz="0" w:space="0" w:color="auto"/>
        <w:left w:val="none" w:sz="0" w:space="0" w:color="auto"/>
        <w:bottom w:val="none" w:sz="0" w:space="0" w:color="auto"/>
        <w:right w:val="none" w:sz="0" w:space="0" w:color="auto"/>
      </w:divBdr>
    </w:div>
    <w:div w:id="639579417">
      <w:bodyDiv w:val="1"/>
      <w:marLeft w:val="0"/>
      <w:marRight w:val="0"/>
      <w:marTop w:val="0"/>
      <w:marBottom w:val="0"/>
      <w:divBdr>
        <w:top w:val="none" w:sz="0" w:space="0" w:color="auto"/>
        <w:left w:val="none" w:sz="0" w:space="0" w:color="auto"/>
        <w:bottom w:val="none" w:sz="0" w:space="0" w:color="auto"/>
        <w:right w:val="none" w:sz="0" w:space="0" w:color="auto"/>
      </w:divBdr>
    </w:div>
    <w:div w:id="1413159593">
      <w:bodyDiv w:val="1"/>
      <w:marLeft w:val="0"/>
      <w:marRight w:val="0"/>
      <w:marTop w:val="0"/>
      <w:marBottom w:val="0"/>
      <w:divBdr>
        <w:top w:val="none" w:sz="0" w:space="0" w:color="auto"/>
        <w:left w:val="none" w:sz="0" w:space="0" w:color="auto"/>
        <w:bottom w:val="none" w:sz="0" w:space="0" w:color="auto"/>
        <w:right w:val="none" w:sz="0" w:space="0" w:color="auto"/>
      </w:divBdr>
    </w:div>
    <w:div w:id="1795099619">
      <w:bodyDiv w:val="1"/>
      <w:marLeft w:val="0"/>
      <w:marRight w:val="0"/>
      <w:marTop w:val="0"/>
      <w:marBottom w:val="0"/>
      <w:divBdr>
        <w:top w:val="none" w:sz="0" w:space="0" w:color="auto"/>
        <w:left w:val="none" w:sz="0" w:space="0" w:color="auto"/>
        <w:bottom w:val="none" w:sz="0" w:space="0" w:color="auto"/>
        <w:right w:val="none" w:sz="0" w:space="0" w:color="auto"/>
      </w:divBdr>
    </w:div>
    <w:div w:id="1926457466">
      <w:bodyDiv w:val="1"/>
      <w:marLeft w:val="0"/>
      <w:marRight w:val="0"/>
      <w:marTop w:val="0"/>
      <w:marBottom w:val="0"/>
      <w:divBdr>
        <w:top w:val="none" w:sz="0" w:space="0" w:color="auto"/>
        <w:left w:val="none" w:sz="0" w:space="0" w:color="auto"/>
        <w:bottom w:val="none" w:sz="0" w:space="0" w:color="auto"/>
        <w:right w:val="none" w:sz="0" w:space="0" w:color="auto"/>
      </w:divBdr>
    </w:div>
    <w:div w:id="209231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Thi-dua-Khen-thuong-2022-418232.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98-2023-ND-CP-huong-dan-Luat-Thi-dua-khen-thuong-594016.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A3AF06-2460-4627-8FD8-A9FA3E2660AC}"/>
</file>

<file path=customXml/itemProps2.xml><?xml version="1.0" encoding="utf-8"?>
<ds:datastoreItem xmlns:ds="http://schemas.openxmlformats.org/officeDocument/2006/customXml" ds:itemID="{2074A476-3770-415E-A758-84AE04417D2C}"/>
</file>

<file path=customXml/itemProps3.xml><?xml version="1.0" encoding="utf-8"?>
<ds:datastoreItem xmlns:ds="http://schemas.openxmlformats.org/officeDocument/2006/customXml" ds:itemID="{A566AC6E-8986-48A6-BA7F-8EE6E174C96E}"/>
</file>

<file path=docProps/app.xml><?xml version="1.0" encoding="utf-8"?>
<Properties xmlns="http://schemas.openxmlformats.org/officeDocument/2006/extended-properties" xmlns:vt="http://schemas.openxmlformats.org/officeDocument/2006/docPropsVTypes">
  <Template>Normal</Template>
  <TotalTime>2</TotalTime>
  <Pages>5</Pages>
  <Words>1934</Words>
  <Characters>11025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12934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Hang Nga Nguyen</dc:creator>
  <cp:lastModifiedBy>Administrator</cp:lastModifiedBy>
  <cp:revision>3</cp:revision>
  <cp:lastPrinted>2024-08-19T00:23:00Z</cp:lastPrinted>
  <dcterms:created xsi:type="dcterms:W3CDTF">2024-08-28T01:00:00Z</dcterms:created>
  <dcterms:modified xsi:type="dcterms:W3CDTF">2024-08-28T01:01:00Z</dcterms:modified>
</cp:coreProperties>
</file>