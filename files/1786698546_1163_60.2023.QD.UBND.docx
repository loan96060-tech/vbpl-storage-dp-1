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30" w:type="dxa"/>
        <w:jc w:val="center"/>
        <w:tblLayout w:type="fixed"/>
        <w:tblLook w:val="0000" w:firstRow="0" w:lastRow="0" w:firstColumn="0" w:lastColumn="0" w:noHBand="0" w:noVBand="0"/>
      </w:tblPr>
      <w:tblGrid>
        <w:gridCol w:w="3256"/>
        <w:gridCol w:w="5674"/>
      </w:tblGrid>
      <w:tr w:rsidR="00420D7F" w:rsidRPr="00420D7F" w14:paraId="54DFFAE5" w14:textId="77777777" w:rsidTr="00671051">
        <w:trPr>
          <w:jc w:val="center"/>
        </w:trPr>
        <w:tc>
          <w:tcPr>
            <w:tcW w:w="3256" w:type="dxa"/>
          </w:tcPr>
          <w:p w14:paraId="66D82FFB" w14:textId="77777777" w:rsidR="00DA2FD6" w:rsidRPr="00420D7F" w:rsidRDefault="00C81844" w:rsidP="00671051">
            <w:pPr>
              <w:pStyle w:val="PlainText"/>
              <w:jc w:val="center"/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</w:rPr>
            </w:pPr>
            <w:r w:rsidRPr="00420D7F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</w:rPr>
              <w:t>ỦY</w:t>
            </w:r>
            <w:r w:rsidR="00DA2FD6" w:rsidRPr="00420D7F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</w:rPr>
              <w:t xml:space="preserve"> BAN NHÂN DÂN</w:t>
            </w:r>
          </w:p>
          <w:p w14:paraId="0EB58EE5" w14:textId="32D629B4" w:rsidR="00DA2FD6" w:rsidRPr="00420D7F" w:rsidRDefault="004669CD" w:rsidP="00671051">
            <w:pPr>
              <w:pStyle w:val="PlainText"/>
              <w:jc w:val="center"/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</w:rPr>
            </w:pPr>
            <w:r w:rsidRPr="00420D7F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449B560" wp14:editId="2511E3B4">
                      <wp:simplePos x="0" y="0"/>
                      <wp:positionH relativeFrom="column">
                        <wp:posOffset>569653</wp:posOffset>
                      </wp:positionH>
                      <wp:positionV relativeFrom="paragraph">
                        <wp:posOffset>204470</wp:posOffset>
                      </wp:positionV>
                      <wp:extent cx="762000" cy="0"/>
                      <wp:effectExtent l="0" t="0" r="19050" b="19050"/>
                      <wp:wrapNone/>
                      <wp:docPr id="3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D07DD41" id="Line 20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85pt,16.1pt" to="104.8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"/>
                  </w:pict>
                </mc:Fallback>
              </mc:AlternateContent>
            </w:r>
            <w:r w:rsidR="00DA2FD6" w:rsidRPr="00420D7F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</w:rPr>
              <w:t>TỈNH KON</w:t>
            </w:r>
            <w:r w:rsidR="001B299F" w:rsidRPr="00420D7F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</w:rPr>
              <w:t xml:space="preserve"> </w:t>
            </w:r>
            <w:r w:rsidR="00DA2FD6" w:rsidRPr="00420D7F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</w:rPr>
              <w:t>TUM</w:t>
            </w:r>
          </w:p>
        </w:tc>
        <w:tc>
          <w:tcPr>
            <w:tcW w:w="5674" w:type="dxa"/>
          </w:tcPr>
          <w:p w14:paraId="6637B171" w14:textId="77777777" w:rsidR="00DA2FD6" w:rsidRPr="00420D7F" w:rsidRDefault="00C81844" w:rsidP="00671051">
            <w:pPr>
              <w:pStyle w:val="PlainText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20D7F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CỘNG HÒA</w:t>
            </w:r>
            <w:r w:rsidR="00C62F27" w:rsidRPr="00420D7F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XÃ HỘI CHỦ NGHĨA VIỆT</w:t>
            </w:r>
            <w:r w:rsidR="00DA2FD6" w:rsidRPr="00420D7F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NAM</w:t>
            </w:r>
          </w:p>
          <w:p w14:paraId="019F3C7B" w14:textId="77777777" w:rsidR="00DA2FD6" w:rsidRPr="00420D7F" w:rsidRDefault="00DA2FD6" w:rsidP="00671051">
            <w:pPr>
              <w:pStyle w:val="PlainText"/>
              <w:jc w:val="center"/>
              <w:rPr>
                <w:rFonts w:ascii="Times New Roman" w:hAnsi="Times New Roman"/>
                <w:i/>
                <w:color w:val="auto"/>
                <w:sz w:val="28"/>
                <w:szCs w:val="28"/>
              </w:rPr>
            </w:pPr>
            <w:r w:rsidRPr="00420D7F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Độc lập - Tự do - Hạnh phúc</w:t>
            </w:r>
          </w:p>
        </w:tc>
      </w:tr>
      <w:tr w:rsidR="00420D7F" w:rsidRPr="00420D7F" w14:paraId="5ACCF915" w14:textId="77777777" w:rsidTr="00671051">
        <w:trPr>
          <w:trHeight w:val="69"/>
          <w:jc w:val="center"/>
        </w:trPr>
        <w:tc>
          <w:tcPr>
            <w:tcW w:w="3256" w:type="dxa"/>
          </w:tcPr>
          <w:p w14:paraId="2FA91695" w14:textId="47DC0E21" w:rsidR="00DA2FD6" w:rsidRPr="00420D7F" w:rsidRDefault="00DA2FD6" w:rsidP="000D0578">
            <w:pPr>
              <w:pStyle w:val="PlainText"/>
              <w:spacing w:before="120"/>
              <w:jc w:val="center"/>
              <w:rPr>
                <w:rFonts w:ascii="Times New Roman" w:hAnsi="Times New Roman"/>
                <w:noProof/>
                <w:color w:val="auto"/>
                <w:sz w:val="28"/>
                <w:szCs w:val="28"/>
              </w:rPr>
            </w:pPr>
            <w:r w:rsidRPr="00420D7F">
              <w:rPr>
                <w:rFonts w:ascii="Times New Roman" w:hAnsi="Times New Roman"/>
                <w:noProof/>
                <w:color w:val="auto"/>
                <w:sz w:val="28"/>
                <w:szCs w:val="28"/>
              </w:rPr>
              <w:t>Số:</w:t>
            </w:r>
            <w:r w:rsidR="000D0578">
              <w:rPr>
                <w:rFonts w:ascii="Times New Roman" w:hAnsi="Times New Roman"/>
                <w:noProof/>
                <w:color w:val="auto"/>
                <w:sz w:val="28"/>
                <w:szCs w:val="28"/>
              </w:rPr>
              <w:t xml:space="preserve"> 60</w:t>
            </w:r>
            <w:r w:rsidRPr="00420D7F">
              <w:rPr>
                <w:rFonts w:ascii="Times New Roman" w:hAnsi="Times New Roman"/>
                <w:noProof/>
                <w:color w:val="auto"/>
                <w:sz w:val="28"/>
                <w:szCs w:val="28"/>
              </w:rPr>
              <w:t>/</w:t>
            </w:r>
            <w:r w:rsidR="00F953C0" w:rsidRPr="00420D7F">
              <w:rPr>
                <w:rFonts w:ascii="Times New Roman" w:hAnsi="Times New Roman"/>
                <w:noProof/>
                <w:color w:val="auto"/>
                <w:sz w:val="28"/>
                <w:szCs w:val="28"/>
              </w:rPr>
              <w:t>202</w:t>
            </w:r>
            <w:r w:rsidR="00F16D0F" w:rsidRPr="00420D7F">
              <w:rPr>
                <w:rFonts w:ascii="Times New Roman" w:hAnsi="Times New Roman"/>
                <w:noProof/>
                <w:color w:val="auto"/>
                <w:sz w:val="28"/>
                <w:szCs w:val="28"/>
              </w:rPr>
              <w:t>3</w:t>
            </w:r>
            <w:r w:rsidR="00F953C0" w:rsidRPr="00420D7F">
              <w:rPr>
                <w:rFonts w:ascii="Times New Roman" w:hAnsi="Times New Roman"/>
                <w:noProof/>
                <w:color w:val="auto"/>
                <w:sz w:val="28"/>
                <w:szCs w:val="28"/>
              </w:rPr>
              <w:t>/</w:t>
            </w:r>
            <w:r w:rsidRPr="00420D7F">
              <w:rPr>
                <w:rFonts w:ascii="Times New Roman" w:hAnsi="Times New Roman"/>
                <w:noProof/>
                <w:color w:val="auto"/>
                <w:sz w:val="28"/>
                <w:szCs w:val="28"/>
              </w:rPr>
              <w:t>QĐ-UBND</w:t>
            </w:r>
          </w:p>
        </w:tc>
        <w:tc>
          <w:tcPr>
            <w:tcW w:w="5674" w:type="dxa"/>
          </w:tcPr>
          <w:p w14:paraId="04D42CF2" w14:textId="3D849FF8" w:rsidR="00766DB9" w:rsidRPr="00420D7F" w:rsidRDefault="004669CD" w:rsidP="000D0578">
            <w:pPr>
              <w:pStyle w:val="PlainText"/>
              <w:spacing w:before="120"/>
              <w:jc w:val="center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420D7F">
              <w:rPr>
                <w:rFonts w:ascii="Times New Roman" w:hAnsi="Times New Roman"/>
                <w:b/>
                <w:noProof/>
                <w:color w:val="auto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449B239" wp14:editId="3444F01C">
                      <wp:simplePos x="0" y="0"/>
                      <wp:positionH relativeFrom="column">
                        <wp:posOffset>684010</wp:posOffset>
                      </wp:positionH>
                      <wp:positionV relativeFrom="paragraph">
                        <wp:posOffset>10795</wp:posOffset>
                      </wp:positionV>
                      <wp:extent cx="2093077" cy="0"/>
                      <wp:effectExtent l="0" t="0" r="21590" b="19050"/>
                      <wp:wrapNone/>
                      <wp:docPr id="2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307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EDE5DBB" id="Line 2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85pt,.85pt" to="218.6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"/>
                  </w:pict>
                </mc:Fallback>
              </mc:AlternateContent>
            </w:r>
            <w:r w:rsidR="00D717BD" w:rsidRPr="00420D7F">
              <w:rPr>
                <w:rFonts w:ascii="Times New Roman" w:hAnsi="Times New Roman"/>
                <w:i/>
                <w:color w:val="auto"/>
                <w:sz w:val="28"/>
                <w:szCs w:val="28"/>
              </w:rPr>
              <w:t xml:space="preserve">  </w:t>
            </w:r>
            <w:r w:rsidR="00DA2FD6" w:rsidRPr="00420D7F">
              <w:rPr>
                <w:rFonts w:ascii="Times New Roman" w:hAnsi="Times New Roman"/>
                <w:i/>
                <w:color w:val="auto"/>
                <w:sz w:val="28"/>
                <w:szCs w:val="28"/>
              </w:rPr>
              <w:t>Kon Tum, ngày</w:t>
            </w:r>
            <w:r w:rsidR="000D0578">
              <w:rPr>
                <w:rFonts w:ascii="Times New Roman" w:hAnsi="Times New Roman"/>
                <w:i/>
                <w:color w:val="auto"/>
                <w:sz w:val="28"/>
                <w:szCs w:val="28"/>
              </w:rPr>
              <w:t xml:space="preserve"> 09</w:t>
            </w:r>
            <w:r w:rsidR="00671051" w:rsidRPr="00420D7F">
              <w:rPr>
                <w:rFonts w:ascii="Times New Roman" w:hAnsi="Times New Roman"/>
                <w:i/>
                <w:color w:val="auto"/>
                <w:sz w:val="28"/>
                <w:szCs w:val="28"/>
              </w:rPr>
              <w:t xml:space="preserve"> </w:t>
            </w:r>
            <w:r w:rsidR="00DA2FD6" w:rsidRPr="00420D7F">
              <w:rPr>
                <w:rFonts w:ascii="Times New Roman" w:hAnsi="Times New Roman"/>
                <w:i/>
                <w:color w:val="auto"/>
                <w:sz w:val="28"/>
                <w:szCs w:val="28"/>
              </w:rPr>
              <w:t>tháng</w:t>
            </w:r>
            <w:r w:rsidR="000D0578">
              <w:rPr>
                <w:rFonts w:ascii="Times New Roman" w:hAnsi="Times New Roman"/>
                <w:i/>
                <w:color w:val="auto"/>
                <w:sz w:val="28"/>
                <w:szCs w:val="28"/>
              </w:rPr>
              <w:t xml:space="preserve"> 11</w:t>
            </w:r>
            <w:r w:rsidR="00166C1B" w:rsidRPr="00420D7F">
              <w:rPr>
                <w:rFonts w:ascii="Times New Roman" w:hAnsi="Times New Roman"/>
                <w:i/>
                <w:color w:val="auto"/>
                <w:sz w:val="28"/>
                <w:szCs w:val="28"/>
              </w:rPr>
              <w:t xml:space="preserve"> </w:t>
            </w:r>
            <w:r w:rsidR="00DA2FD6" w:rsidRPr="00420D7F">
              <w:rPr>
                <w:rFonts w:ascii="Times New Roman" w:hAnsi="Times New Roman"/>
                <w:i/>
                <w:color w:val="auto"/>
                <w:sz w:val="28"/>
                <w:szCs w:val="28"/>
              </w:rPr>
              <w:t xml:space="preserve">năm </w:t>
            </w:r>
            <w:r w:rsidR="00F16D0F" w:rsidRPr="00420D7F">
              <w:rPr>
                <w:rFonts w:ascii="Times New Roman" w:hAnsi="Times New Roman"/>
                <w:i/>
                <w:color w:val="auto"/>
                <w:sz w:val="28"/>
                <w:szCs w:val="28"/>
              </w:rPr>
              <w:t>2023</w:t>
            </w:r>
          </w:p>
        </w:tc>
      </w:tr>
    </w:tbl>
    <w:p w14:paraId="047C8B2D" w14:textId="5E2B5254" w:rsidR="00F872B7" w:rsidRPr="00420D7F" w:rsidRDefault="00F872B7" w:rsidP="00F16D0F">
      <w:pPr>
        <w:rPr>
          <w:rFonts w:ascii="Times New Roman" w:hAnsi="Times New Roman"/>
          <w:sz w:val="4"/>
          <w:szCs w:val="28"/>
        </w:rPr>
      </w:pPr>
    </w:p>
    <w:p w14:paraId="38F3EA15" w14:textId="58BC073C" w:rsidR="004A1957" w:rsidRPr="00420D7F" w:rsidRDefault="004A1957" w:rsidP="00B163EE">
      <w:pPr>
        <w:jc w:val="center"/>
        <w:rPr>
          <w:sz w:val="28"/>
          <w:szCs w:val="28"/>
        </w:rPr>
      </w:pPr>
    </w:p>
    <w:p w14:paraId="406E6509" w14:textId="77777777" w:rsidR="007D5B2F" w:rsidRPr="00420D7F" w:rsidRDefault="007D5B2F" w:rsidP="00B163EE">
      <w:pPr>
        <w:jc w:val="center"/>
        <w:rPr>
          <w:vanish/>
          <w:sz w:val="28"/>
          <w:szCs w:val="28"/>
        </w:rPr>
      </w:pPr>
    </w:p>
    <w:p w14:paraId="0067EBF8" w14:textId="77777777" w:rsidR="00DA2FD6" w:rsidRPr="00420D7F" w:rsidRDefault="00DA2FD6" w:rsidP="00B163EE">
      <w:pPr>
        <w:jc w:val="center"/>
        <w:rPr>
          <w:rFonts w:ascii="Times New Roman" w:hAnsi="Times New Roman"/>
          <w:b/>
          <w:sz w:val="28"/>
          <w:szCs w:val="28"/>
        </w:rPr>
      </w:pPr>
      <w:r w:rsidRPr="00420D7F">
        <w:rPr>
          <w:rFonts w:ascii="Times New Roman" w:hAnsi="Times New Roman"/>
          <w:b/>
          <w:sz w:val="28"/>
          <w:szCs w:val="28"/>
        </w:rPr>
        <w:t>QUYẾT ĐỊNH</w:t>
      </w:r>
    </w:p>
    <w:p w14:paraId="2DD42F62" w14:textId="61076E46" w:rsidR="004A1957" w:rsidRPr="00420D7F" w:rsidRDefault="00F16D0F" w:rsidP="004A1957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420D7F">
        <w:rPr>
          <w:rFonts w:ascii="Times New Roman" w:hAnsi="Times New Roman"/>
          <w:b/>
          <w:bCs/>
          <w:sz w:val="28"/>
          <w:szCs w:val="28"/>
        </w:rPr>
        <w:t>Ban hành</w:t>
      </w:r>
      <w:r w:rsidR="004A1957" w:rsidRPr="00420D7F">
        <w:rPr>
          <w:rFonts w:ascii="Times New Roman" w:hAnsi="Times New Roman"/>
          <w:b/>
          <w:bCs/>
          <w:sz w:val="28"/>
          <w:szCs w:val="28"/>
        </w:rPr>
        <w:t xml:space="preserve"> tiêu chuẩn, định mức sử dụng máy móc, thiết bị </w:t>
      </w:r>
    </w:p>
    <w:p w14:paraId="0CAB3DF0" w14:textId="751E70A2" w:rsidR="004A1957" w:rsidRPr="00420D7F" w:rsidRDefault="004A1957" w:rsidP="00F16D0F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420D7F">
        <w:rPr>
          <w:rFonts w:ascii="Times New Roman" w:hAnsi="Times New Roman"/>
          <w:b/>
          <w:bCs/>
          <w:sz w:val="28"/>
          <w:szCs w:val="28"/>
        </w:rPr>
        <w:t xml:space="preserve">chuyên dùng thuộc lĩnh vực y tế của tỉnh Kon Tum </w:t>
      </w:r>
    </w:p>
    <w:p w14:paraId="2073D9F6" w14:textId="77777777" w:rsidR="004A1957" w:rsidRPr="00420D7F" w:rsidRDefault="004A1957" w:rsidP="004A1957">
      <w:pPr>
        <w:spacing w:before="120"/>
        <w:jc w:val="center"/>
        <w:rPr>
          <w:rFonts w:ascii="Times New Roman" w:hAnsi="Times New Roman"/>
          <w:b/>
          <w:sz w:val="28"/>
          <w:szCs w:val="28"/>
        </w:rPr>
      </w:pPr>
      <w:r w:rsidRPr="00420D7F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21D0D01" wp14:editId="32E517A6">
                <wp:simplePos x="0" y="0"/>
                <wp:positionH relativeFrom="column">
                  <wp:posOffset>2426970</wp:posOffset>
                </wp:positionH>
                <wp:positionV relativeFrom="paragraph">
                  <wp:posOffset>39947</wp:posOffset>
                </wp:positionV>
                <wp:extent cx="977900" cy="0"/>
                <wp:effectExtent l="0" t="0" r="31750" b="19050"/>
                <wp:wrapNone/>
                <wp:docPr id="1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7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A31D131" id="Line 22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1pt,3.15pt" to="268.1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"/>
            </w:pict>
          </mc:Fallback>
        </mc:AlternateContent>
      </w:r>
    </w:p>
    <w:p w14:paraId="177D6792" w14:textId="77777777" w:rsidR="00DA2FD6" w:rsidRPr="00420D7F" w:rsidRDefault="005B3188" w:rsidP="00420D7F">
      <w:pPr>
        <w:pStyle w:val="PlainText"/>
        <w:widowControl w:val="0"/>
        <w:spacing w:before="120" w:after="120"/>
        <w:jc w:val="center"/>
        <w:rPr>
          <w:rFonts w:ascii="Times New Roman" w:hAnsi="Times New Roman"/>
          <w:b/>
          <w:color w:val="auto"/>
          <w:sz w:val="28"/>
          <w:szCs w:val="28"/>
        </w:rPr>
      </w:pPr>
      <w:r w:rsidRPr="00420D7F">
        <w:rPr>
          <w:rFonts w:ascii="Times New Roman" w:hAnsi="Times New Roman"/>
          <w:b/>
          <w:color w:val="auto"/>
          <w:sz w:val="28"/>
          <w:szCs w:val="28"/>
        </w:rPr>
        <w:t>ỦY</w:t>
      </w:r>
      <w:r w:rsidR="00DA2FD6" w:rsidRPr="00420D7F">
        <w:rPr>
          <w:rFonts w:ascii="Times New Roman" w:hAnsi="Times New Roman"/>
          <w:b/>
          <w:color w:val="auto"/>
          <w:sz w:val="28"/>
          <w:szCs w:val="28"/>
        </w:rPr>
        <w:t xml:space="preserve"> BAN NHÂN DÂN TỈNH KON TUM</w:t>
      </w:r>
    </w:p>
    <w:p w14:paraId="40FAFE2B" w14:textId="77777777" w:rsidR="00421463" w:rsidRPr="00420D7F" w:rsidRDefault="00421463" w:rsidP="00420D7F">
      <w:pPr>
        <w:pStyle w:val="BodyTextIndent"/>
        <w:spacing w:before="120" w:after="120"/>
        <w:rPr>
          <w:rFonts w:ascii="Times New Roman" w:hAnsi="Times New Roman"/>
          <w:i/>
          <w:iCs/>
          <w:szCs w:val="28"/>
        </w:rPr>
      </w:pPr>
      <w:r w:rsidRPr="00420D7F">
        <w:rPr>
          <w:rFonts w:ascii="Times New Roman" w:hAnsi="Times New Roman"/>
          <w:i/>
          <w:iCs/>
          <w:szCs w:val="28"/>
        </w:rPr>
        <w:t>Căn cứ Luật Tổ chức chính quyền địa phương ngày 19 tháng 6 năm 2015; Luật sửa đổi, bổ sung một số điều của Luật Tổ chức Chính phủ và Luật Tổ chức chính quyền địa phương ngày 19 tháng 6  năm 2019;</w:t>
      </w:r>
    </w:p>
    <w:p w14:paraId="77F57EF3" w14:textId="77777777" w:rsidR="001B6D13" w:rsidRPr="00420D7F" w:rsidRDefault="001B6D13" w:rsidP="00420D7F">
      <w:pPr>
        <w:shd w:val="clear" w:color="auto" w:fill="FFFFFF"/>
        <w:spacing w:before="120" w:after="120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 w:rsidRPr="00420D7F">
        <w:rPr>
          <w:rFonts w:ascii="Times New Roman" w:hAnsi="Times New Roman"/>
          <w:i/>
          <w:iCs/>
          <w:sz w:val="28"/>
          <w:szCs w:val="28"/>
        </w:rPr>
        <w:t>Căn cứ Luật Ban hành văn bản quy phạm pháp luật ngày 22 tháng 6 năm 2015; Luật Sửa đổi, bổ sung một số điều của Luật Ban hành văn bản quy phạm pháp luật ngày 18 tháng 6 năm 2020</w:t>
      </w:r>
      <w:r w:rsidR="00507146" w:rsidRPr="00420D7F">
        <w:rPr>
          <w:rFonts w:ascii="Times New Roman" w:hAnsi="Times New Roman"/>
          <w:i/>
          <w:iCs/>
          <w:sz w:val="28"/>
          <w:szCs w:val="28"/>
        </w:rPr>
        <w:t>;</w:t>
      </w:r>
    </w:p>
    <w:p w14:paraId="20142D7C" w14:textId="77777777" w:rsidR="00F953C0" w:rsidRPr="00420D7F" w:rsidRDefault="004D460C" w:rsidP="00420D7F">
      <w:pPr>
        <w:shd w:val="clear" w:color="auto" w:fill="FFFFFF"/>
        <w:spacing w:before="120" w:after="120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 w:rsidRPr="00420D7F">
        <w:rPr>
          <w:rFonts w:ascii="Times New Roman" w:hAnsi="Times New Roman"/>
          <w:i/>
          <w:iCs/>
          <w:sz w:val="28"/>
          <w:szCs w:val="28"/>
        </w:rPr>
        <w:t>Căn cứ Luật Quản lý, sử dụng tài sản công ngày 21 tháng 6 năm 2017</w:t>
      </w:r>
      <w:r w:rsidR="00F953C0" w:rsidRPr="00420D7F">
        <w:rPr>
          <w:rFonts w:ascii="Times New Roman" w:hAnsi="Times New Roman"/>
          <w:i/>
          <w:iCs/>
          <w:sz w:val="28"/>
          <w:szCs w:val="28"/>
        </w:rPr>
        <w:t>;</w:t>
      </w:r>
    </w:p>
    <w:p w14:paraId="717A80AB" w14:textId="4A3D088D" w:rsidR="00891B35" w:rsidRPr="00420D7F" w:rsidRDefault="00891B35" w:rsidP="00420D7F">
      <w:pPr>
        <w:shd w:val="clear" w:color="auto" w:fill="FFFFFF"/>
        <w:spacing w:before="120" w:after="120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 w:rsidRPr="00420D7F">
        <w:rPr>
          <w:rFonts w:ascii="Times New Roman" w:hAnsi="Times New Roman"/>
          <w:i/>
          <w:iCs/>
          <w:sz w:val="28"/>
          <w:szCs w:val="28"/>
        </w:rPr>
        <w:t>Căn cứ Nghị định số 151/2017/NĐ-CP ngày 26 tháng 12 năm 2017 của Chính phủ quy định chi tiết một số điều của Luật Quản lý, sử dụng tài sản công</w:t>
      </w:r>
    </w:p>
    <w:p w14:paraId="4121B59B" w14:textId="56AE22D1" w:rsidR="00F953C0" w:rsidRPr="00420D7F" w:rsidRDefault="00F953C0" w:rsidP="00420D7F">
      <w:pPr>
        <w:shd w:val="clear" w:color="auto" w:fill="FFFFFF"/>
        <w:spacing w:before="120" w:after="120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 w:rsidRPr="00420D7F">
        <w:rPr>
          <w:rFonts w:ascii="Times New Roman" w:hAnsi="Times New Roman"/>
          <w:i/>
          <w:iCs/>
          <w:sz w:val="28"/>
          <w:szCs w:val="28"/>
        </w:rPr>
        <w:t>Căn cứ Quyết định số </w:t>
      </w:r>
      <w:hyperlink r:id="rId8" w:tgtFrame="_blank" w:tooltip="Quyết định 50/2017/QĐ-TTg" w:history="1">
        <w:r w:rsidRPr="00420D7F">
          <w:rPr>
            <w:rFonts w:ascii="Times New Roman" w:hAnsi="Times New Roman"/>
            <w:i/>
            <w:iCs/>
            <w:sz w:val="28"/>
            <w:szCs w:val="28"/>
          </w:rPr>
          <w:t>50/2017/QĐ-TTg</w:t>
        </w:r>
      </w:hyperlink>
      <w:r w:rsidRPr="00420D7F">
        <w:rPr>
          <w:rFonts w:ascii="Times New Roman" w:hAnsi="Times New Roman"/>
          <w:i/>
          <w:iCs/>
          <w:sz w:val="28"/>
          <w:szCs w:val="28"/>
        </w:rPr>
        <w:t> ngày 31 tháng 12 năm 2017 của Thủ tướng Chính phủ quy định tiêu chuẩn, định mức, sử dụng máy móc thiết bị;</w:t>
      </w:r>
    </w:p>
    <w:p w14:paraId="4540C0B1" w14:textId="283B6FE5" w:rsidR="00F953C0" w:rsidRPr="00420D7F" w:rsidRDefault="00F953C0" w:rsidP="00420D7F">
      <w:pPr>
        <w:shd w:val="clear" w:color="auto" w:fill="FFFFFF"/>
        <w:spacing w:before="120" w:after="120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 w:rsidRPr="00420D7F">
        <w:rPr>
          <w:rFonts w:ascii="Times New Roman" w:hAnsi="Times New Roman"/>
          <w:i/>
          <w:iCs/>
          <w:sz w:val="28"/>
          <w:szCs w:val="28"/>
        </w:rPr>
        <w:t>Căn cứ Thông tư số 08/2019/TT-BYT ngày 31 tháng 5 năm 2019 của Bộ trưởng Bộ Y tế hướng dẫn tiêu chuẩn, định mức sử dụng máy móc, thiết bị chuyên dùng thuộc lĩnh vực y tế</w:t>
      </w:r>
      <w:r w:rsidR="00FF154B" w:rsidRPr="00420D7F">
        <w:rPr>
          <w:rFonts w:ascii="Times New Roman" w:hAnsi="Times New Roman"/>
          <w:i/>
          <w:iCs/>
          <w:sz w:val="28"/>
          <w:szCs w:val="28"/>
        </w:rPr>
        <w:t xml:space="preserve">; </w:t>
      </w:r>
    </w:p>
    <w:p w14:paraId="602D27C8" w14:textId="64935584" w:rsidR="001B6D13" w:rsidRPr="00420D7F" w:rsidRDefault="001B6D13" w:rsidP="00420D7F">
      <w:pPr>
        <w:shd w:val="clear" w:color="auto" w:fill="FFFFFF"/>
        <w:spacing w:before="120" w:after="120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 w:rsidRPr="00420D7F">
        <w:rPr>
          <w:rFonts w:ascii="Times New Roman" w:hAnsi="Times New Roman"/>
          <w:i/>
          <w:iCs/>
          <w:sz w:val="28"/>
          <w:szCs w:val="28"/>
        </w:rPr>
        <w:t xml:space="preserve">Thực hiện </w:t>
      </w:r>
      <w:r w:rsidR="00190A3D" w:rsidRPr="00420D7F">
        <w:rPr>
          <w:rFonts w:ascii="Times New Roman" w:hAnsi="Times New Roman"/>
          <w:i/>
          <w:iCs/>
          <w:sz w:val="28"/>
          <w:szCs w:val="28"/>
        </w:rPr>
        <w:t>Thông báo số</w:t>
      </w:r>
      <w:r w:rsidR="002C5B00" w:rsidRPr="00420D7F">
        <w:rPr>
          <w:rFonts w:ascii="Times New Roman" w:hAnsi="Times New Roman"/>
          <w:i/>
          <w:iCs/>
          <w:sz w:val="28"/>
          <w:szCs w:val="28"/>
        </w:rPr>
        <w:t xml:space="preserve"> 29/</w:t>
      </w:r>
      <w:r w:rsidR="00190A3D" w:rsidRPr="00420D7F">
        <w:rPr>
          <w:rFonts w:ascii="Times New Roman" w:hAnsi="Times New Roman"/>
          <w:i/>
          <w:iCs/>
          <w:sz w:val="28"/>
          <w:szCs w:val="28"/>
        </w:rPr>
        <w:t xml:space="preserve">TB-TTHĐND ngày </w:t>
      </w:r>
      <w:r w:rsidR="002C5B00" w:rsidRPr="00420D7F">
        <w:rPr>
          <w:rFonts w:ascii="Times New Roman" w:hAnsi="Times New Roman"/>
          <w:i/>
          <w:iCs/>
          <w:sz w:val="28"/>
          <w:szCs w:val="28"/>
        </w:rPr>
        <w:t xml:space="preserve">25 </w:t>
      </w:r>
      <w:r w:rsidR="00190A3D" w:rsidRPr="00420D7F">
        <w:rPr>
          <w:rFonts w:ascii="Times New Roman" w:hAnsi="Times New Roman"/>
          <w:i/>
          <w:iCs/>
          <w:sz w:val="28"/>
          <w:szCs w:val="28"/>
        </w:rPr>
        <w:t>tháng</w:t>
      </w:r>
      <w:r w:rsidR="00F16D0F" w:rsidRPr="00420D7F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2C5B00" w:rsidRPr="00420D7F">
        <w:rPr>
          <w:rFonts w:ascii="Times New Roman" w:hAnsi="Times New Roman"/>
          <w:i/>
          <w:iCs/>
          <w:sz w:val="28"/>
          <w:szCs w:val="28"/>
        </w:rPr>
        <w:t xml:space="preserve">8 </w:t>
      </w:r>
      <w:r w:rsidR="00190A3D" w:rsidRPr="00420D7F">
        <w:rPr>
          <w:rFonts w:ascii="Times New Roman" w:hAnsi="Times New Roman"/>
          <w:i/>
          <w:iCs/>
          <w:sz w:val="28"/>
          <w:szCs w:val="28"/>
        </w:rPr>
        <w:t>năm 202</w:t>
      </w:r>
      <w:r w:rsidR="00F16D0F" w:rsidRPr="00420D7F">
        <w:rPr>
          <w:rFonts w:ascii="Times New Roman" w:hAnsi="Times New Roman"/>
          <w:i/>
          <w:iCs/>
          <w:sz w:val="28"/>
          <w:szCs w:val="28"/>
        </w:rPr>
        <w:t>3</w:t>
      </w:r>
      <w:r w:rsidR="00190A3D" w:rsidRPr="00420D7F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420D7F">
        <w:rPr>
          <w:rFonts w:ascii="Times New Roman" w:hAnsi="Times New Roman"/>
          <w:i/>
          <w:iCs/>
          <w:sz w:val="28"/>
          <w:szCs w:val="28"/>
        </w:rPr>
        <w:t xml:space="preserve">của Thường trực Hội đồng nhân dân tỉnh về  </w:t>
      </w:r>
      <w:r w:rsidR="00420D7F" w:rsidRPr="00420D7F">
        <w:rPr>
          <w:rFonts w:ascii="Times New Roman" w:hAnsi="Times New Roman"/>
          <w:i/>
          <w:sz w:val="28"/>
          <w:szCs w:val="28"/>
          <w:shd w:val="clear" w:color="auto" w:fill="FFFFFF"/>
        </w:rPr>
        <w:t>k</w:t>
      </w:r>
      <w:r w:rsidR="004A1957" w:rsidRPr="00420D7F">
        <w:rPr>
          <w:rFonts w:ascii="Times New Roman" w:hAnsi="Times New Roman"/>
          <w:i/>
          <w:sz w:val="28"/>
          <w:szCs w:val="28"/>
          <w:shd w:val="clear" w:color="auto" w:fill="FFFFFF"/>
        </w:rPr>
        <w:t xml:space="preserve">ết luận của Thường trực Hội đồng nhân dân tỉnh </w:t>
      </w:r>
      <w:r w:rsidR="002C5B00" w:rsidRPr="00420D7F">
        <w:rPr>
          <w:rFonts w:ascii="Times New Roman" w:hAnsi="Times New Roman"/>
          <w:i/>
          <w:sz w:val="28"/>
          <w:szCs w:val="28"/>
          <w:shd w:val="clear" w:color="auto" w:fill="FFFFFF"/>
        </w:rPr>
        <w:t>tại phiên họp giao ban ngày 24 tháng 8 năm 2023</w:t>
      </w:r>
      <w:r w:rsidRPr="00420D7F">
        <w:rPr>
          <w:rFonts w:ascii="Times New Roman" w:hAnsi="Times New Roman"/>
          <w:i/>
          <w:iCs/>
          <w:sz w:val="28"/>
          <w:szCs w:val="28"/>
        </w:rPr>
        <w:t xml:space="preserve">; </w:t>
      </w:r>
    </w:p>
    <w:p w14:paraId="3F5C098F" w14:textId="5DE3E0B3" w:rsidR="001B6D13" w:rsidRPr="00420D7F" w:rsidRDefault="001B6D13" w:rsidP="00420D7F">
      <w:pPr>
        <w:shd w:val="clear" w:color="auto" w:fill="FFFFFF"/>
        <w:spacing w:before="120" w:after="120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 w:rsidRPr="00420D7F">
        <w:rPr>
          <w:rFonts w:ascii="Times New Roman" w:hAnsi="Times New Roman"/>
          <w:i/>
          <w:iCs/>
          <w:sz w:val="28"/>
          <w:szCs w:val="28"/>
        </w:rPr>
        <w:t>Theo đề nghị của Giám đốc Sở Y tế tại Tờ trình số</w:t>
      </w:r>
      <w:r w:rsidR="00F16D0F" w:rsidRPr="00420D7F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B8480C">
        <w:rPr>
          <w:rFonts w:ascii="Times New Roman" w:hAnsi="Times New Roman"/>
          <w:i/>
          <w:iCs/>
          <w:sz w:val="28"/>
          <w:szCs w:val="28"/>
        </w:rPr>
        <w:t>3609</w:t>
      </w:r>
      <w:r w:rsidRPr="00420D7F">
        <w:rPr>
          <w:rFonts w:ascii="Times New Roman" w:hAnsi="Times New Roman"/>
          <w:i/>
          <w:iCs/>
          <w:sz w:val="28"/>
          <w:szCs w:val="28"/>
        </w:rPr>
        <w:t xml:space="preserve">/TTr-SYT ngày </w:t>
      </w:r>
      <w:r w:rsidR="00B8480C">
        <w:rPr>
          <w:rFonts w:ascii="Times New Roman" w:hAnsi="Times New Roman"/>
          <w:i/>
          <w:iCs/>
          <w:sz w:val="28"/>
          <w:szCs w:val="28"/>
        </w:rPr>
        <w:t xml:space="preserve">18 </w:t>
      </w:r>
      <w:r w:rsidRPr="00420D7F">
        <w:rPr>
          <w:rFonts w:ascii="Times New Roman" w:hAnsi="Times New Roman"/>
          <w:i/>
          <w:iCs/>
          <w:sz w:val="28"/>
          <w:szCs w:val="28"/>
        </w:rPr>
        <w:t xml:space="preserve">tháng </w:t>
      </w:r>
      <w:r w:rsidR="00B8480C">
        <w:rPr>
          <w:rFonts w:ascii="Times New Roman" w:hAnsi="Times New Roman"/>
          <w:i/>
          <w:iCs/>
          <w:sz w:val="28"/>
          <w:szCs w:val="28"/>
        </w:rPr>
        <w:t>10</w:t>
      </w:r>
      <w:r w:rsidR="00F16D0F" w:rsidRPr="00420D7F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420D7F">
        <w:rPr>
          <w:rFonts w:ascii="Times New Roman" w:hAnsi="Times New Roman"/>
          <w:i/>
          <w:iCs/>
          <w:sz w:val="28"/>
          <w:szCs w:val="28"/>
        </w:rPr>
        <w:t xml:space="preserve"> năm 202</w:t>
      </w:r>
      <w:r w:rsidR="00F16D0F" w:rsidRPr="00420D7F">
        <w:rPr>
          <w:rFonts w:ascii="Times New Roman" w:hAnsi="Times New Roman"/>
          <w:i/>
          <w:iCs/>
          <w:sz w:val="28"/>
          <w:szCs w:val="28"/>
        </w:rPr>
        <w:t>3</w:t>
      </w:r>
      <w:r w:rsidRPr="00420D7F">
        <w:rPr>
          <w:rFonts w:ascii="Times New Roman" w:hAnsi="Times New Roman"/>
          <w:i/>
          <w:iCs/>
          <w:sz w:val="28"/>
          <w:szCs w:val="28"/>
        </w:rPr>
        <w:t>.</w:t>
      </w:r>
    </w:p>
    <w:p w14:paraId="48E78DFD" w14:textId="77777777" w:rsidR="000678E8" w:rsidRPr="00B8480C" w:rsidRDefault="000678E8" w:rsidP="00420D7F">
      <w:pPr>
        <w:tabs>
          <w:tab w:val="left" w:pos="2175"/>
        </w:tabs>
        <w:spacing w:before="120" w:after="120"/>
        <w:ind w:firstLine="720"/>
        <w:jc w:val="center"/>
        <w:rPr>
          <w:rFonts w:ascii="Times New Roman" w:hAnsi="Times New Roman"/>
          <w:b/>
          <w:sz w:val="2"/>
          <w:szCs w:val="2"/>
        </w:rPr>
      </w:pPr>
    </w:p>
    <w:p w14:paraId="763EF0FC" w14:textId="77777777" w:rsidR="00DA2FD6" w:rsidRPr="00420D7F" w:rsidRDefault="00DA2FD6" w:rsidP="00B8480C">
      <w:pPr>
        <w:tabs>
          <w:tab w:val="left" w:pos="2175"/>
        </w:tabs>
        <w:spacing w:before="120" w:after="120"/>
        <w:jc w:val="center"/>
        <w:rPr>
          <w:rFonts w:ascii="Times New Roman" w:hAnsi="Times New Roman"/>
          <w:b/>
          <w:sz w:val="28"/>
          <w:szCs w:val="28"/>
        </w:rPr>
      </w:pPr>
      <w:r w:rsidRPr="00420D7F">
        <w:rPr>
          <w:rFonts w:ascii="Times New Roman" w:hAnsi="Times New Roman"/>
          <w:b/>
          <w:sz w:val="28"/>
          <w:szCs w:val="28"/>
        </w:rPr>
        <w:t>QUYẾT ĐỊNH:</w:t>
      </w:r>
    </w:p>
    <w:p w14:paraId="67AFD7B9" w14:textId="77777777" w:rsidR="004A1957" w:rsidRPr="00B8480C" w:rsidRDefault="004A1957" w:rsidP="00420D7F">
      <w:pPr>
        <w:tabs>
          <w:tab w:val="left" w:pos="2175"/>
        </w:tabs>
        <w:spacing w:before="120" w:after="120"/>
        <w:ind w:firstLine="720"/>
        <w:jc w:val="center"/>
        <w:rPr>
          <w:rFonts w:ascii="Times New Roman" w:hAnsi="Times New Roman"/>
          <w:b/>
          <w:sz w:val="2"/>
          <w:szCs w:val="2"/>
        </w:rPr>
      </w:pPr>
    </w:p>
    <w:p w14:paraId="179F412B" w14:textId="28BBB78C" w:rsidR="009E17B2" w:rsidRPr="00B8480C" w:rsidRDefault="00EE2044" w:rsidP="00B8480C">
      <w:pPr>
        <w:shd w:val="clear" w:color="auto" w:fill="FFFFFF"/>
        <w:spacing w:before="120" w:after="120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 w:rsidRPr="00420D7F">
        <w:rPr>
          <w:rFonts w:ascii="Times New Roman" w:hAnsi="Times New Roman"/>
          <w:b/>
          <w:sz w:val="28"/>
          <w:szCs w:val="28"/>
        </w:rPr>
        <w:t xml:space="preserve">Điều 1. </w:t>
      </w:r>
      <w:bookmarkStart w:id="0" w:name="dieu_1_name"/>
      <w:r w:rsidR="00F16D0F" w:rsidRPr="00420D7F">
        <w:rPr>
          <w:rFonts w:ascii="Times New Roman" w:hAnsi="Times New Roman"/>
          <w:sz w:val="28"/>
          <w:szCs w:val="28"/>
        </w:rPr>
        <w:t>Ban</w:t>
      </w:r>
      <w:r w:rsidR="001B6D13" w:rsidRPr="00420D7F">
        <w:rPr>
          <w:rFonts w:ascii="Times New Roman" w:hAnsi="Times New Roman"/>
          <w:sz w:val="28"/>
          <w:szCs w:val="28"/>
        </w:rPr>
        <w:t xml:space="preserve"> </w:t>
      </w:r>
      <w:r w:rsidR="00756EC4" w:rsidRPr="00420D7F">
        <w:rPr>
          <w:rFonts w:ascii="Times New Roman" w:hAnsi="Times New Roman"/>
          <w:sz w:val="28"/>
          <w:szCs w:val="28"/>
        </w:rPr>
        <w:t xml:space="preserve">hành </w:t>
      </w:r>
      <w:r w:rsidR="001B6D13" w:rsidRPr="00420D7F">
        <w:rPr>
          <w:rFonts w:ascii="Times New Roman" w:hAnsi="Times New Roman"/>
          <w:sz w:val="28"/>
          <w:szCs w:val="28"/>
        </w:rPr>
        <w:t>tiêu chuẩn, định mức sử dụng máy móc, thiết bị chuyên dùng thuộc lĩnh vực y tế của tỉnh Kon Tum</w:t>
      </w:r>
      <w:r w:rsidR="00B8480C">
        <w:rPr>
          <w:rFonts w:ascii="Times New Roman" w:hAnsi="Times New Roman"/>
          <w:sz w:val="28"/>
          <w:szCs w:val="28"/>
        </w:rPr>
        <w:t xml:space="preserve"> </w:t>
      </w:r>
      <w:r w:rsidR="009E17B2" w:rsidRPr="00B8480C">
        <w:rPr>
          <w:rFonts w:ascii="Times New Roman" w:hAnsi="Times New Roman"/>
          <w:i/>
          <w:sz w:val="28"/>
          <w:szCs w:val="28"/>
        </w:rPr>
        <w:t>(</w:t>
      </w:r>
      <w:r w:rsidR="001D7AA3" w:rsidRPr="00B8480C">
        <w:rPr>
          <w:rFonts w:ascii="Times New Roman" w:hAnsi="Times New Roman"/>
          <w:i/>
          <w:iCs/>
          <w:sz w:val="28"/>
          <w:szCs w:val="28"/>
        </w:rPr>
        <w:t>C</w:t>
      </w:r>
      <w:r w:rsidR="009E17B2" w:rsidRPr="00B8480C">
        <w:rPr>
          <w:rFonts w:ascii="Times New Roman" w:hAnsi="Times New Roman"/>
          <w:i/>
          <w:iCs/>
          <w:sz w:val="28"/>
          <w:szCs w:val="28"/>
        </w:rPr>
        <w:t xml:space="preserve">hi tiết tại </w:t>
      </w:r>
      <w:r w:rsidR="00B8480C">
        <w:rPr>
          <w:rFonts w:ascii="Times New Roman" w:hAnsi="Times New Roman"/>
          <w:i/>
          <w:iCs/>
          <w:sz w:val="28"/>
          <w:szCs w:val="28"/>
        </w:rPr>
        <w:t>các</w:t>
      </w:r>
      <w:r w:rsidR="009E17B2" w:rsidRPr="00B8480C">
        <w:rPr>
          <w:rFonts w:ascii="Times New Roman" w:hAnsi="Times New Roman"/>
          <w:i/>
          <w:iCs/>
          <w:sz w:val="28"/>
          <w:szCs w:val="28"/>
        </w:rPr>
        <w:t xml:space="preserve"> Phụ lục</w:t>
      </w:r>
      <w:r w:rsidR="00B8480C">
        <w:rPr>
          <w:rFonts w:ascii="Times New Roman" w:hAnsi="Times New Roman"/>
          <w:i/>
          <w:iCs/>
          <w:sz w:val="28"/>
          <w:szCs w:val="28"/>
        </w:rPr>
        <w:t xml:space="preserve"> ban hành</w:t>
      </w:r>
      <w:r w:rsidR="009E17B2" w:rsidRPr="00B8480C">
        <w:rPr>
          <w:rFonts w:ascii="Times New Roman" w:hAnsi="Times New Roman"/>
          <w:i/>
          <w:iCs/>
          <w:sz w:val="28"/>
          <w:szCs w:val="28"/>
        </w:rPr>
        <w:t xml:space="preserve"> kèm theo</w:t>
      </w:r>
      <w:r w:rsidR="001D7AA3" w:rsidRPr="00B8480C">
        <w:rPr>
          <w:rFonts w:ascii="Times New Roman" w:hAnsi="Times New Roman"/>
          <w:i/>
          <w:iCs/>
          <w:sz w:val="28"/>
          <w:szCs w:val="28"/>
        </w:rPr>
        <w:t xml:space="preserve"> Quyết định này</w:t>
      </w:r>
      <w:r w:rsidR="009E17B2" w:rsidRPr="00B8480C">
        <w:rPr>
          <w:rFonts w:ascii="Times New Roman" w:hAnsi="Times New Roman"/>
          <w:i/>
          <w:iCs/>
          <w:sz w:val="28"/>
          <w:szCs w:val="28"/>
        </w:rPr>
        <w:t>)</w:t>
      </w:r>
      <w:r w:rsidR="00B8480C">
        <w:rPr>
          <w:rFonts w:ascii="Times New Roman" w:hAnsi="Times New Roman"/>
          <w:i/>
          <w:iCs/>
          <w:sz w:val="28"/>
          <w:szCs w:val="28"/>
        </w:rPr>
        <w:t>.</w:t>
      </w:r>
    </w:p>
    <w:p w14:paraId="60C7DFA5" w14:textId="2C187E84" w:rsidR="00F16D0F" w:rsidRPr="00420D7F" w:rsidRDefault="00F16D0F" w:rsidP="00420D7F">
      <w:pPr>
        <w:shd w:val="clear" w:color="auto" w:fill="FFFFFF"/>
        <w:spacing w:before="120" w:after="120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 w:rsidRPr="00420D7F">
        <w:rPr>
          <w:rFonts w:ascii="Times New Roman" w:hAnsi="Times New Roman"/>
          <w:sz w:val="28"/>
          <w:szCs w:val="28"/>
        </w:rPr>
        <w:t>Tiêu chuẩn, định mức sử dụng máy móc, thiết bị chuyên dùng thuộc lĩnh vực y tế tại các phụ lục kèm theo Quyết định này không áp dụng đối với đơn vị sự nghiệp y tế công lập tự đảm bảo chi thường xuyên và chi đầu tư.</w:t>
      </w:r>
    </w:p>
    <w:p w14:paraId="7DBAB435" w14:textId="30364D91" w:rsidR="00F16D0F" w:rsidRPr="00420D7F" w:rsidRDefault="00F16D0F" w:rsidP="00420D7F">
      <w:pPr>
        <w:shd w:val="clear" w:color="auto" w:fill="FFFFFF"/>
        <w:spacing w:before="120" w:after="120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 w:rsidRPr="00420D7F">
        <w:rPr>
          <w:rFonts w:ascii="Times New Roman" w:hAnsi="Times New Roman"/>
          <w:sz w:val="28"/>
          <w:szCs w:val="28"/>
        </w:rPr>
        <w:t xml:space="preserve">Trường hợp các đơn vị sự nghiệp y tế công lập của tỉnh phát sinh nhu cầu mua sắm máy móc, thiết bị chuyên dùng không có trong tiêu chuẩn, định mức sử </w:t>
      </w:r>
      <w:r w:rsidRPr="00420D7F">
        <w:rPr>
          <w:rFonts w:ascii="Times New Roman" w:hAnsi="Times New Roman"/>
          <w:sz w:val="28"/>
          <w:szCs w:val="28"/>
        </w:rPr>
        <w:lastRenderedPageBreak/>
        <w:t>dụng được ban hành tại Quyết định này thì lập thủ tục theo quy định, gửi Sở Y tế thẩm định, trình Ủy ban nhân dân tỉnh xem xét, quyết định bổ sung.</w:t>
      </w:r>
    </w:p>
    <w:p w14:paraId="2753DB63" w14:textId="3C529D9E" w:rsidR="001B6D13" w:rsidRPr="00420D7F" w:rsidRDefault="008F007A" w:rsidP="00420D7F">
      <w:pPr>
        <w:shd w:val="clear" w:color="auto" w:fill="FFFFFF"/>
        <w:spacing w:before="120" w:after="120"/>
        <w:ind w:firstLine="720"/>
        <w:jc w:val="both"/>
        <w:rPr>
          <w:rFonts w:ascii="Times New Roman" w:hAnsi="Times New Roman"/>
          <w:sz w:val="28"/>
          <w:szCs w:val="28"/>
        </w:rPr>
      </w:pPr>
      <w:bookmarkStart w:id="1" w:name="dieu_2"/>
      <w:bookmarkEnd w:id="0"/>
      <w:r w:rsidRPr="00420D7F">
        <w:rPr>
          <w:rFonts w:ascii="Times New Roman" w:hAnsi="Times New Roman"/>
          <w:b/>
          <w:bCs/>
          <w:sz w:val="28"/>
          <w:szCs w:val="28"/>
        </w:rPr>
        <w:t>Điều 2.</w:t>
      </w:r>
      <w:bookmarkEnd w:id="1"/>
      <w:r w:rsidRPr="00420D7F">
        <w:rPr>
          <w:rFonts w:ascii="Times New Roman" w:hAnsi="Times New Roman"/>
          <w:b/>
          <w:bCs/>
          <w:sz w:val="28"/>
          <w:szCs w:val="28"/>
        </w:rPr>
        <w:t> </w:t>
      </w:r>
      <w:bookmarkStart w:id="2" w:name="dieu_2_name"/>
      <w:r w:rsidR="001B6D13" w:rsidRPr="00420D7F">
        <w:rPr>
          <w:rFonts w:ascii="Times New Roman" w:hAnsi="Times New Roman"/>
          <w:sz w:val="28"/>
          <w:szCs w:val="28"/>
        </w:rPr>
        <w:t xml:space="preserve">Quyết định này </w:t>
      </w:r>
      <w:r w:rsidR="00F93E02">
        <w:rPr>
          <w:rFonts w:ascii="Times New Roman" w:hAnsi="Times New Roman"/>
          <w:sz w:val="28"/>
          <w:szCs w:val="28"/>
        </w:rPr>
        <w:t>có hiệu lực thi hành kể từ ngày</w:t>
      </w:r>
      <w:r w:rsidR="000D0578">
        <w:rPr>
          <w:rFonts w:ascii="Times New Roman" w:hAnsi="Times New Roman"/>
          <w:sz w:val="28"/>
          <w:szCs w:val="28"/>
        </w:rPr>
        <w:t xml:space="preserve"> 19</w:t>
      </w:r>
      <w:r w:rsidR="00F93E02">
        <w:rPr>
          <w:rFonts w:ascii="Times New Roman" w:hAnsi="Times New Roman"/>
          <w:sz w:val="28"/>
          <w:szCs w:val="28"/>
        </w:rPr>
        <w:t xml:space="preserve"> </w:t>
      </w:r>
      <w:r w:rsidR="004A1957" w:rsidRPr="00420D7F">
        <w:rPr>
          <w:rFonts w:ascii="Times New Roman" w:hAnsi="Times New Roman"/>
          <w:sz w:val="28"/>
          <w:szCs w:val="28"/>
        </w:rPr>
        <w:t>t</w:t>
      </w:r>
      <w:r w:rsidR="001B6D13" w:rsidRPr="00420D7F">
        <w:rPr>
          <w:rFonts w:ascii="Times New Roman" w:hAnsi="Times New Roman"/>
          <w:sz w:val="28"/>
          <w:szCs w:val="28"/>
        </w:rPr>
        <w:t>háng</w:t>
      </w:r>
      <w:r w:rsidR="000D0578">
        <w:rPr>
          <w:rFonts w:ascii="Times New Roman" w:hAnsi="Times New Roman"/>
          <w:sz w:val="28"/>
          <w:szCs w:val="28"/>
        </w:rPr>
        <w:t xml:space="preserve"> 11 </w:t>
      </w:r>
      <w:r w:rsidR="001B6D13" w:rsidRPr="00420D7F">
        <w:rPr>
          <w:rFonts w:ascii="Times New Roman" w:hAnsi="Times New Roman"/>
          <w:sz w:val="28"/>
          <w:szCs w:val="28"/>
        </w:rPr>
        <w:t xml:space="preserve">năm </w:t>
      </w:r>
      <w:r w:rsidR="00F93E02">
        <w:rPr>
          <w:rFonts w:ascii="Times New Roman" w:hAnsi="Times New Roman"/>
          <w:sz w:val="28"/>
          <w:szCs w:val="28"/>
        </w:rPr>
        <w:t>2023</w:t>
      </w:r>
      <w:r w:rsidR="00433DD9" w:rsidRPr="00420D7F">
        <w:rPr>
          <w:rFonts w:ascii="Times New Roman" w:hAnsi="Times New Roman"/>
          <w:sz w:val="28"/>
          <w:szCs w:val="28"/>
        </w:rPr>
        <w:t xml:space="preserve"> và thay thế </w:t>
      </w:r>
      <w:r w:rsidR="00170CCC">
        <w:rPr>
          <w:rFonts w:ascii="Times New Roman" w:hAnsi="Times New Roman"/>
          <w:sz w:val="28"/>
          <w:szCs w:val="28"/>
        </w:rPr>
        <w:t xml:space="preserve">các văn bản: </w:t>
      </w:r>
      <w:r w:rsidR="00433DD9" w:rsidRPr="00420D7F">
        <w:rPr>
          <w:rFonts w:ascii="Times New Roman" w:hAnsi="Times New Roman"/>
          <w:sz w:val="28"/>
          <w:szCs w:val="28"/>
        </w:rPr>
        <w:t xml:space="preserve">Quyết định số 09/2020/QĐ-UBND ngày 21 tháng 02 năm 2020 của Ủy ban nhân dân tỉnh về </w:t>
      </w:r>
      <w:r w:rsidR="00170CCC">
        <w:rPr>
          <w:rFonts w:ascii="Times New Roman" w:hAnsi="Times New Roman"/>
          <w:sz w:val="28"/>
          <w:szCs w:val="28"/>
        </w:rPr>
        <w:t>b</w:t>
      </w:r>
      <w:r w:rsidR="00433DD9" w:rsidRPr="00420D7F">
        <w:rPr>
          <w:rFonts w:ascii="Times New Roman" w:hAnsi="Times New Roman"/>
          <w:sz w:val="28"/>
          <w:szCs w:val="28"/>
        </w:rPr>
        <w:t xml:space="preserve">an hành tiêu chuẩn, định mức sử dụng máy móc, thiết bị chuyên dùng thuộc lĩnh vực y tế của  tỉnh Kon Tum; Quyết định số 10/2021/QĐ-UBND ngày 26 tháng 3 năm 2021 của Ủy ban nhân dân tỉnh </w:t>
      </w:r>
      <w:r w:rsidR="00170CCC">
        <w:rPr>
          <w:rFonts w:ascii="Times New Roman" w:hAnsi="Times New Roman"/>
          <w:sz w:val="28"/>
          <w:szCs w:val="28"/>
        </w:rPr>
        <w:t>về b</w:t>
      </w:r>
      <w:r w:rsidR="00433DD9" w:rsidRPr="00420D7F">
        <w:rPr>
          <w:rFonts w:ascii="Times New Roman" w:hAnsi="Times New Roman"/>
          <w:sz w:val="28"/>
          <w:szCs w:val="28"/>
        </w:rPr>
        <w:t xml:space="preserve">ổ sung  tiêu chuẩn, định mức sử dụng máy móc, thiết bị chuyên dùng thuộc lĩnh vực y tế của tỉnh Kon Tum và Quyết định số 42/2021/QĐ-UBND ngày 03 tháng 12 năm 2021 của Ủy ban nhân dân tỉnh </w:t>
      </w:r>
      <w:r w:rsidR="00170CCC">
        <w:rPr>
          <w:rFonts w:ascii="Times New Roman" w:hAnsi="Times New Roman"/>
          <w:sz w:val="28"/>
          <w:szCs w:val="28"/>
        </w:rPr>
        <w:t>về b</w:t>
      </w:r>
      <w:r w:rsidR="00433DD9" w:rsidRPr="00420D7F">
        <w:rPr>
          <w:rFonts w:ascii="Times New Roman" w:hAnsi="Times New Roman"/>
          <w:sz w:val="28"/>
          <w:szCs w:val="28"/>
        </w:rPr>
        <w:t xml:space="preserve">ổ sung  tiêu chuẩn, định mức sử dụng máy móc, thiết bị chuyên dùng thuộc lĩnh vực y tế của tỉnh Kon Tum. </w:t>
      </w:r>
    </w:p>
    <w:p w14:paraId="57143C68" w14:textId="07840A93" w:rsidR="008F007A" w:rsidRPr="00170CCC" w:rsidRDefault="00517EDB" w:rsidP="00420D7F">
      <w:pPr>
        <w:shd w:val="clear" w:color="auto" w:fill="FFFFFF"/>
        <w:spacing w:before="120" w:after="120"/>
        <w:ind w:firstLine="720"/>
        <w:jc w:val="both"/>
        <w:rPr>
          <w:rFonts w:ascii="Times New Roman" w:hAnsi="Times New Roman"/>
          <w:spacing w:val="-2"/>
          <w:sz w:val="28"/>
          <w:szCs w:val="28"/>
        </w:rPr>
      </w:pPr>
      <w:r w:rsidRPr="00170CCC">
        <w:rPr>
          <w:rFonts w:ascii="Times New Roman" w:hAnsi="Times New Roman"/>
          <w:b/>
          <w:bCs/>
          <w:spacing w:val="-2"/>
          <w:sz w:val="28"/>
          <w:szCs w:val="28"/>
        </w:rPr>
        <w:t>Điều 3</w:t>
      </w:r>
      <w:r w:rsidRPr="00170CCC">
        <w:rPr>
          <w:rFonts w:ascii="Times New Roman" w:hAnsi="Times New Roman"/>
          <w:spacing w:val="-2"/>
          <w:sz w:val="28"/>
          <w:szCs w:val="28"/>
        </w:rPr>
        <w:t>. Thủ trưởng các sở, ban ngành, đơn vị thuộc tỉnh; Chủ tịch Ủy ban nhân dân các huyện, thành phố; Giám đốc Kho bạc Nhà nước tỉnh; Thủ trưởng các tổ chức, đơn vị và cá nhân có liên quan chịu trách nhiệm thi hành Quyết định này./</w:t>
      </w:r>
      <w:r w:rsidR="008F007A" w:rsidRPr="00170CCC">
        <w:rPr>
          <w:rFonts w:ascii="Times New Roman" w:hAnsi="Times New Roman"/>
          <w:spacing w:val="-2"/>
          <w:sz w:val="28"/>
          <w:szCs w:val="28"/>
        </w:rPr>
        <w:t>.</w:t>
      </w:r>
      <w:bookmarkEnd w:id="2"/>
    </w:p>
    <w:p w14:paraId="3E5E3AA6" w14:textId="77777777" w:rsidR="00A70068" w:rsidRPr="00420D7F" w:rsidRDefault="00A70068" w:rsidP="004A1957">
      <w:pPr>
        <w:spacing w:before="120" w:after="120"/>
        <w:ind w:firstLine="709"/>
        <w:jc w:val="both"/>
        <w:rPr>
          <w:rFonts w:ascii="Times New Roman" w:hAnsi="Times New Roman"/>
          <w:sz w:val="2"/>
          <w:szCs w:val="28"/>
        </w:rPr>
      </w:pPr>
    </w:p>
    <w:tbl>
      <w:tblPr>
        <w:tblW w:w="9073" w:type="dxa"/>
        <w:jc w:val="center"/>
        <w:tblLook w:val="01E0" w:firstRow="1" w:lastRow="1" w:firstColumn="1" w:lastColumn="1" w:noHBand="0" w:noVBand="0"/>
      </w:tblPr>
      <w:tblGrid>
        <w:gridCol w:w="4962"/>
        <w:gridCol w:w="4111"/>
      </w:tblGrid>
      <w:tr w:rsidR="00420D7F" w:rsidRPr="00420D7F" w14:paraId="26CE31F9" w14:textId="77777777" w:rsidTr="00577910">
        <w:trPr>
          <w:jc w:val="center"/>
        </w:trPr>
        <w:tc>
          <w:tcPr>
            <w:tcW w:w="4962" w:type="dxa"/>
            <w:shd w:val="clear" w:color="auto" w:fill="auto"/>
          </w:tcPr>
          <w:p w14:paraId="3FFCB61D" w14:textId="77777777" w:rsidR="000A6E3D" w:rsidRPr="00420D7F" w:rsidRDefault="000A6E3D" w:rsidP="004A1957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420D7F">
              <w:rPr>
                <w:rFonts w:ascii="Times New Roman" w:hAnsi="Times New Roman"/>
                <w:b/>
                <w:i/>
                <w:sz w:val="24"/>
                <w:szCs w:val="24"/>
              </w:rPr>
              <w:t>Nơi nhận:</w:t>
            </w:r>
          </w:p>
          <w:p w14:paraId="5CE35F22" w14:textId="77777777" w:rsidR="008F007A" w:rsidRPr="00420D7F" w:rsidRDefault="008F007A" w:rsidP="004A195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20D7F">
              <w:rPr>
                <w:rFonts w:ascii="Times New Roman" w:hAnsi="Times New Roman"/>
                <w:sz w:val="22"/>
                <w:szCs w:val="22"/>
              </w:rPr>
              <w:t xml:space="preserve">- Như </w:t>
            </w:r>
            <w:r w:rsidR="003021E1" w:rsidRPr="00420D7F">
              <w:rPr>
                <w:rFonts w:ascii="Times New Roman" w:hAnsi="Times New Roman"/>
                <w:sz w:val="22"/>
                <w:szCs w:val="22"/>
              </w:rPr>
              <w:t>Đ</w:t>
            </w:r>
            <w:r w:rsidRPr="00420D7F">
              <w:rPr>
                <w:rFonts w:ascii="Times New Roman" w:hAnsi="Times New Roman"/>
                <w:sz w:val="22"/>
                <w:szCs w:val="22"/>
              </w:rPr>
              <w:t xml:space="preserve">iều </w:t>
            </w:r>
            <w:r w:rsidR="009C4243" w:rsidRPr="00420D7F">
              <w:rPr>
                <w:rFonts w:ascii="Times New Roman" w:hAnsi="Times New Roman"/>
                <w:sz w:val="22"/>
                <w:szCs w:val="22"/>
              </w:rPr>
              <w:t>3</w:t>
            </w:r>
            <w:r w:rsidRPr="00420D7F">
              <w:rPr>
                <w:rFonts w:ascii="Times New Roman" w:hAnsi="Times New Roman"/>
                <w:sz w:val="22"/>
                <w:szCs w:val="22"/>
              </w:rPr>
              <w:t xml:space="preserve">; </w:t>
            </w:r>
          </w:p>
          <w:p w14:paraId="0642856D" w14:textId="4925BC1B" w:rsidR="008F007A" w:rsidRPr="00420D7F" w:rsidRDefault="008F007A" w:rsidP="004A195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20D7F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9F1DDA" w:rsidRPr="00420D7F">
              <w:rPr>
                <w:rFonts w:ascii="Times New Roman" w:hAnsi="Times New Roman"/>
                <w:sz w:val="22"/>
                <w:szCs w:val="22"/>
              </w:rPr>
              <w:t>B</w:t>
            </w:r>
            <w:r w:rsidRPr="00420D7F">
              <w:rPr>
                <w:rFonts w:ascii="Times New Roman" w:hAnsi="Times New Roman"/>
                <w:sz w:val="22"/>
                <w:szCs w:val="22"/>
              </w:rPr>
              <w:t xml:space="preserve">ộ </w:t>
            </w:r>
            <w:r w:rsidR="009F1DDA" w:rsidRPr="00420D7F">
              <w:rPr>
                <w:rFonts w:ascii="Times New Roman" w:hAnsi="Times New Roman"/>
                <w:sz w:val="22"/>
                <w:szCs w:val="22"/>
              </w:rPr>
              <w:t>Y tế</w:t>
            </w:r>
            <w:r w:rsidRPr="00420D7F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410548C4" w14:textId="28A2A2D4" w:rsidR="008F007A" w:rsidRPr="00420D7F" w:rsidRDefault="008F007A" w:rsidP="004A195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20D7F">
              <w:rPr>
                <w:rFonts w:ascii="Times New Roman" w:hAnsi="Times New Roman"/>
                <w:sz w:val="22"/>
                <w:szCs w:val="22"/>
              </w:rPr>
              <w:t>- Cục Kiểm tra văn bản QPPL</w:t>
            </w:r>
            <w:r w:rsidR="00E535E2" w:rsidRPr="00420D7F">
              <w:rPr>
                <w:rFonts w:ascii="Times New Roman" w:hAnsi="Times New Roman"/>
                <w:sz w:val="22"/>
                <w:szCs w:val="22"/>
              </w:rPr>
              <w:t>-Bộ Tư pháp</w:t>
            </w:r>
            <w:r w:rsidRPr="00420D7F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682BC00C" w14:textId="0983B503" w:rsidR="008F007A" w:rsidRPr="00420D7F" w:rsidRDefault="008F007A" w:rsidP="004A1957">
            <w:pPr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420D7F">
              <w:rPr>
                <w:rFonts w:ascii="Times New Roman" w:hAnsi="Times New Roman"/>
                <w:sz w:val="22"/>
                <w:szCs w:val="22"/>
              </w:rPr>
              <w:t>- Thường trực HĐND tỉnh</w:t>
            </w:r>
            <w:r w:rsidRPr="00420D7F">
              <w:rPr>
                <w:rFonts w:ascii="Times New Roman" w:hAnsi="Times New Roman"/>
                <w:iCs/>
                <w:sz w:val="22"/>
                <w:szCs w:val="22"/>
              </w:rPr>
              <w:t>;</w:t>
            </w:r>
          </w:p>
          <w:p w14:paraId="71737722" w14:textId="4FD4EA14" w:rsidR="008F007A" w:rsidRPr="00420D7F" w:rsidRDefault="008F007A" w:rsidP="004A195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20D7F">
              <w:rPr>
                <w:rFonts w:ascii="Times New Roman" w:hAnsi="Times New Roman"/>
                <w:sz w:val="22"/>
                <w:szCs w:val="22"/>
              </w:rPr>
              <w:t>- Chủ tịch, các P</w:t>
            </w:r>
            <w:r w:rsidR="009F1DDA" w:rsidRPr="00420D7F">
              <w:rPr>
                <w:rFonts w:ascii="Times New Roman" w:hAnsi="Times New Roman"/>
                <w:sz w:val="22"/>
                <w:szCs w:val="22"/>
              </w:rPr>
              <w:t xml:space="preserve">hó </w:t>
            </w:r>
            <w:r w:rsidRPr="00420D7F">
              <w:rPr>
                <w:rFonts w:ascii="Times New Roman" w:hAnsi="Times New Roman"/>
                <w:sz w:val="22"/>
                <w:szCs w:val="22"/>
              </w:rPr>
              <w:t>C</w:t>
            </w:r>
            <w:r w:rsidR="009F1DDA" w:rsidRPr="00420D7F">
              <w:rPr>
                <w:rFonts w:ascii="Times New Roman" w:hAnsi="Times New Roman"/>
                <w:sz w:val="22"/>
                <w:szCs w:val="22"/>
              </w:rPr>
              <w:t>hủ tịch</w:t>
            </w:r>
            <w:r w:rsidRPr="00420D7F">
              <w:rPr>
                <w:rFonts w:ascii="Times New Roman" w:hAnsi="Times New Roman"/>
                <w:sz w:val="22"/>
                <w:szCs w:val="22"/>
              </w:rPr>
              <w:t xml:space="preserve"> UBND tỉnh; </w:t>
            </w:r>
          </w:p>
          <w:p w14:paraId="41249FD1" w14:textId="338BBFFD" w:rsidR="00FC4C74" w:rsidRPr="00420D7F" w:rsidRDefault="00FC4C74" w:rsidP="00FC4C7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20D7F">
              <w:rPr>
                <w:rFonts w:ascii="Times New Roman" w:hAnsi="Times New Roman"/>
                <w:sz w:val="22"/>
                <w:szCs w:val="22"/>
              </w:rPr>
              <w:t xml:space="preserve">- Ủy ban MTTQ Việt Nam tỉnh; </w:t>
            </w:r>
          </w:p>
          <w:p w14:paraId="7D21BCCC" w14:textId="4CA6E86E" w:rsidR="008F007A" w:rsidRPr="00420D7F" w:rsidRDefault="008F007A" w:rsidP="004A195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20D7F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857739" w:rsidRPr="00420D7F">
              <w:rPr>
                <w:rFonts w:ascii="Times New Roman" w:hAnsi="Times New Roman"/>
                <w:sz w:val="22"/>
                <w:szCs w:val="22"/>
              </w:rPr>
              <w:t xml:space="preserve">Văn phòng Đoàn ĐBQH và </w:t>
            </w:r>
            <w:r w:rsidRPr="00420D7F">
              <w:rPr>
                <w:rFonts w:ascii="Times New Roman" w:hAnsi="Times New Roman"/>
                <w:sz w:val="22"/>
                <w:szCs w:val="22"/>
              </w:rPr>
              <w:t>HĐND</w:t>
            </w:r>
            <w:r w:rsidR="00857739" w:rsidRPr="00420D7F">
              <w:rPr>
                <w:rFonts w:ascii="Times New Roman" w:hAnsi="Times New Roman"/>
                <w:sz w:val="22"/>
                <w:szCs w:val="22"/>
              </w:rPr>
              <w:t xml:space="preserve"> tỉnh</w:t>
            </w:r>
            <w:r w:rsidRPr="00420D7F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5CA51799" w14:textId="77777777" w:rsidR="008F007A" w:rsidRPr="00420D7F" w:rsidRDefault="008F007A" w:rsidP="004A195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20D7F">
              <w:rPr>
                <w:rFonts w:ascii="Times New Roman" w:hAnsi="Times New Roman"/>
                <w:sz w:val="22"/>
                <w:szCs w:val="22"/>
              </w:rPr>
              <w:t>- Báo Kon Tum;</w:t>
            </w:r>
          </w:p>
          <w:p w14:paraId="448739B9" w14:textId="68F6BD30" w:rsidR="008F007A" w:rsidRPr="00420D7F" w:rsidRDefault="008F007A" w:rsidP="004A195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20D7F">
              <w:rPr>
                <w:rFonts w:ascii="Times New Roman" w:hAnsi="Times New Roman"/>
                <w:sz w:val="22"/>
                <w:szCs w:val="22"/>
              </w:rPr>
              <w:t xml:space="preserve">- Đài Phát thanh </w:t>
            </w:r>
            <w:r w:rsidR="007E4F01">
              <w:rPr>
                <w:rFonts w:ascii="Times New Roman" w:hAnsi="Times New Roman"/>
                <w:sz w:val="22"/>
                <w:szCs w:val="22"/>
              </w:rPr>
              <w:t>và T</w:t>
            </w:r>
            <w:r w:rsidRPr="00420D7F">
              <w:rPr>
                <w:rFonts w:ascii="Times New Roman" w:hAnsi="Times New Roman"/>
                <w:sz w:val="22"/>
                <w:szCs w:val="22"/>
              </w:rPr>
              <w:t>ruyền hình tỉnh;</w:t>
            </w:r>
          </w:p>
          <w:p w14:paraId="12BE52B0" w14:textId="013ECEF2" w:rsidR="008F007A" w:rsidRPr="00420D7F" w:rsidRDefault="008F007A" w:rsidP="004A195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20D7F">
              <w:rPr>
                <w:rFonts w:ascii="Times New Roman" w:hAnsi="Times New Roman"/>
                <w:sz w:val="22"/>
                <w:szCs w:val="22"/>
              </w:rPr>
              <w:t xml:space="preserve">- Công báo tỉnh; </w:t>
            </w:r>
          </w:p>
          <w:p w14:paraId="2A76F3AB" w14:textId="67C7F093" w:rsidR="008F007A" w:rsidRDefault="008F007A" w:rsidP="004A195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20D7F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7E4F01">
              <w:rPr>
                <w:rFonts w:ascii="Times New Roman" w:hAnsi="Times New Roman"/>
                <w:sz w:val="22"/>
                <w:szCs w:val="22"/>
              </w:rPr>
              <w:t>Trung tâm Phục vụ hành chính công</w:t>
            </w:r>
            <w:r w:rsidRPr="00420D7F">
              <w:rPr>
                <w:rFonts w:ascii="Times New Roman" w:hAnsi="Times New Roman"/>
                <w:sz w:val="22"/>
                <w:szCs w:val="22"/>
              </w:rPr>
              <w:t xml:space="preserve">; </w:t>
            </w:r>
          </w:p>
          <w:p w14:paraId="478B641F" w14:textId="661D3241" w:rsidR="00170CCC" w:rsidRPr="00420D7F" w:rsidRDefault="00170CCC" w:rsidP="004A195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20D7F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</w:rPr>
              <w:t>VP</w:t>
            </w:r>
            <w:r w:rsidRPr="00420D7F">
              <w:rPr>
                <w:rFonts w:ascii="Times New Roman" w:hAnsi="Times New Roman"/>
                <w:sz w:val="22"/>
                <w:szCs w:val="22"/>
              </w:rPr>
              <w:t xml:space="preserve"> UBND tỉnh</w:t>
            </w:r>
            <w:r>
              <w:rPr>
                <w:rFonts w:ascii="Times New Roman" w:hAnsi="Times New Roman"/>
                <w:sz w:val="22"/>
                <w:szCs w:val="22"/>
              </w:rPr>
              <w:t>: CVP, các PCVP</w:t>
            </w:r>
            <w:r w:rsidRPr="00420D7F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306EB6C5" w14:textId="33B8E90B" w:rsidR="008F007A" w:rsidRPr="00420D7F" w:rsidRDefault="008F007A" w:rsidP="004A1957">
            <w:pPr>
              <w:jc w:val="both"/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420D7F">
              <w:rPr>
                <w:rFonts w:ascii="Times New Roman" w:hAnsi="Times New Roman"/>
                <w:sz w:val="22"/>
                <w:szCs w:val="22"/>
              </w:rPr>
              <w:t>- Lưu: VT,</w:t>
            </w:r>
            <w:r w:rsidR="00170CC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170CCC" w:rsidRPr="00420D7F">
              <w:rPr>
                <w:rFonts w:ascii="Times New Roman" w:hAnsi="Times New Roman"/>
                <w:sz w:val="22"/>
                <w:szCs w:val="22"/>
              </w:rPr>
              <w:t>KGVX</w:t>
            </w:r>
            <w:r w:rsidR="00170CCC">
              <w:rPr>
                <w:rFonts w:ascii="Times New Roman" w:hAnsi="Times New Roman"/>
                <w:sz w:val="22"/>
                <w:szCs w:val="22"/>
              </w:rPr>
              <w:t>,</w:t>
            </w:r>
            <w:r w:rsidRPr="00420D7F">
              <w:rPr>
                <w:rFonts w:ascii="Times New Roman" w:hAnsi="Times New Roman"/>
                <w:sz w:val="22"/>
                <w:szCs w:val="22"/>
              </w:rPr>
              <w:t xml:space="preserve"> KTTH.</w:t>
            </w:r>
            <w:r w:rsidR="00170CCC" w:rsidRPr="00170CCC">
              <w:rPr>
                <w:rFonts w:ascii="Times New Roman" w:hAnsi="Times New Roman"/>
                <w:sz w:val="22"/>
                <w:szCs w:val="22"/>
                <w:vertAlign w:val="subscript"/>
              </w:rPr>
              <w:t>TTL</w:t>
            </w:r>
            <w:r w:rsidR="00857739" w:rsidRPr="00420D7F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226680A1" w14:textId="77777777" w:rsidR="000A6E3D" w:rsidRPr="00420D7F" w:rsidRDefault="000A6E3D" w:rsidP="004A195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111" w:type="dxa"/>
            <w:shd w:val="clear" w:color="auto" w:fill="auto"/>
          </w:tcPr>
          <w:p w14:paraId="51616AE4" w14:textId="77777777" w:rsidR="000A6E3D" w:rsidRPr="00420D7F" w:rsidRDefault="000A6E3D" w:rsidP="004A195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20D7F">
              <w:rPr>
                <w:rFonts w:ascii="Times New Roman" w:hAnsi="Times New Roman"/>
                <w:b/>
                <w:sz w:val="28"/>
                <w:szCs w:val="28"/>
              </w:rPr>
              <w:t>TM. ỦY BAN NHÂN DÂN</w:t>
            </w:r>
          </w:p>
          <w:p w14:paraId="214E94D5" w14:textId="77777777" w:rsidR="000A6E3D" w:rsidRPr="00420D7F" w:rsidRDefault="000A6E3D" w:rsidP="004A195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20D7F">
              <w:rPr>
                <w:rFonts w:ascii="Times New Roman" w:hAnsi="Times New Roman"/>
                <w:b/>
                <w:sz w:val="28"/>
                <w:szCs w:val="28"/>
              </w:rPr>
              <w:t>CHỦ TỊCH</w:t>
            </w:r>
          </w:p>
          <w:p w14:paraId="5EB06759" w14:textId="77777777" w:rsidR="000A6E3D" w:rsidRPr="00420D7F" w:rsidRDefault="000A6E3D" w:rsidP="004A195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079B579" w14:textId="77777777" w:rsidR="00D207C7" w:rsidRPr="00420D7F" w:rsidRDefault="00D207C7" w:rsidP="004A195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833AB43" w14:textId="16FB09A8" w:rsidR="000A6E3D" w:rsidRPr="000D0578" w:rsidRDefault="000D0578" w:rsidP="004A1957">
            <w:pPr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0D0578">
              <w:rPr>
                <w:rFonts w:ascii="Times New Roman" w:hAnsi="Times New Roman"/>
                <w:b/>
                <w:i/>
                <w:sz w:val="28"/>
                <w:szCs w:val="28"/>
              </w:rPr>
              <w:t>(Đã ký)</w:t>
            </w:r>
          </w:p>
          <w:p w14:paraId="013E0E0C" w14:textId="77777777" w:rsidR="00C35BFA" w:rsidRPr="00420D7F" w:rsidRDefault="00C35BFA" w:rsidP="004A195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4AD9AA1" w14:textId="77777777" w:rsidR="008116DC" w:rsidRPr="00420D7F" w:rsidRDefault="008116DC" w:rsidP="004A195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7402B45C" w14:textId="77777777" w:rsidR="000A6E3D" w:rsidRPr="00420D7F" w:rsidRDefault="00517EDB" w:rsidP="004A195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20D7F">
              <w:rPr>
                <w:rFonts w:ascii="Times New Roman" w:hAnsi="Times New Roman"/>
                <w:b/>
                <w:sz w:val="28"/>
                <w:szCs w:val="28"/>
              </w:rPr>
              <w:t>Lê Ngọc Tuấn</w:t>
            </w:r>
          </w:p>
        </w:tc>
      </w:tr>
    </w:tbl>
    <w:p w14:paraId="4F5FDD5F" w14:textId="77777777" w:rsidR="006720F4" w:rsidRPr="00420D7F" w:rsidRDefault="00C55913" w:rsidP="00516BAD">
      <w:pPr>
        <w:rPr>
          <w:rFonts w:ascii="Times New Roman" w:hAnsi="Times New Roman"/>
        </w:rPr>
      </w:pPr>
      <w:r w:rsidRPr="00420D7F">
        <w:rPr>
          <w:rFonts w:ascii="Times New Roman" w:hAnsi="Times New Roman"/>
        </w:rPr>
        <w:t xml:space="preserve"> </w:t>
      </w:r>
      <w:r w:rsidR="00516BAD" w:rsidRPr="00420D7F">
        <w:rPr>
          <w:rFonts w:ascii="Times New Roman" w:hAnsi="Times New Roman"/>
          <w:i/>
          <w:sz w:val="26"/>
          <w:szCs w:val="28"/>
        </w:rPr>
        <w:t xml:space="preserve"> </w:t>
      </w:r>
    </w:p>
    <w:p w14:paraId="74458A6F" w14:textId="2ADCC700" w:rsidR="008017E1" w:rsidRPr="00420D7F" w:rsidRDefault="008017E1">
      <w:pPr>
        <w:rPr>
          <w:rFonts w:ascii="Times New Roman" w:hAnsi="Times New Roman"/>
          <w:sz w:val="28"/>
          <w:szCs w:val="28"/>
        </w:rPr>
      </w:pPr>
    </w:p>
    <w:p w14:paraId="72CB1C72" w14:textId="52387AB2" w:rsidR="008017E1" w:rsidRPr="00420D7F" w:rsidRDefault="008017E1">
      <w:pPr>
        <w:rPr>
          <w:rFonts w:ascii="Times New Roman" w:hAnsi="Times New Roman"/>
          <w:sz w:val="28"/>
          <w:szCs w:val="28"/>
        </w:rPr>
      </w:pPr>
    </w:p>
    <w:p w14:paraId="5BC7D25C" w14:textId="1BDDE924" w:rsidR="009E17B2" w:rsidRPr="00420D7F" w:rsidRDefault="009E17B2">
      <w:pPr>
        <w:rPr>
          <w:rFonts w:ascii="Times New Roman" w:hAnsi="Times New Roman"/>
          <w:sz w:val="28"/>
          <w:szCs w:val="28"/>
        </w:rPr>
      </w:pPr>
    </w:p>
    <w:p w14:paraId="2B45DC20" w14:textId="321A8D7E" w:rsidR="009E17B2" w:rsidRPr="00420D7F" w:rsidRDefault="009E17B2">
      <w:pPr>
        <w:rPr>
          <w:rFonts w:ascii="Times New Roman" w:hAnsi="Times New Roman"/>
          <w:sz w:val="28"/>
          <w:szCs w:val="28"/>
        </w:rPr>
      </w:pPr>
    </w:p>
    <w:p w14:paraId="3FB2FAC2" w14:textId="504AB21A" w:rsidR="009E17B2" w:rsidRPr="00420D7F" w:rsidRDefault="009E17B2">
      <w:pPr>
        <w:rPr>
          <w:rFonts w:ascii="Times New Roman" w:hAnsi="Times New Roman"/>
          <w:sz w:val="28"/>
          <w:szCs w:val="28"/>
        </w:rPr>
      </w:pPr>
    </w:p>
    <w:p w14:paraId="5C9F702D" w14:textId="6B9F5B4B" w:rsidR="009E17B2" w:rsidRPr="00420D7F" w:rsidRDefault="009E17B2">
      <w:pPr>
        <w:rPr>
          <w:rFonts w:ascii="Times New Roman" w:hAnsi="Times New Roman"/>
          <w:sz w:val="28"/>
          <w:szCs w:val="28"/>
        </w:rPr>
      </w:pPr>
    </w:p>
    <w:p w14:paraId="5B7E2A21" w14:textId="77777777" w:rsidR="009E17B2" w:rsidRPr="00420D7F" w:rsidRDefault="009E17B2">
      <w:pPr>
        <w:rPr>
          <w:rFonts w:ascii="Times New Roman" w:hAnsi="Times New Roman"/>
          <w:sz w:val="28"/>
          <w:szCs w:val="28"/>
        </w:rPr>
      </w:pPr>
    </w:p>
    <w:p w14:paraId="28EFF4E0" w14:textId="77777777" w:rsidR="00AD3084" w:rsidRPr="00420D7F" w:rsidRDefault="00AD3084" w:rsidP="009E17B2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ED16E44" w14:textId="487586F2" w:rsidR="000D0578" w:rsidRDefault="000D0578">
      <w:pPr>
        <w:rPr>
          <w:rFonts w:ascii="Times New Roman" w:hAnsi="Times New Roman"/>
          <w:i/>
          <w:sz w:val="28"/>
          <w:szCs w:val="28"/>
        </w:rPr>
      </w:pPr>
      <w:bookmarkStart w:id="3" w:name="_GoBack"/>
      <w:bookmarkEnd w:id="3"/>
    </w:p>
    <w:sectPr w:rsidR="000D0578" w:rsidSect="00671051">
      <w:headerReference w:type="default" r:id="rId9"/>
      <w:footnotePr>
        <w:pos w:val="sectEnd"/>
      </w:footnotePr>
      <w:endnotePr>
        <w:numFmt w:val="decimal"/>
        <w:numStart w:val="0"/>
      </w:endnotePr>
      <w:pgSz w:w="11907" w:h="16839" w:code="9"/>
      <w:pgMar w:top="1134" w:right="1134" w:bottom="1134" w:left="1701" w:header="709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46BFA4" w14:textId="77777777" w:rsidR="000C3223" w:rsidRDefault="000C3223">
      <w:r>
        <w:separator/>
      </w:r>
    </w:p>
  </w:endnote>
  <w:endnote w:type="continuationSeparator" w:id="0">
    <w:p w14:paraId="219A51CA" w14:textId="77777777" w:rsidR="000C3223" w:rsidRDefault="000C3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Sans Serif">
    <w:altName w:val="Microsoft Sans Serif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uardian Agate Sans 1">
    <w:altName w:val="Segoe Print"/>
    <w:charset w:val="00"/>
    <w:family w:val="swiss"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altName w:val="Arial"/>
    <w:charset w:val="00"/>
    <w:family w:val="swiss"/>
    <w:pitch w:val="variable"/>
    <w:sig w:usb0="00000000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0012F3" w14:textId="77777777" w:rsidR="000C3223" w:rsidRDefault="000C3223">
      <w:r>
        <w:separator/>
      </w:r>
    </w:p>
  </w:footnote>
  <w:footnote w:type="continuationSeparator" w:id="0">
    <w:p w14:paraId="7411EF82" w14:textId="77777777" w:rsidR="000C3223" w:rsidRDefault="000C32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2B76C1" w14:textId="6647AACD" w:rsidR="00D36FA5" w:rsidRPr="00D36FA5" w:rsidRDefault="00D36FA5">
    <w:pPr>
      <w:pStyle w:val="Header"/>
      <w:jc w:val="center"/>
      <w:rPr>
        <w:rFonts w:ascii="Times New Roman" w:hAnsi="Times New Roman"/>
        <w:sz w:val="26"/>
        <w:szCs w:val="26"/>
      </w:rPr>
    </w:pPr>
    <w:r w:rsidRPr="00D36FA5">
      <w:rPr>
        <w:rFonts w:ascii="Times New Roman" w:hAnsi="Times New Roman"/>
        <w:sz w:val="26"/>
        <w:szCs w:val="26"/>
      </w:rPr>
      <w:fldChar w:fldCharType="begin"/>
    </w:r>
    <w:r w:rsidRPr="00D36FA5">
      <w:rPr>
        <w:rFonts w:ascii="Times New Roman" w:hAnsi="Times New Roman"/>
        <w:sz w:val="26"/>
        <w:szCs w:val="26"/>
      </w:rPr>
      <w:instrText xml:space="preserve"> PAGE   \* MERGEFORMAT </w:instrText>
    </w:r>
    <w:r w:rsidRPr="00D36FA5">
      <w:rPr>
        <w:rFonts w:ascii="Times New Roman" w:hAnsi="Times New Roman"/>
        <w:sz w:val="26"/>
        <w:szCs w:val="26"/>
      </w:rPr>
      <w:fldChar w:fldCharType="separate"/>
    </w:r>
    <w:r w:rsidR="000D0578">
      <w:rPr>
        <w:rFonts w:ascii="Times New Roman" w:hAnsi="Times New Roman"/>
        <w:noProof/>
        <w:sz w:val="26"/>
        <w:szCs w:val="26"/>
      </w:rPr>
      <w:t>2</w:t>
    </w:r>
    <w:r w:rsidRPr="00D36FA5">
      <w:rPr>
        <w:rFonts w:ascii="Times New Roman" w:hAnsi="Times New Roman"/>
        <w:noProof/>
        <w:sz w:val="26"/>
        <w:szCs w:val="26"/>
      </w:rPr>
      <w:fldChar w:fldCharType="end"/>
    </w:r>
  </w:p>
  <w:p w14:paraId="7277C238" w14:textId="77777777" w:rsidR="00D36FA5" w:rsidRDefault="00D36FA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6"/>
    <w:multiLevelType w:val="multilevel"/>
    <w:tmpl w:val="00000006"/>
    <w:lvl w:ilvl="0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>
    <w:nsid w:val="00000008"/>
    <w:multiLevelType w:val="multilevel"/>
    <w:tmpl w:val="00000008"/>
    <w:lvl w:ilvl="0"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13"/>
    <w:multiLevelType w:val="multilevel"/>
    <w:tmpl w:val="00000013"/>
    <w:lvl w:ilvl="0">
      <w:numFmt w:val="bullet"/>
      <w:lvlText w:val="-"/>
      <w:lvlJc w:val="left"/>
      <w:pPr>
        <w:tabs>
          <w:tab w:val="num" w:pos="227"/>
        </w:tabs>
        <w:ind w:left="227" w:hanging="227"/>
      </w:pPr>
      <w:rPr>
        <w:rFonts w:ascii="Times New Roman" w:eastAsia="Times New Roman" w:hAnsi="Times New Roman" w:cs="Times New Roman" w:hint="default"/>
        <w:b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1624E52"/>
    <w:multiLevelType w:val="hybridMultilevel"/>
    <w:tmpl w:val="A1362FF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1802D1E"/>
    <w:multiLevelType w:val="singleLevel"/>
    <w:tmpl w:val="1E506B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>
    <w:nsid w:val="12C23D56"/>
    <w:multiLevelType w:val="hybridMultilevel"/>
    <w:tmpl w:val="9BB84D76"/>
    <w:lvl w:ilvl="0" w:tplc="8B4A16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D2099E"/>
    <w:multiLevelType w:val="hybridMultilevel"/>
    <w:tmpl w:val="39221B08"/>
    <w:lvl w:ilvl="0" w:tplc="04090019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23A444D"/>
    <w:multiLevelType w:val="hybridMultilevel"/>
    <w:tmpl w:val="04569E5C"/>
    <w:lvl w:ilvl="0" w:tplc="15ACB8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88331EB"/>
    <w:multiLevelType w:val="multilevel"/>
    <w:tmpl w:val="FECC91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2240E2E"/>
    <w:multiLevelType w:val="hybridMultilevel"/>
    <w:tmpl w:val="3788E3B8"/>
    <w:lvl w:ilvl="0" w:tplc="DD0490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DE1007C"/>
    <w:multiLevelType w:val="multilevel"/>
    <w:tmpl w:val="127686CC"/>
    <w:lvl w:ilvl="0">
      <w:start w:val="18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4592B64"/>
    <w:multiLevelType w:val="singleLevel"/>
    <w:tmpl w:val="D14CC90E"/>
    <w:lvl w:ilvl="0">
      <w:start w:val="2"/>
      <w:numFmt w:val="decimal"/>
      <w:lvlText w:val=""/>
      <w:lvlJc w:val="left"/>
      <w:pPr>
        <w:tabs>
          <w:tab w:val="num" w:pos="585"/>
        </w:tabs>
        <w:ind w:left="585" w:hanging="360"/>
      </w:pPr>
      <w:rPr>
        <w:rFonts w:ascii="Times New Roman" w:hAnsi="Times New Roman" w:hint="default"/>
      </w:rPr>
    </w:lvl>
  </w:abstractNum>
  <w:abstractNum w:abstractNumId="12">
    <w:nsid w:val="62051FD1"/>
    <w:multiLevelType w:val="hybridMultilevel"/>
    <w:tmpl w:val="B5EEED24"/>
    <w:lvl w:ilvl="0" w:tplc="900CB894">
      <w:start w:val="1"/>
      <w:numFmt w:val="bullet"/>
      <w:lvlText w:val=""/>
      <w:lvlJc w:val="left"/>
      <w:pPr>
        <w:ind w:left="20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48F0B27"/>
    <w:multiLevelType w:val="singleLevel"/>
    <w:tmpl w:val="2D0C9C44"/>
    <w:lvl w:ilvl="0">
      <w:start w:val="1"/>
      <w:numFmt w:val="bullet"/>
      <w:lvlText w:val="-"/>
      <w:lvlJc w:val="left"/>
      <w:pPr>
        <w:tabs>
          <w:tab w:val="num" w:pos="585"/>
        </w:tabs>
        <w:ind w:left="585" w:hanging="360"/>
      </w:pPr>
      <w:rPr>
        <w:rFonts w:ascii="Times New Roman" w:hAnsi="Times New Roman" w:hint="default"/>
      </w:rPr>
    </w:lvl>
  </w:abstractNum>
  <w:abstractNum w:abstractNumId="14">
    <w:nsid w:val="675E4F1B"/>
    <w:multiLevelType w:val="hybridMultilevel"/>
    <w:tmpl w:val="127686CC"/>
    <w:lvl w:ilvl="0" w:tplc="84F09280">
      <w:start w:val="18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sz w:val="2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B195E2A"/>
    <w:multiLevelType w:val="hybridMultilevel"/>
    <w:tmpl w:val="7CE4A076"/>
    <w:lvl w:ilvl="0" w:tplc="04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1260F60"/>
    <w:multiLevelType w:val="hybridMultilevel"/>
    <w:tmpl w:val="FA02E174"/>
    <w:lvl w:ilvl="0" w:tplc="8B4A16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9783425"/>
    <w:multiLevelType w:val="hybridMultilevel"/>
    <w:tmpl w:val="5268BB36"/>
    <w:lvl w:ilvl="0" w:tplc="0409000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CBA484B"/>
    <w:multiLevelType w:val="hybridMultilevel"/>
    <w:tmpl w:val="1ED8A52E"/>
    <w:lvl w:ilvl="0" w:tplc="042A000F">
      <w:start w:val="1"/>
      <w:numFmt w:val="decimal"/>
      <w:lvlText w:val="%1."/>
      <w:lvlJc w:val="left"/>
      <w:pPr>
        <w:ind w:left="432" w:hanging="360"/>
      </w:pPr>
    </w:lvl>
    <w:lvl w:ilvl="1" w:tplc="042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DC1196E"/>
    <w:multiLevelType w:val="hybridMultilevel"/>
    <w:tmpl w:val="ADD09BFE"/>
    <w:lvl w:ilvl="0" w:tplc="3A74CE3A">
      <w:start w:val="1"/>
      <w:numFmt w:val="bullet"/>
      <w:lvlText w:val="+"/>
      <w:lvlJc w:val="left"/>
      <w:pPr>
        <w:ind w:left="969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4"/>
  </w:num>
  <w:num w:numId="3">
    <w:abstractNumId w:val="11"/>
  </w:num>
  <w:num w:numId="4">
    <w:abstractNumId w:val="11"/>
    <w:lvlOverride w:ilvl="0">
      <w:startOverride w:val="2"/>
    </w:lvlOverride>
  </w:num>
  <w:num w:numId="5">
    <w:abstractNumId w:val="2"/>
  </w:num>
  <w:num w:numId="6">
    <w:abstractNumId w:val="0"/>
  </w:num>
  <w:num w:numId="7">
    <w:abstractNumId w:val="1"/>
  </w:num>
  <w:num w:numId="8">
    <w:abstractNumId w:val="5"/>
  </w:num>
  <w:num w:numId="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7"/>
  </w:num>
  <w:num w:numId="13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</w:num>
  <w:num w:numId="23">
    <w:abstractNumId w:val="14"/>
  </w:num>
  <w:num w:numId="24">
    <w:abstractNumId w:val="6"/>
  </w:num>
  <w:num w:numId="2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pos w:val="sectEnd"/>
    <w:footnote w:id="-1"/>
    <w:footnote w:id="0"/>
  </w:footnotePr>
  <w:endnotePr>
    <w:pos w:val="sectEnd"/>
    <w:numFmt w:val="decimal"/>
    <w:numStart w:val="0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204"/>
    <w:rsid w:val="00002A42"/>
    <w:rsid w:val="000034D9"/>
    <w:rsid w:val="000051DF"/>
    <w:rsid w:val="00006387"/>
    <w:rsid w:val="00010EC1"/>
    <w:rsid w:val="00011802"/>
    <w:rsid w:val="00013826"/>
    <w:rsid w:val="00015477"/>
    <w:rsid w:val="000202B2"/>
    <w:rsid w:val="0002112C"/>
    <w:rsid w:val="00022DCC"/>
    <w:rsid w:val="000238ED"/>
    <w:rsid w:val="00023906"/>
    <w:rsid w:val="00025DC3"/>
    <w:rsid w:val="00033F1A"/>
    <w:rsid w:val="0003494A"/>
    <w:rsid w:val="00043D66"/>
    <w:rsid w:val="00046759"/>
    <w:rsid w:val="00047D07"/>
    <w:rsid w:val="00051A86"/>
    <w:rsid w:val="000609BC"/>
    <w:rsid w:val="000619F9"/>
    <w:rsid w:val="000630FC"/>
    <w:rsid w:val="00064FC7"/>
    <w:rsid w:val="0006716B"/>
    <w:rsid w:val="000678E8"/>
    <w:rsid w:val="00082910"/>
    <w:rsid w:val="000871B6"/>
    <w:rsid w:val="000875D1"/>
    <w:rsid w:val="000A082F"/>
    <w:rsid w:val="000A35B5"/>
    <w:rsid w:val="000A4960"/>
    <w:rsid w:val="000A6E3D"/>
    <w:rsid w:val="000A7F2A"/>
    <w:rsid w:val="000B211F"/>
    <w:rsid w:val="000B45D1"/>
    <w:rsid w:val="000C2A0E"/>
    <w:rsid w:val="000C2CD1"/>
    <w:rsid w:val="000C3223"/>
    <w:rsid w:val="000C5F03"/>
    <w:rsid w:val="000C7938"/>
    <w:rsid w:val="000D0578"/>
    <w:rsid w:val="000D1C78"/>
    <w:rsid w:val="000D2C7D"/>
    <w:rsid w:val="000D521C"/>
    <w:rsid w:val="000D7644"/>
    <w:rsid w:val="000E2F50"/>
    <w:rsid w:val="000E5078"/>
    <w:rsid w:val="000E715F"/>
    <w:rsid w:val="000E7878"/>
    <w:rsid w:val="000F3F9D"/>
    <w:rsid w:val="000F4CD4"/>
    <w:rsid w:val="000F5B58"/>
    <w:rsid w:val="00100C76"/>
    <w:rsid w:val="00101468"/>
    <w:rsid w:val="001079C7"/>
    <w:rsid w:val="00130E5D"/>
    <w:rsid w:val="00132DF7"/>
    <w:rsid w:val="00133486"/>
    <w:rsid w:val="00134039"/>
    <w:rsid w:val="00136323"/>
    <w:rsid w:val="001417F8"/>
    <w:rsid w:val="00141B8C"/>
    <w:rsid w:val="00144A4B"/>
    <w:rsid w:val="00147832"/>
    <w:rsid w:val="00152EFB"/>
    <w:rsid w:val="001543F2"/>
    <w:rsid w:val="00155509"/>
    <w:rsid w:val="00165CA2"/>
    <w:rsid w:val="00166C1B"/>
    <w:rsid w:val="00170CCC"/>
    <w:rsid w:val="00174170"/>
    <w:rsid w:val="001760C7"/>
    <w:rsid w:val="00187B33"/>
    <w:rsid w:val="0019081E"/>
    <w:rsid w:val="00190A3D"/>
    <w:rsid w:val="00193BC9"/>
    <w:rsid w:val="001B180C"/>
    <w:rsid w:val="001B2109"/>
    <w:rsid w:val="001B299F"/>
    <w:rsid w:val="001B2F3B"/>
    <w:rsid w:val="001B6D13"/>
    <w:rsid w:val="001D0369"/>
    <w:rsid w:val="001D7AA3"/>
    <w:rsid w:val="001E1441"/>
    <w:rsid w:val="001E2DC1"/>
    <w:rsid w:val="001E3185"/>
    <w:rsid w:val="001E594D"/>
    <w:rsid w:val="001E5C00"/>
    <w:rsid w:val="001F16BA"/>
    <w:rsid w:val="001F7EE0"/>
    <w:rsid w:val="00204930"/>
    <w:rsid w:val="00212E7E"/>
    <w:rsid w:val="00214517"/>
    <w:rsid w:val="00216E0C"/>
    <w:rsid w:val="00223B68"/>
    <w:rsid w:val="002245D4"/>
    <w:rsid w:val="002326CB"/>
    <w:rsid w:val="00234115"/>
    <w:rsid w:val="002342DE"/>
    <w:rsid w:val="002523E3"/>
    <w:rsid w:val="00255E05"/>
    <w:rsid w:val="00257142"/>
    <w:rsid w:val="002611FE"/>
    <w:rsid w:val="00264824"/>
    <w:rsid w:val="002670D2"/>
    <w:rsid w:val="00270813"/>
    <w:rsid w:val="00273A25"/>
    <w:rsid w:val="00275DC4"/>
    <w:rsid w:val="00280ECC"/>
    <w:rsid w:val="00283450"/>
    <w:rsid w:val="0029726D"/>
    <w:rsid w:val="00297EB1"/>
    <w:rsid w:val="002A03AC"/>
    <w:rsid w:val="002A0549"/>
    <w:rsid w:val="002A0648"/>
    <w:rsid w:val="002A39E1"/>
    <w:rsid w:val="002A4701"/>
    <w:rsid w:val="002B0C97"/>
    <w:rsid w:val="002B6432"/>
    <w:rsid w:val="002B7448"/>
    <w:rsid w:val="002C2BD4"/>
    <w:rsid w:val="002C3F6F"/>
    <w:rsid w:val="002C5B00"/>
    <w:rsid w:val="002C729A"/>
    <w:rsid w:val="002C7546"/>
    <w:rsid w:val="002D2290"/>
    <w:rsid w:val="002D66D5"/>
    <w:rsid w:val="002E14A9"/>
    <w:rsid w:val="002E19A8"/>
    <w:rsid w:val="002E3FD2"/>
    <w:rsid w:val="002E636B"/>
    <w:rsid w:val="002E6BA7"/>
    <w:rsid w:val="002E6C29"/>
    <w:rsid w:val="002E72E0"/>
    <w:rsid w:val="002F0598"/>
    <w:rsid w:val="002F768E"/>
    <w:rsid w:val="003021E1"/>
    <w:rsid w:val="00302532"/>
    <w:rsid w:val="003038B7"/>
    <w:rsid w:val="00320406"/>
    <w:rsid w:val="00322909"/>
    <w:rsid w:val="00325500"/>
    <w:rsid w:val="0032775C"/>
    <w:rsid w:val="00330ABC"/>
    <w:rsid w:val="003343C1"/>
    <w:rsid w:val="00337C7A"/>
    <w:rsid w:val="003415F4"/>
    <w:rsid w:val="003477ED"/>
    <w:rsid w:val="00350D6E"/>
    <w:rsid w:val="003574C5"/>
    <w:rsid w:val="00361D0B"/>
    <w:rsid w:val="00366A2B"/>
    <w:rsid w:val="00370BEB"/>
    <w:rsid w:val="00372EDA"/>
    <w:rsid w:val="00374B54"/>
    <w:rsid w:val="00377D6C"/>
    <w:rsid w:val="003804E0"/>
    <w:rsid w:val="00382EBB"/>
    <w:rsid w:val="0038309A"/>
    <w:rsid w:val="003857D0"/>
    <w:rsid w:val="0038601D"/>
    <w:rsid w:val="00393351"/>
    <w:rsid w:val="00394D34"/>
    <w:rsid w:val="00395A9F"/>
    <w:rsid w:val="003A010A"/>
    <w:rsid w:val="003A51CE"/>
    <w:rsid w:val="003B0B6A"/>
    <w:rsid w:val="003B4944"/>
    <w:rsid w:val="003C1139"/>
    <w:rsid w:val="003C53FB"/>
    <w:rsid w:val="003D32B4"/>
    <w:rsid w:val="003E106B"/>
    <w:rsid w:val="003E5995"/>
    <w:rsid w:val="003E7755"/>
    <w:rsid w:val="003E7A0A"/>
    <w:rsid w:val="003F1F61"/>
    <w:rsid w:val="003F33EF"/>
    <w:rsid w:val="003F35B7"/>
    <w:rsid w:val="0040008E"/>
    <w:rsid w:val="004053A9"/>
    <w:rsid w:val="00410A77"/>
    <w:rsid w:val="00420CFE"/>
    <w:rsid w:val="00420D7F"/>
    <w:rsid w:val="00421463"/>
    <w:rsid w:val="004216DD"/>
    <w:rsid w:val="0043203D"/>
    <w:rsid w:val="00432C95"/>
    <w:rsid w:val="00433DD9"/>
    <w:rsid w:val="00442208"/>
    <w:rsid w:val="004457DE"/>
    <w:rsid w:val="00454AC5"/>
    <w:rsid w:val="00464809"/>
    <w:rsid w:val="00465F29"/>
    <w:rsid w:val="004669CD"/>
    <w:rsid w:val="00467564"/>
    <w:rsid w:val="00470057"/>
    <w:rsid w:val="00472663"/>
    <w:rsid w:val="00473700"/>
    <w:rsid w:val="00473A07"/>
    <w:rsid w:val="0047597D"/>
    <w:rsid w:val="004811F4"/>
    <w:rsid w:val="004869AB"/>
    <w:rsid w:val="0048703B"/>
    <w:rsid w:val="004923D9"/>
    <w:rsid w:val="00493ACE"/>
    <w:rsid w:val="00493E91"/>
    <w:rsid w:val="00497D34"/>
    <w:rsid w:val="004A1957"/>
    <w:rsid w:val="004A1F6A"/>
    <w:rsid w:val="004B0D45"/>
    <w:rsid w:val="004B4A59"/>
    <w:rsid w:val="004B67B4"/>
    <w:rsid w:val="004D0FA2"/>
    <w:rsid w:val="004D17D5"/>
    <w:rsid w:val="004D3525"/>
    <w:rsid w:val="004D460C"/>
    <w:rsid w:val="004E5057"/>
    <w:rsid w:val="004E5405"/>
    <w:rsid w:val="004E61C8"/>
    <w:rsid w:val="004F1BA2"/>
    <w:rsid w:val="004F38EC"/>
    <w:rsid w:val="004F768F"/>
    <w:rsid w:val="00507146"/>
    <w:rsid w:val="00507545"/>
    <w:rsid w:val="00507564"/>
    <w:rsid w:val="00511B74"/>
    <w:rsid w:val="00513A6D"/>
    <w:rsid w:val="00513CF2"/>
    <w:rsid w:val="00516580"/>
    <w:rsid w:val="00516BAD"/>
    <w:rsid w:val="00517EDB"/>
    <w:rsid w:val="0052121C"/>
    <w:rsid w:val="00527183"/>
    <w:rsid w:val="00530F1B"/>
    <w:rsid w:val="005333D6"/>
    <w:rsid w:val="00533CEE"/>
    <w:rsid w:val="00533FAE"/>
    <w:rsid w:val="00536EA9"/>
    <w:rsid w:val="005377A0"/>
    <w:rsid w:val="0054030E"/>
    <w:rsid w:val="00545901"/>
    <w:rsid w:val="0054707F"/>
    <w:rsid w:val="0055634B"/>
    <w:rsid w:val="00556F21"/>
    <w:rsid w:val="00570DE9"/>
    <w:rsid w:val="00577910"/>
    <w:rsid w:val="00580018"/>
    <w:rsid w:val="00587709"/>
    <w:rsid w:val="005A28F6"/>
    <w:rsid w:val="005A3688"/>
    <w:rsid w:val="005A3B0A"/>
    <w:rsid w:val="005A459F"/>
    <w:rsid w:val="005B16B1"/>
    <w:rsid w:val="005B3188"/>
    <w:rsid w:val="005B6E80"/>
    <w:rsid w:val="005B7CFE"/>
    <w:rsid w:val="005C3753"/>
    <w:rsid w:val="005C500F"/>
    <w:rsid w:val="005C762F"/>
    <w:rsid w:val="005D2B34"/>
    <w:rsid w:val="005E2CF5"/>
    <w:rsid w:val="005E68C7"/>
    <w:rsid w:val="005E7CC5"/>
    <w:rsid w:val="005F3E3B"/>
    <w:rsid w:val="005F4B3C"/>
    <w:rsid w:val="006005F0"/>
    <w:rsid w:val="006040D0"/>
    <w:rsid w:val="006078FE"/>
    <w:rsid w:val="00612039"/>
    <w:rsid w:val="00612E6E"/>
    <w:rsid w:val="00613C36"/>
    <w:rsid w:val="0062530B"/>
    <w:rsid w:val="00630A25"/>
    <w:rsid w:val="006334DC"/>
    <w:rsid w:val="00645343"/>
    <w:rsid w:val="00652450"/>
    <w:rsid w:val="0065458B"/>
    <w:rsid w:val="006643B7"/>
    <w:rsid w:val="00670039"/>
    <w:rsid w:val="00671051"/>
    <w:rsid w:val="006720F4"/>
    <w:rsid w:val="00672447"/>
    <w:rsid w:val="0067792F"/>
    <w:rsid w:val="00677F65"/>
    <w:rsid w:val="00683FE3"/>
    <w:rsid w:val="00685CCD"/>
    <w:rsid w:val="00693129"/>
    <w:rsid w:val="0069656D"/>
    <w:rsid w:val="006A05C4"/>
    <w:rsid w:val="006A118D"/>
    <w:rsid w:val="006A23B0"/>
    <w:rsid w:val="006A3776"/>
    <w:rsid w:val="006A61B4"/>
    <w:rsid w:val="006A75E5"/>
    <w:rsid w:val="006A7AC6"/>
    <w:rsid w:val="006B10CC"/>
    <w:rsid w:val="006B39A4"/>
    <w:rsid w:val="006B76FE"/>
    <w:rsid w:val="006C05D9"/>
    <w:rsid w:val="006C49F3"/>
    <w:rsid w:val="006C5AEB"/>
    <w:rsid w:val="006D3A06"/>
    <w:rsid w:val="006D48FA"/>
    <w:rsid w:val="006D4FA7"/>
    <w:rsid w:val="006E3419"/>
    <w:rsid w:val="006E7A88"/>
    <w:rsid w:val="006F3353"/>
    <w:rsid w:val="006F4202"/>
    <w:rsid w:val="007021AA"/>
    <w:rsid w:val="0070436A"/>
    <w:rsid w:val="0070462E"/>
    <w:rsid w:val="00704BB4"/>
    <w:rsid w:val="0070565F"/>
    <w:rsid w:val="00707135"/>
    <w:rsid w:val="007215BE"/>
    <w:rsid w:val="00723F9D"/>
    <w:rsid w:val="00724B41"/>
    <w:rsid w:val="00740496"/>
    <w:rsid w:val="00740544"/>
    <w:rsid w:val="00740E33"/>
    <w:rsid w:val="00755C64"/>
    <w:rsid w:val="007562E8"/>
    <w:rsid w:val="00756EC4"/>
    <w:rsid w:val="00757575"/>
    <w:rsid w:val="00766DB9"/>
    <w:rsid w:val="00766DEE"/>
    <w:rsid w:val="0077208E"/>
    <w:rsid w:val="007836B6"/>
    <w:rsid w:val="00790C94"/>
    <w:rsid w:val="00796660"/>
    <w:rsid w:val="007973AF"/>
    <w:rsid w:val="007A4335"/>
    <w:rsid w:val="007A5DB2"/>
    <w:rsid w:val="007B3340"/>
    <w:rsid w:val="007B4926"/>
    <w:rsid w:val="007B7975"/>
    <w:rsid w:val="007C1031"/>
    <w:rsid w:val="007C23E0"/>
    <w:rsid w:val="007C3EAD"/>
    <w:rsid w:val="007C5E12"/>
    <w:rsid w:val="007C65C3"/>
    <w:rsid w:val="007C6ED0"/>
    <w:rsid w:val="007D1859"/>
    <w:rsid w:val="007D229A"/>
    <w:rsid w:val="007D31FA"/>
    <w:rsid w:val="007D40B5"/>
    <w:rsid w:val="007D58E3"/>
    <w:rsid w:val="007D5B2F"/>
    <w:rsid w:val="007E1C1B"/>
    <w:rsid w:val="007E4F01"/>
    <w:rsid w:val="008017E1"/>
    <w:rsid w:val="008027D5"/>
    <w:rsid w:val="00803F8C"/>
    <w:rsid w:val="00806042"/>
    <w:rsid w:val="0081169C"/>
    <w:rsid w:val="008116DC"/>
    <w:rsid w:val="008125A4"/>
    <w:rsid w:val="0081384E"/>
    <w:rsid w:val="0081766D"/>
    <w:rsid w:val="008230BD"/>
    <w:rsid w:val="008348C2"/>
    <w:rsid w:val="00834A1D"/>
    <w:rsid w:val="00841D7C"/>
    <w:rsid w:val="00842B1E"/>
    <w:rsid w:val="0084744C"/>
    <w:rsid w:val="00851A83"/>
    <w:rsid w:val="008520DF"/>
    <w:rsid w:val="00853B27"/>
    <w:rsid w:val="00857739"/>
    <w:rsid w:val="008616F7"/>
    <w:rsid w:val="00864752"/>
    <w:rsid w:val="00865661"/>
    <w:rsid w:val="0087154E"/>
    <w:rsid w:val="0087168F"/>
    <w:rsid w:val="00871B4C"/>
    <w:rsid w:val="008841B6"/>
    <w:rsid w:val="008868CA"/>
    <w:rsid w:val="008868E0"/>
    <w:rsid w:val="00891B0D"/>
    <w:rsid w:val="00891B35"/>
    <w:rsid w:val="00896121"/>
    <w:rsid w:val="008B63F5"/>
    <w:rsid w:val="008B682E"/>
    <w:rsid w:val="008C033C"/>
    <w:rsid w:val="008D0A8C"/>
    <w:rsid w:val="008E1EE4"/>
    <w:rsid w:val="008E3411"/>
    <w:rsid w:val="008F007A"/>
    <w:rsid w:val="008F1B49"/>
    <w:rsid w:val="008F53EC"/>
    <w:rsid w:val="008F7A1C"/>
    <w:rsid w:val="00903004"/>
    <w:rsid w:val="00916226"/>
    <w:rsid w:val="0091792F"/>
    <w:rsid w:val="00917BC3"/>
    <w:rsid w:val="00920A9A"/>
    <w:rsid w:val="0092545B"/>
    <w:rsid w:val="009334CA"/>
    <w:rsid w:val="009338F6"/>
    <w:rsid w:val="00933929"/>
    <w:rsid w:val="009350D7"/>
    <w:rsid w:val="00942171"/>
    <w:rsid w:val="00943DE3"/>
    <w:rsid w:val="009475CD"/>
    <w:rsid w:val="00963C06"/>
    <w:rsid w:val="009657DC"/>
    <w:rsid w:val="009672A2"/>
    <w:rsid w:val="0097107C"/>
    <w:rsid w:val="009748BD"/>
    <w:rsid w:val="0097547D"/>
    <w:rsid w:val="009918B7"/>
    <w:rsid w:val="00992D5C"/>
    <w:rsid w:val="00993C10"/>
    <w:rsid w:val="00996204"/>
    <w:rsid w:val="00997166"/>
    <w:rsid w:val="009A1193"/>
    <w:rsid w:val="009A28F5"/>
    <w:rsid w:val="009A2EFA"/>
    <w:rsid w:val="009A3F8D"/>
    <w:rsid w:val="009B097A"/>
    <w:rsid w:val="009B1A83"/>
    <w:rsid w:val="009C4243"/>
    <w:rsid w:val="009C5FD5"/>
    <w:rsid w:val="009C765A"/>
    <w:rsid w:val="009D31A1"/>
    <w:rsid w:val="009D5833"/>
    <w:rsid w:val="009D6615"/>
    <w:rsid w:val="009E17B2"/>
    <w:rsid w:val="009E2CB4"/>
    <w:rsid w:val="009E417E"/>
    <w:rsid w:val="009F1DDA"/>
    <w:rsid w:val="009F288C"/>
    <w:rsid w:val="009F521B"/>
    <w:rsid w:val="00A020EF"/>
    <w:rsid w:val="00A038D3"/>
    <w:rsid w:val="00A04CD3"/>
    <w:rsid w:val="00A0588D"/>
    <w:rsid w:val="00A10A74"/>
    <w:rsid w:val="00A22045"/>
    <w:rsid w:val="00A2363F"/>
    <w:rsid w:val="00A23999"/>
    <w:rsid w:val="00A274B3"/>
    <w:rsid w:val="00A30DF6"/>
    <w:rsid w:val="00A33EF9"/>
    <w:rsid w:val="00A35637"/>
    <w:rsid w:val="00A40F84"/>
    <w:rsid w:val="00A4185D"/>
    <w:rsid w:val="00A43741"/>
    <w:rsid w:val="00A4485C"/>
    <w:rsid w:val="00A6041E"/>
    <w:rsid w:val="00A67383"/>
    <w:rsid w:val="00A70068"/>
    <w:rsid w:val="00A75ADF"/>
    <w:rsid w:val="00A765C7"/>
    <w:rsid w:val="00A801A1"/>
    <w:rsid w:val="00A80580"/>
    <w:rsid w:val="00A810F4"/>
    <w:rsid w:val="00A815A9"/>
    <w:rsid w:val="00A93956"/>
    <w:rsid w:val="00AA4588"/>
    <w:rsid w:val="00AA4C3A"/>
    <w:rsid w:val="00AA7A0C"/>
    <w:rsid w:val="00AB0CCC"/>
    <w:rsid w:val="00AB48A6"/>
    <w:rsid w:val="00AB4E9B"/>
    <w:rsid w:val="00AB751A"/>
    <w:rsid w:val="00AC0C51"/>
    <w:rsid w:val="00AD3084"/>
    <w:rsid w:val="00AD50BC"/>
    <w:rsid w:val="00AE21B7"/>
    <w:rsid w:val="00AE57D1"/>
    <w:rsid w:val="00AE6B88"/>
    <w:rsid w:val="00AF1327"/>
    <w:rsid w:val="00B07412"/>
    <w:rsid w:val="00B1366B"/>
    <w:rsid w:val="00B163EE"/>
    <w:rsid w:val="00B2514C"/>
    <w:rsid w:val="00B3212E"/>
    <w:rsid w:val="00B333E0"/>
    <w:rsid w:val="00B3604A"/>
    <w:rsid w:val="00B37AF6"/>
    <w:rsid w:val="00B4024A"/>
    <w:rsid w:val="00B43BAE"/>
    <w:rsid w:val="00B44D27"/>
    <w:rsid w:val="00B51A61"/>
    <w:rsid w:val="00B53FCD"/>
    <w:rsid w:val="00B545B6"/>
    <w:rsid w:val="00B60E4B"/>
    <w:rsid w:val="00B6274A"/>
    <w:rsid w:val="00B67E3E"/>
    <w:rsid w:val="00B756D7"/>
    <w:rsid w:val="00B77108"/>
    <w:rsid w:val="00B816C5"/>
    <w:rsid w:val="00B846D1"/>
    <w:rsid w:val="00B8480C"/>
    <w:rsid w:val="00B86CDA"/>
    <w:rsid w:val="00B870E6"/>
    <w:rsid w:val="00B91267"/>
    <w:rsid w:val="00B93A6D"/>
    <w:rsid w:val="00B940DC"/>
    <w:rsid w:val="00B9732F"/>
    <w:rsid w:val="00BA5C31"/>
    <w:rsid w:val="00BB65E2"/>
    <w:rsid w:val="00BC01BC"/>
    <w:rsid w:val="00BC339E"/>
    <w:rsid w:val="00BD3BF9"/>
    <w:rsid w:val="00BD50DE"/>
    <w:rsid w:val="00BE0E17"/>
    <w:rsid w:val="00BE2B96"/>
    <w:rsid w:val="00BE7700"/>
    <w:rsid w:val="00C12EFB"/>
    <w:rsid w:val="00C13F52"/>
    <w:rsid w:val="00C16A5E"/>
    <w:rsid w:val="00C17751"/>
    <w:rsid w:val="00C20AB8"/>
    <w:rsid w:val="00C269CA"/>
    <w:rsid w:val="00C31D52"/>
    <w:rsid w:val="00C31D92"/>
    <w:rsid w:val="00C35BFA"/>
    <w:rsid w:val="00C35CFB"/>
    <w:rsid w:val="00C447AF"/>
    <w:rsid w:val="00C46286"/>
    <w:rsid w:val="00C52128"/>
    <w:rsid w:val="00C5305A"/>
    <w:rsid w:val="00C55913"/>
    <w:rsid w:val="00C570B0"/>
    <w:rsid w:val="00C5739A"/>
    <w:rsid w:val="00C57476"/>
    <w:rsid w:val="00C62F27"/>
    <w:rsid w:val="00C654C3"/>
    <w:rsid w:val="00C66182"/>
    <w:rsid w:val="00C6711A"/>
    <w:rsid w:val="00C715E2"/>
    <w:rsid w:val="00C7627B"/>
    <w:rsid w:val="00C76800"/>
    <w:rsid w:val="00C81844"/>
    <w:rsid w:val="00C82D2C"/>
    <w:rsid w:val="00C87B37"/>
    <w:rsid w:val="00C92171"/>
    <w:rsid w:val="00C92EBC"/>
    <w:rsid w:val="00C978ED"/>
    <w:rsid w:val="00CA2AD0"/>
    <w:rsid w:val="00CA36BA"/>
    <w:rsid w:val="00CB1D3B"/>
    <w:rsid w:val="00CC06F9"/>
    <w:rsid w:val="00CC2648"/>
    <w:rsid w:val="00CC3054"/>
    <w:rsid w:val="00CC5B39"/>
    <w:rsid w:val="00CC62A7"/>
    <w:rsid w:val="00CD16A6"/>
    <w:rsid w:val="00CD1DA3"/>
    <w:rsid w:val="00CD22B8"/>
    <w:rsid w:val="00CE0A68"/>
    <w:rsid w:val="00CE3A02"/>
    <w:rsid w:val="00CE3AC5"/>
    <w:rsid w:val="00CE71F4"/>
    <w:rsid w:val="00CF331D"/>
    <w:rsid w:val="00D0379F"/>
    <w:rsid w:val="00D04FB0"/>
    <w:rsid w:val="00D05326"/>
    <w:rsid w:val="00D148F9"/>
    <w:rsid w:val="00D153DA"/>
    <w:rsid w:val="00D164FD"/>
    <w:rsid w:val="00D16AF8"/>
    <w:rsid w:val="00D207C7"/>
    <w:rsid w:val="00D21FAE"/>
    <w:rsid w:val="00D244D9"/>
    <w:rsid w:val="00D2451E"/>
    <w:rsid w:val="00D34BD0"/>
    <w:rsid w:val="00D36FA5"/>
    <w:rsid w:val="00D37AD5"/>
    <w:rsid w:val="00D42243"/>
    <w:rsid w:val="00D50A8B"/>
    <w:rsid w:val="00D60653"/>
    <w:rsid w:val="00D60814"/>
    <w:rsid w:val="00D62A94"/>
    <w:rsid w:val="00D717BD"/>
    <w:rsid w:val="00D7314E"/>
    <w:rsid w:val="00D73AB4"/>
    <w:rsid w:val="00D746A6"/>
    <w:rsid w:val="00D7617C"/>
    <w:rsid w:val="00D807C6"/>
    <w:rsid w:val="00D864ED"/>
    <w:rsid w:val="00D90673"/>
    <w:rsid w:val="00D95D1B"/>
    <w:rsid w:val="00DA2FD6"/>
    <w:rsid w:val="00DA4864"/>
    <w:rsid w:val="00DA611D"/>
    <w:rsid w:val="00DA6663"/>
    <w:rsid w:val="00DA6B12"/>
    <w:rsid w:val="00DB3C99"/>
    <w:rsid w:val="00DC0852"/>
    <w:rsid w:val="00DC3003"/>
    <w:rsid w:val="00DC4EFB"/>
    <w:rsid w:val="00DC6910"/>
    <w:rsid w:val="00DD134A"/>
    <w:rsid w:val="00DD40C7"/>
    <w:rsid w:val="00DD55D4"/>
    <w:rsid w:val="00DD7607"/>
    <w:rsid w:val="00DE5C4E"/>
    <w:rsid w:val="00DE71A0"/>
    <w:rsid w:val="00DF45EB"/>
    <w:rsid w:val="00DF6DE9"/>
    <w:rsid w:val="00E043F2"/>
    <w:rsid w:val="00E123A8"/>
    <w:rsid w:val="00E1400E"/>
    <w:rsid w:val="00E246E5"/>
    <w:rsid w:val="00E25D63"/>
    <w:rsid w:val="00E31713"/>
    <w:rsid w:val="00E35E37"/>
    <w:rsid w:val="00E366BF"/>
    <w:rsid w:val="00E378DC"/>
    <w:rsid w:val="00E50115"/>
    <w:rsid w:val="00E5328F"/>
    <w:rsid w:val="00E535E2"/>
    <w:rsid w:val="00E60CB5"/>
    <w:rsid w:val="00E614B9"/>
    <w:rsid w:val="00E67480"/>
    <w:rsid w:val="00E67F14"/>
    <w:rsid w:val="00E73787"/>
    <w:rsid w:val="00E75EEC"/>
    <w:rsid w:val="00E806D2"/>
    <w:rsid w:val="00E8146B"/>
    <w:rsid w:val="00E8238F"/>
    <w:rsid w:val="00E842EE"/>
    <w:rsid w:val="00E908BE"/>
    <w:rsid w:val="00E92A4D"/>
    <w:rsid w:val="00E94DDB"/>
    <w:rsid w:val="00EB1977"/>
    <w:rsid w:val="00EB5738"/>
    <w:rsid w:val="00EB6C2A"/>
    <w:rsid w:val="00EC5766"/>
    <w:rsid w:val="00ED1418"/>
    <w:rsid w:val="00EE14AB"/>
    <w:rsid w:val="00EE2044"/>
    <w:rsid w:val="00EE2384"/>
    <w:rsid w:val="00EE272A"/>
    <w:rsid w:val="00EE6EA8"/>
    <w:rsid w:val="00EF0485"/>
    <w:rsid w:val="00EF12D3"/>
    <w:rsid w:val="00EF407C"/>
    <w:rsid w:val="00EF5D0F"/>
    <w:rsid w:val="00F056F2"/>
    <w:rsid w:val="00F06A75"/>
    <w:rsid w:val="00F0777F"/>
    <w:rsid w:val="00F07BCB"/>
    <w:rsid w:val="00F11049"/>
    <w:rsid w:val="00F13B49"/>
    <w:rsid w:val="00F140DF"/>
    <w:rsid w:val="00F16856"/>
    <w:rsid w:val="00F16D0F"/>
    <w:rsid w:val="00F21FE7"/>
    <w:rsid w:val="00F224C0"/>
    <w:rsid w:val="00F22CF6"/>
    <w:rsid w:val="00F25C3E"/>
    <w:rsid w:val="00F3307E"/>
    <w:rsid w:val="00F3394A"/>
    <w:rsid w:val="00F33BCE"/>
    <w:rsid w:val="00F3515F"/>
    <w:rsid w:val="00F354B6"/>
    <w:rsid w:val="00F42952"/>
    <w:rsid w:val="00F50BDE"/>
    <w:rsid w:val="00F558EE"/>
    <w:rsid w:val="00F70443"/>
    <w:rsid w:val="00F7065B"/>
    <w:rsid w:val="00F70F28"/>
    <w:rsid w:val="00F75B01"/>
    <w:rsid w:val="00F857DF"/>
    <w:rsid w:val="00F870EC"/>
    <w:rsid w:val="00F872B7"/>
    <w:rsid w:val="00F91712"/>
    <w:rsid w:val="00F93E02"/>
    <w:rsid w:val="00F94739"/>
    <w:rsid w:val="00F94971"/>
    <w:rsid w:val="00F953C0"/>
    <w:rsid w:val="00FA0303"/>
    <w:rsid w:val="00FA7444"/>
    <w:rsid w:val="00FB130B"/>
    <w:rsid w:val="00FB189A"/>
    <w:rsid w:val="00FB35F9"/>
    <w:rsid w:val="00FC29A6"/>
    <w:rsid w:val="00FC4C74"/>
    <w:rsid w:val="00FC5253"/>
    <w:rsid w:val="00FD0B54"/>
    <w:rsid w:val="00FD22DA"/>
    <w:rsid w:val="00FD3FE0"/>
    <w:rsid w:val="00FD43AC"/>
    <w:rsid w:val="00FD4C0F"/>
    <w:rsid w:val="00FD6D6E"/>
    <w:rsid w:val="00FD75FD"/>
    <w:rsid w:val="00FE700E"/>
    <w:rsid w:val="00FF015B"/>
    <w:rsid w:val="00FF154B"/>
    <w:rsid w:val="00FF58FD"/>
    <w:rsid w:val="00FF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1DBE9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S Sans Serif" w:eastAsia="Times New Roman" w:hAnsi="MS Sans Serif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97D34"/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.VnTime" w:hAnsi=".VnTime"/>
      <w:b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jc w:val="right"/>
      <w:outlineLvl w:val="1"/>
    </w:pPr>
    <w:rPr>
      <w:rFonts w:ascii=".VnTime" w:hAnsi=".VnTime"/>
      <w:sz w:val="28"/>
    </w:rPr>
  </w:style>
  <w:style w:type="paragraph" w:styleId="Heading3">
    <w:name w:val="heading 3"/>
    <w:basedOn w:val="Normal"/>
    <w:next w:val="Normal"/>
    <w:link w:val="Heading3Char"/>
    <w:qFormat/>
    <w:pPr>
      <w:keepNext/>
      <w:jc w:val="center"/>
      <w:outlineLvl w:val="2"/>
    </w:pPr>
    <w:rPr>
      <w:rFonts w:ascii=".VnTime" w:hAnsi=".VnTime"/>
      <w:sz w:val="28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.VnTimeH" w:hAnsi=".VnTimeH"/>
      <w:sz w:val="26"/>
    </w:rPr>
  </w:style>
  <w:style w:type="paragraph" w:styleId="Heading5">
    <w:name w:val="heading 5"/>
    <w:basedOn w:val="Normal"/>
    <w:next w:val="Normal"/>
    <w:link w:val="Heading5Char"/>
    <w:qFormat/>
    <w:pPr>
      <w:keepNext/>
      <w:ind w:left="4320" w:firstLine="720"/>
      <w:outlineLvl w:val="4"/>
    </w:pPr>
    <w:rPr>
      <w:rFonts w:ascii=".VnTimeH" w:hAnsi=".VnTimeH"/>
      <w:b/>
      <w:sz w:val="26"/>
    </w:rPr>
  </w:style>
  <w:style w:type="paragraph" w:styleId="Heading6">
    <w:name w:val="heading 6"/>
    <w:basedOn w:val="Normal"/>
    <w:next w:val="Normal"/>
    <w:link w:val="Heading6Char"/>
    <w:qFormat/>
    <w:pPr>
      <w:keepNext/>
      <w:ind w:firstLine="720"/>
      <w:jc w:val="center"/>
      <w:outlineLvl w:val="5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qFormat/>
    <w:pPr>
      <w:keepNext/>
      <w:jc w:val="center"/>
      <w:outlineLvl w:val="6"/>
    </w:pPr>
    <w:rPr>
      <w:rFonts w:ascii=".VnTime" w:hAnsi=".VnTime"/>
      <w:b/>
      <w:sz w:val="28"/>
    </w:rPr>
  </w:style>
  <w:style w:type="paragraph" w:styleId="Heading8">
    <w:name w:val="heading 8"/>
    <w:basedOn w:val="Normal"/>
    <w:next w:val="Normal"/>
    <w:link w:val="Heading8Char"/>
    <w:qFormat/>
    <w:pPr>
      <w:keepNext/>
      <w:outlineLvl w:val="7"/>
    </w:pPr>
    <w:rPr>
      <w:rFonts w:ascii=".VnTime" w:hAnsi=".VnTime"/>
      <w:b/>
      <w:sz w:val="26"/>
    </w:rPr>
  </w:style>
  <w:style w:type="paragraph" w:styleId="Heading9">
    <w:name w:val="heading 9"/>
    <w:basedOn w:val="Normal"/>
    <w:next w:val="Normal"/>
    <w:link w:val="Heading9Char"/>
    <w:qFormat/>
    <w:pPr>
      <w:keepNext/>
      <w:outlineLvl w:val="8"/>
    </w:pPr>
    <w:rPr>
      <w:rFonts w:ascii=".VnTime" w:hAnsi=".VnTim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  <w:rPr>
      <w:rFonts w:ascii=".VnTime" w:hAnsi=".VnTime"/>
      <w:sz w:val="28"/>
    </w:rPr>
  </w:style>
  <w:style w:type="paragraph" w:styleId="BodyTextIndent">
    <w:name w:val="Body Text Indent"/>
    <w:aliases w:val="Body Text Indent Char Char,Body Text Indent Char Char Char Char Char Char,Body Text Indent Char Char Char"/>
    <w:basedOn w:val="Normal"/>
    <w:link w:val="BodyTextIndentChar"/>
    <w:pPr>
      <w:ind w:firstLine="720"/>
      <w:jc w:val="both"/>
    </w:pPr>
    <w:rPr>
      <w:rFonts w:ascii=".VnTime" w:hAnsi=".VnTime"/>
      <w:sz w:val="28"/>
    </w:rPr>
  </w:style>
  <w:style w:type="paragraph" w:styleId="BodyTextIndent2">
    <w:name w:val="Body Text Indent 2"/>
    <w:aliases w:val="Body Text Indent 2 Char Char Char Char Char,Body Text Indent 21,Body Text Indent 2 Char Char Char Char Char Char Char Char Char Char Char Char Char Char Char Char Char,Body Text Indent 2 Char Char Char Char Char Char Char Char"/>
    <w:basedOn w:val="Normal"/>
    <w:link w:val="BodyTextIndent2Char"/>
    <w:pPr>
      <w:ind w:firstLine="585"/>
      <w:jc w:val="both"/>
    </w:pPr>
    <w:rPr>
      <w:rFonts w:ascii=".VnTime" w:hAnsi=".VnTime"/>
      <w:sz w:val="28"/>
    </w:rPr>
  </w:style>
  <w:style w:type="paragraph" w:styleId="Header">
    <w:name w:val="header"/>
    <w:aliases w:val="Header -p1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link w:val="BodyText2Char"/>
    <w:pPr>
      <w:jc w:val="center"/>
    </w:pPr>
    <w:rPr>
      <w:rFonts w:ascii="Times New Roman" w:hAnsi="Times New Roman"/>
      <w:sz w:val="28"/>
      <w:lang w:val="nl-NL"/>
    </w:rPr>
  </w:style>
  <w:style w:type="paragraph" w:styleId="BodyTextIndent3">
    <w:name w:val="Body Text Indent 3"/>
    <w:basedOn w:val="Normal"/>
    <w:pPr>
      <w:ind w:firstLine="630"/>
      <w:jc w:val="both"/>
    </w:pPr>
    <w:rPr>
      <w:rFonts w:ascii="Times New Roman" w:hAnsi="Times New Roman"/>
      <w:sz w:val="28"/>
    </w:rPr>
  </w:style>
  <w:style w:type="paragraph" w:styleId="PlainText">
    <w:name w:val="Plain Text"/>
    <w:basedOn w:val="Normal"/>
    <w:link w:val="PlainTextChar"/>
    <w:pPr>
      <w:jc w:val="both"/>
    </w:pPr>
    <w:rPr>
      <w:rFonts w:ascii="Courier New" w:hAnsi="Courier New"/>
      <w:color w:val="0000FF"/>
    </w:rPr>
  </w:style>
  <w:style w:type="paragraph" w:customStyle="1" w:styleId="CharChar3CharCharCharCharCharChar">
    <w:name w:val="Char Char3 Char Char Char Char Char Char"/>
    <w:basedOn w:val="Normal"/>
    <w:rsid w:val="0029726D"/>
    <w:pPr>
      <w:spacing w:after="160" w:line="240" w:lineRule="exact"/>
    </w:pPr>
    <w:rPr>
      <w:rFonts w:ascii="Tahoma" w:eastAsia="PMingLiU" w:hAnsi="Tahoma"/>
    </w:rPr>
  </w:style>
  <w:style w:type="character" w:customStyle="1" w:styleId="BodyTextIndentChar">
    <w:name w:val="Body Text Indent Char"/>
    <w:aliases w:val="Body Text Indent Char Char Char1,Body Text Indent Char Char Char Char Char Char Char,Body Text Indent Char Char Char Char"/>
    <w:link w:val="BodyTextIndent"/>
    <w:rsid w:val="00DA2FD6"/>
    <w:rPr>
      <w:rFonts w:ascii=".VnTime" w:hAnsi=".VnTime"/>
      <w:sz w:val="28"/>
      <w:lang w:val="en-US" w:eastAsia="en-US"/>
    </w:rPr>
  </w:style>
  <w:style w:type="character" w:customStyle="1" w:styleId="PlainTextChar">
    <w:name w:val="Plain Text Char"/>
    <w:link w:val="PlainText"/>
    <w:rsid w:val="00DA2FD6"/>
    <w:rPr>
      <w:rFonts w:ascii="Courier New" w:hAnsi="Courier New"/>
      <w:color w:val="0000FF"/>
      <w:lang w:val="en-US" w:eastAsia="en-US"/>
    </w:rPr>
  </w:style>
  <w:style w:type="paragraph" w:styleId="Title">
    <w:name w:val="Title"/>
    <w:aliases w:val="Char Char1 Char Char,Char Char1 Char,Char Char1 Char Char Char"/>
    <w:basedOn w:val="Normal"/>
    <w:link w:val="TitleChar"/>
    <w:qFormat/>
    <w:rsid w:val="00DA2FD6"/>
    <w:pPr>
      <w:tabs>
        <w:tab w:val="center" w:pos="0"/>
      </w:tabs>
      <w:jc w:val="center"/>
    </w:pPr>
    <w:rPr>
      <w:rFonts w:ascii=".VnTimeH" w:hAnsi=".VnTimeH"/>
      <w:b/>
      <w:color w:val="0000FF"/>
      <w:sz w:val="32"/>
    </w:rPr>
  </w:style>
  <w:style w:type="character" w:customStyle="1" w:styleId="TitleChar">
    <w:name w:val="Title Char"/>
    <w:aliases w:val="Char Char1 Char Char Char3,Char Char1 Char Char3,Char Char1 Char Char Char Char"/>
    <w:link w:val="Title"/>
    <w:rsid w:val="00DA2FD6"/>
    <w:rPr>
      <w:rFonts w:ascii=".VnTimeH" w:hAnsi=".VnTimeH"/>
      <w:b/>
      <w:color w:val="0000FF"/>
      <w:sz w:val="32"/>
      <w:lang w:val="en-US" w:eastAsia="en-US"/>
    </w:rPr>
  </w:style>
  <w:style w:type="paragraph" w:styleId="BalloonText">
    <w:name w:val="Balloon Text"/>
    <w:basedOn w:val="Normal"/>
    <w:link w:val="BalloonTextChar1"/>
    <w:rsid w:val="00F22CF6"/>
    <w:rPr>
      <w:rFonts w:ascii="Segoe UI" w:hAnsi="Segoe UI" w:cs="Segoe UI"/>
      <w:sz w:val="18"/>
      <w:szCs w:val="18"/>
    </w:rPr>
  </w:style>
  <w:style w:type="character" w:customStyle="1" w:styleId="BalloonTextChar1">
    <w:name w:val="Balloon Text Char1"/>
    <w:link w:val="BalloonText"/>
    <w:rsid w:val="00F22CF6"/>
    <w:rPr>
      <w:rFonts w:ascii="Segoe UI" w:hAnsi="Segoe UI" w:cs="Segoe UI"/>
      <w:sz w:val="18"/>
      <w:szCs w:val="18"/>
      <w:lang w:val="en-US" w:eastAsia="en-US"/>
    </w:r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DB3C99"/>
    <w:pPr>
      <w:spacing w:before="120" w:after="120" w:line="312" w:lineRule="auto"/>
    </w:pPr>
    <w:rPr>
      <w:rFonts w:ascii="Times New Roman" w:hAnsi="Times New Roman"/>
      <w:sz w:val="28"/>
      <w:szCs w:val="22"/>
    </w:rPr>
  </w:style>
  <w:style w:type="paragraph" w:customStyle="1" w:styleId="CharChar5CharCharCharChar">
    <w:name w:val="Char Char5 Char Char Char Char"/>
    <w:basedOn w:val="Normal"/>
    <w:rsid w:val="000871B6"/>
    <w:pPr>
      <w:spacing w:after="160" w:line="240" w:lineRule="exact"/>
    </w:pPr>
    <w:rPr>
      <w:rFonts w:ascii="Tahoma" w:eastAsia="PMingLiU" w:hAnsi="Tahoma"/>
    </w:rPr>
  </w:style>
  <w:style w:type="character" w:customStyle="1" w:styleId="Heading1Char">
    <w:name w:val="Heading 1 Char"/>
    <w:link w:val="Heading1"/>
    <w:rsid w:val="000871B6"/>
    <w:rPr>
      <w:rFonts w:ascii=".VnTime" w:hAnsi=".VnTime"/>
      <w:b/>
      <w:sz w:val="28"/>
      <w:lang w:val="en-US" w:eastAsia="en-US" w:bidi="ar-SA"/>
    </w:rPr>
  </w:style>
  <w:style w:type="character" w:customStyle="1" w:styleId="Heading2Char">
    <w:name w:val="Heading 2 Char"/>
    <w:link w:val="Heading2"/>
    <w:rsid w:val="000871B6"/>
    <w:rPr>
      <w:rFonts w:ascii=".VnTime" w:hAnsi=".VnTime"/>
      <w:sz w:val="28"/>
      <w:lang w:val="en-US" w:eastAsia="en-US" w:bidi="ar-SA"/>
    </w:rPr>
  </w:style>
  <w:style w:type="character" w:customStyle="1" w:styleId="Heading3Char">
    <w:name w:val="Heading 3 Char"/>
    <w:link w:val="Heading3"/>
    <w:rsid w:val="000871B6"/>
    <w:rPr>
      <w:rFonts w:ascii=".VnTime" w:hAnsi=".VnTime"/>
      <w:sz w:val="28"/>
      <w:lang w:val="en-US" w:eastAsia="en-US" w:bidi="ar-SA"/>
    </w:rPr>
  </w:style>
  <w:style w:type="character" w:customStyle="1" w:styleId="Heading4Char">
    <w:name w:val="Heading 4 Char"/>
    <w:link w:val="Heading4"/>
    <w:rsid w:val="000871B6"/>
    <w:rPr>
      <w:rFonts w:ascii=".VnTimeH" w:hAnsi=".VnTimeH"/>
      <w:sz w:val="26"/>
      <w:lang w:val="en-US" w:eastAsia="en-US" w:bidi="ar-SA"/>
    </w:rPr>
  </w:style>
  <w:style w:type="character" w:customStyle="1" w:styleId="Heading5Char">
    <w:name w:val="Heading 5 Char"/>
    <w:link w:val="Heading5"/>
    <w:rsid w:val="000871B6"/>
    <w:rPr>
      <w:rFonts w:ascii=".VnTimeH" w:hAnsi=".VnTimeH"/>
      <w:b/>
      <w:sz w:val="26"/>
      <w:lang w:val="en-US" w:eastAsia="en-US" w:bidi="ar-SA"/>
    </w:rPr>
  </w:style>
  <w:style w:type="character" w:customStyle="1" w:styleId="Heading6Char">
    <w:name w:val="Heading 6 Char"/>
    <w:link w:val="Heading6"/>
    <w:rsid w:val="000871B6"/>
    <w:rPr>
      <w:rFonts w:ascii=".VnTimeH" w:hAnsi=".VnTimeH"/>
      <w:b/>
      <w:sz w:val="28"/>
      <w:lang w:val="en-US" w:eastAsia="en-US" w:bidi="ar-SA"/>
    </w:rPr>
  </w:style>
  <w:style w:type="character" w:customStyle="1" w:styleId="Heading7Char">
    <w:name w:val="Heading 7 Char"/>
    <w:link w:val="Heading7"/>
    <w:rsid w:val="000871B6"/>
    <w:rPr>
      <w:rFonts w:ascii=".VnTime" w:hAnsi=".VnTime"/>
      <w:b/>
      <w:sz w:val="28"/>
      <w:lang w:val="en-US" w:eastAsia="en-US" w:bidi="ar-SA"/>
    </w:rPr>
  </w:style>
  <w:style w:type="character" w:customStyle="1" w:styleId="Heading8Char">
    <w:name w:val="Heading 8 Char"/>
    <w:link w:val="Heading8"/>
    <w:rsid w:val="000871B6"/>
    <w:rPr>
      <w:rFonts w:ascii=".VnTime" w:hAnsi=".VnTime"/>
      <w:b/>
      <w:sz w:val="26"/>
      <w:lang w:val="en-US" w:eastAsia="en-US" w:bidi="ar-SA"/>
    </w:rPr>
  </w:style>
  <w:style w:type="character" w:customStyle="1" w:styleId="Heading9Char">
    <w:name w:val="Heading 9 Char"/>
    <w:link w:val="Heading9"/>
    <w:rsid w:val="000871B6"/>
    <w:rPr>
      <w:rFonts w:ascii=".VnTime" w:hAnsi=".VnTime"/>
      <w:sz w:val="28"/>
      <w:lang w:val="en-US" w:eastAsia="en-US" w:bidi="ar-SA"/>
    </w:rPr>
  </w:style>
  <w:style w:type="character" w:customStyle="1" w:styleId="BodyTextChar">
    <w:name w:val="Body Text Char"/>
    <w:link w:val="BodyText"/>
    <w:rsid w:val="000871B6"/>
    <w:rPr>
      <w:rFonts w:ascii=".VnTime" w:hAnsi=".VnTime"/>
      <w:sz w:val="28"/>
      <w:lang w:val="en-US" w:eastAsia="en-US" w:bidi="ar-SA"/>
    </w:rPr>
  </w:style>
  <w:style w:type="character" w:customStyle="1" w:styleId="CharChar6">
    <w:name w:val="Char Char6"/>
    <w:rsid w:val="000871B6"/>
    <w:rPr>
      <w:rFonts w:ascii=".VnTime" w:hAnsi=".VnTime"/>
      <w:sz w:val="28"/>
    </w:rPr>
  </w:style>
  <w:style w:type="character" w:customStyle="1" w:styleId="BodyTextIndent2Char">
    <w:name w:val="Body Text Indent 2 Char"/>
    <w:aliases w:val="Body Text Indent 2 Char Char Char Char Char Char,Body Text Indent 21 Char,Body Text Indent 2 Char Char Char Char Char Char Char Char Char Char Char Char Char Char Char Char Char Char"/>
    <w:link w:val="BodyTextIndent2"/>
    <w:locked/>
    <w:rsid w:val="000871B6"/>
    <w:rPr>
      <w:rFonts w:ascii=".VnTime" w:hAnsi=".VnTime"/>
      <w:sz w:val="28"/>
      <w:lang w:val="en-US" w:eastAsia="en-US" w:bidi="ar-SA"/>
    </w:rPr>
  </w:style>
  <w:style w:type="character" w:customStyle="1" w:styleId="HeaderChar">
    <w:name w:val="Header Char"/>
    <w:aliases w:val="Header -p1 Char"/>
    <w:link w:val="Header"/>
    <w:uiPriority w:val="99"/>
    <w:locked/>
    <w:rsid w:val="000871B6"/>
    <w:rPr>
      <w:rFonts w:ascii="MS Sans Serif" w:hAnsi="MS Sans Serif"/>
      <w:lang w:val="en-US" w:eastAsia="en-US" w:bidi="ar-SA"/>
    </w:rPr>
  </w:style>
  <w:style w:type="character" w:customStyle="1" w:styleId="FooterChar">
    <w:name w:val="Footer Char"/>
    <w:link w:val="Footer"/>
    <w:rsid w:val="000871B6"/>
    <w:rPr>
      <w:rFonts w:ascii="MS Sans Serif" w:hAnsi="MS Sans Serif"/>
      <w:lang w:val="en-US" w:eastAsia="en-US" w:bidi="ar-SA"/>
    </w:rPr>
  </w:style>
  <w:style w:type="character" w:customStyle="1" w:styleId="BodyText2Char">
    <w:name w:val="Body Text 2 Char"/>
    <w:link w:val="BodyText2"/>
    <w:rsid w:val="000871B6"/>
    <w:rPr>
      <w:sz w:val="28"/>
      <w:lang w:val="nl-NL" w:eastAsia="en-US" w:bidi="ar-SA"/>
    </w:rPr>
  </w:style>
  <w:style w:type="paragraph" w:customStyle="1" w:styleId="CharCharChar1Char">
    <w:name w:val="Char Char Char1 Char"/>
    <w:basedOn w:val="Normal"/>
    <w:rsid w:val="000871B6"/>
    <w:pPr>
      <w:spacing w:after="160" w:line="240" w:lineRule="exact"/>
    </w:pPr>
    <w:rPr>
      <w:rFonts w:ascii="Tahoma" w:eastAsia="PMingLiU" w:hAnsi="Tahoma"/>
    </w:rPr>
  </w:style>
  <w:style w:type="character" w:customStyle="1" w:styleId="CharChar1CharCharChar1">
    <w:name w:val="Char Char1 Char Char Char1"/>
    <w:aliases w:val="Char Char1 Char Char1,Char Char1 Char Char Char Char Char"/>
    <w:locked/>
    <w:rsid w:val="000871B6"/>
    <w:rPr>
      <w:rFonts w:ascii=".VnTimeH" w:hAnsi=".VnTimeH"/>
      <w:b/>
      <w:sz w:val="28"/>
    </w:rPr>
  </w:style>
  <w:style w:type="character" w:customStyle="1" w:styleId="TitleChar1">
    <w:name w:val="Title Char1"/>
    <w:aliases w:val="Char Char1 Char Char Char2,Char Char1 Char Char2,Char Char1 Char Char Char Char1"/>
    <w:rsid w:val="000871B6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odyText3">
    <w:name w:val="Body Text 3"/>
    <w:basedOn w:val="Normal"/>
    <w:link w:val="BodyText3Char"/>
    <w:unhideWhenUsed/>
    <w:rsid w:val="000871B6"/>
    <w:pPr>
      <w:jc w:val="both"/>
    </w:pPr>
    <w:rPr>
      <w:rFonts w:ascii=".VnTime" w:hAnsi=".VnTime"/>
      <w:b/>
      <w:sz w:val="28"/>
    </w:rPr>
  </w:style>
  <w:style w:type="character" w:customStyle="1" w:styleId="BalloonTextChar">
    <w:name w:val="Balloon Text Char"/>
    <w:rsid w:val="000871B6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0871B6"/>
    <w:rPr>
      <w:rFonts w:ascii="Times New Roman" w:hAnsi="Times New Roman"/>
      <w:sz w:val="24"/>
      <w:szCs w:val="22"/>
    </w:rPr>
  </w:style>
  <w:style w:type="paragraph" w:customStyle="1" w:styleId="Default">
    <w:name w:val="Default"/>
    <w:rsid w:val="000871B6"/>
    <w:pPr>
      <w:autoSpaceDE w:val="0"/>
      <w:autoSpaceDN w:val="0"/>
      <w:adjustRightInd w:val="0"/>
    </w:pPr>
    <w:rPr>
      <w:rFonts w:ascii="Guardian Agate Sans 1" w:hAnsi="Guardian Agate Sans 1" w:cs="Guardian Agate Sans 1"/>
      <w:color w:val="000000"/>
      <w:sz w:val="24"/>
      <w:szCs w:val="24"/>
    </w:rPr>
  </w:style>
  <w:style w:type="paragraph" w:customStyle="1" w:styleId="CharChar3CharCharCharChar">
    <w:name w:val="Char Char3 Char Char Char Char"/>
    <w:basedOn w:val="Normal"/>
    <w:rsid w:val="00DD7607"/>
    <w:pPr>
      <w:spacing w:after="160" w:line="240" w:lineRule="exact"/>
    </w:pPr>
    <w:rPr>
      <w:rFonts w:ascii="Tahoma" w:eastAsia="PMingLiU" w:hAnsi="Tahoma"/>
    </w:rPr>
  </w:style>
  <w:style w:type="character" w:customStyle="1" w:styleId="CharChar60">
    <w:name w:val="Char Char6"/>
    <w:locked/>
    <w:rsid w:val="00330ABC"/>
    <w:rPr>
      <w:rFonts w:ascii=".VnTime" w:hAnsi=".VnTime"/>
      <w:sz w:val="28"/>
      <w:lang w:val="en-US" w:eastAsia="en-US" w:bidi="ar-SA"/>
    </w:rPr>
  </w:style>
  <w:style w:type="character" w:customStyle="1" w:styleId="CharChar3">
    <w:name w:val="Char Char3"/>
    <w:locked/>
    <w:rsid w:val="00270813"/>
    <w:rPr>
      <w:rFonts w:ascii="Courier New" w:hAnsi="Courier New" w:cs="Courier New"/>
      <w:color w:val="0000FF"/>
      <w:lang w:val="en-US" w:eastAsia="en-US" w:bidi="ar-SA"/>
    </w:rPr>
  </w:style>
  <w:style w:type="character" w:customStyle="1" w:styleId="CharChar15">
    <w:name w:val="Char Char15"/>
    <w:locked/>
    <w:rsid w:val="00270813"/>
    <w:rPr>
      <w:rFonts w:ascii=".VnTime" w:hAnsi=".VnTime"/>
      <w:sz w:val="28"/>
      <w:lang w:val="en-US" w:eastAsia="en-US" w:bidi="ar-SA"/>
    </w:rPr>
  </w:style>
  <w:style w:type="character" w:customStyle="1" w:styleId="BodyText3Char">
    <w:name w:val="Body Text 3 Char"/>
    <w:link w:val="BodyText3"/>
    <w:locked/>
    <w:rsid w:val="00270813"/>
    <w:rPr>
      <w:rFonts w:ascii=".VnTime" w:hAnsi=".VnTime"/>
      <w:b/>
      <w:sz w:val="28"/>
      <w:lang w:val="en-US" w:eastAsia="en-US" w:bidi="ar-SA"/>
    </w:rPr>
  </w:style>
  <w:style w:type="character" w:customStyle="1" w:styleId="hps">
    <w:name w:val="hps"/>
    <w:rsid w:val="00270813"/>
  </w:style>
  <w:style w:type="character" w:styleId="Strong">
    <w:name w:val="Strong"/>
    <w:qFormat/>
    <w:rsid w:val="00270813"/>
    <w:rPr>
      <w:b/>
      <w:bCs/>
    </w:rPr>
  </w:style>
  <w:style w:type="paragraph" w:customStyle="1" w:styleId="ColorfulList-Accent11">
    <w:name w:val="Colorful List - Accent 11"/>
    <w:basedOn w:val="Normal"/>
    <w:qFormat/>
    <w:rsid w:val="002C729A"/>
    <w:pPr>
      <w:spacing w:after="200"/>
      <w:ind w:left="720"/>
      <w:contextualSpacing/>
    </w:pPr>
    <w:rPr>
      <w:rFonts w:ascii="Cambria" w:eastAsia="Cambria" w:hAnsi="Cambria"/>
      <w:sz w:val="24"/>
      <w:szCs w:val="24"/>
    </w:rPr>
  </w:style>
  <w:style w:type="paragraph" w:customStyle="1" w:styleId="onvnthngthng">
    <w:name w:val="Đoạn văn thông thường"/>
    <w:basedOn w:val="Normal"/>
    <w:rsid w:val="00A30DF6"/>
    <w:pPr>
      <w:spacing w:before="80" w:after="80" w:line="276" w:lineRule="auto"/>
      <w:ind w:firstLine="567"/>
      <w:jc w:val="both"/>
    </w:pPr>
    <w:rPr>
      <w:rFonts w:ascii="Times New Roman" w:eastAsia="Batang" w:hAnsi="Times New Roman"/>
      <w:sz w:val="26"/>
      <w:szCs w:val="24"/>
      <w:lang w:val="vi-VN" w:eastAsia="ko-KR"/>
    </w:rPr>
  </w:style>
  <w:style w:type="paragraph" w:customStyle="1" w:styleId="Gchudng">
    <w:name w:val="Gạch đầu dòng"/>
    <w:basedOn w:val="Normal"/>
    <w:rsid w:val="00A30DF6"/>
    <w:pPr>
      <w:tabs>
        <w:tab w:val="num" w:pos="360"/>
      </w:tabs>
      <w:spacing w:before="80" w:after="80" w:line="276" w:lineRule="auto"/>
      <w:jc w:val="both"/>
    </w:pPr>
    <w:rPr>
      <w:rFonts w:ascii="Times New Roman" w:eastAsia="Batang" w:hAnsi="Times New Roman"/>
      <w:sz w:val="26"/>
      <w:szCs w:val="24"/>
      <w:lang w:val="vi-VN" w:eastAsia="ko-KR"/>
    </w:rPr>
  </w:style>
  <w:style w:type="paragraph" w:customStyle="1" w:styleId="CharChar5CharCharCharChar0">
    <w:name w:val="Char Char5 Char Char Char Char"/>
    <w:basedOn w:val="Normal"/>
    <w:rsid w:val="006B76FE"/>
    <w:pPr>
      <w:spacing w:after="160" w:line="240" w:lineRule="exact"/>
    </w:pPr>
    <w:rPr>
      <w:rFonts w:ascii="Tahoma" w:eastAsia="PMingLiU" w:hAnsi="Tahoma"/>
    </w:rPr>
  </w:style>
  <w:style w:type="character" w:styleId="Emphasis">
    <w:name w:val="Emphasis"/>
    <w:qFormat/>
    <w:rsid w:val="00903004"/>
    <w:rPr>
      <w:b/>
      <w:bCs/>
      <w:i w:val="0"/>
      <w:iCs w:val="0"/>
    </w:rPr>
  </w:style>
  <w:style w:type="character" w:customStyle="1" w:styleId="a-list-item">
    <w:name w:val="a-list-item"/>
    <w:basedOn w:val="DefaultParagraphFont"/>
    <w:rsid w:val="00903004"/>
  </w:style>
  <w:style w:type="character" w:styleId="Hyperlink">
    <w:name w:val="Hyperlink"/>
    <w:rsid w:val="006005F0"/>
    <w:rPr>
      <w:color w:val="0000FF"/>
      <w:u w:val="single"/>
    </w:rPr>
  </w:style>
  <w:style w:type="paragraph" w:customStyle="1" w:styleId="CharChar5CharCharCharCharCharCharCharChar">
    <w:name w:val="Char Char5 Char Char Char Char Char Char Char Char"/>
    <w:basedOn w:val="Normal"/>
    <w:rsid w:val="00B44D27"/>
    <w:pPr>
      <w:spacing w:after="160" w:line="240" w:lineRule="exact"/>
    </w:pPr>
    <w:rPr>
      <w:rFonts w:ascii="Tahoma" w:eastAsia="PMingLiU" w:hAnsi="Tahoma"/>
    </w:rPr>
  </w:style>
  <w:style w:type="table" w:styleId="TableGrid">
    <w:name w:val="Table Grid"/>
    <w:basedOn w:val="TableNormal"/>
    <w:rsid w:val="006C5AE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S Sans Serif" w:eastAsia="Times New Roman" w:hAnsi="MS Sans Serif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97D34"/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.VnTime" w:hAnsi=".VnTime"/>
      <w:b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jc w:val="right"/>
      <w:outlineLvl w:val="1"/>
    </w:pPr>
    <w:rPr>
      <w:rFonts w:ascii=".VnTime" w:hAnsi=".VnTime"/>
      <w:sz w:val="28"/>
    </w:rPr>
  </w:style>
  <w:style w:type="paragraph" w:styleId="Heading3">
    <w:name w:val="heading 3"/>
    <w:basedOn w:val="Normal"/>
    <w:next w:val="Normal"/>
    <w:link w:val="Heading3Char"/>
    <w:qFormat/>
    <w:pPr>
      <w:keepNext/>
      <w:jc w:val="center"/>
      <w:outlineLvl w:val="2"/>
    </w:pPr>
    <w:rPr>
      <w:rFonts w:ascii=".VnTime" w:hAnsi=".VnTime"/>
      <w:sz w:val="28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.VnTimeH" w:hAnsi=".VnTimeH"/>
      <w:sz w:val="26"/>
    </w:rPr>
  </w:style>
  <w:style w:type="paragraph" w:styleId="Heading5">
    <w:name w:val="heading 5"/>
    <w:basedOn w:val="Normal"/>
    <w:next w:val="Normal"/>
    <w:link w:val="Heading5Char"/>
    <w:qFormat/>
    <w:pPr>
      <w:keepNext/>
      <w:ind w:left="4320" w:firstLine="720"/>
      <w:outlineLvl w:val="4"/>
    </w:pPr>
    <w:rPr>
      <w:rFonts w:ascii=".VnTimeH" w:hAnsi=".VnTimeH"/>
      <w:b/>
      <w:sz w:val="26"/>
    </w:rPr>
  </w:style>
  <w:style w:type="paragraph" w:styleId="Heading6">
    <w:name w:val="heading 6"/>
    <w:basedOn w:val="Normal"/>
    <w:next w:val="Normal"/>
    <w:link w:val="Heading6Char"/>
    <w:qFormat/>
    <w:pPr>
      <w:keepNext/>
      <w:ind w:firstLine="720"/>
      <w:jc w:val="center"/>
      <w:outlineLvl w:val="5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qFormat/>
    <w:pPr>
      <w:keepNext/>
      <w:jc w:val="center"/>
      <w:outlineLvl w:val="6"/>
    </w:pPr>
    <w:rPr>
      <w:rFonts w:ascii=".VnTime" w:hAnsi=".VnTime"/>
      <w:b/>
      <w:sz w:val="28"/>
    </w:rPr>
  </w:style>
  <w:style w:type="paragraph" w:styleId="Heading8">
    <w:name w:val="heading 8"/>
    <w:basedOn w:val="Normal"/>
    <w:next w:val="Normal"/>
    <w:link w:val="Heading8Char"/>
    <w:qFormat/>
    <w:pPr>
      <w:keepNext/>
      <w:outlineLvl w:val="7"/>
    </w:pPr>
    <w:rPr>
      <w:rFonts w:ascii=".VnTime" w:hAnsi=".VnTime"/>
      <w:b/>
      <w:sz w:val="26"/>
    </w:rPr>
  </w:style>
  <w:style w:type="paragraph" w:styleId="Heading9">
    <w:name w:val="heading 9"/>
    <w:basedOn w:val="Normal"/>
    <w:next w:val="Normal"/>
    <w:link w:val="Heading9Char"/>
    <w:qFormat/>
    <w:pPr>
      <w:keepNext/>
      <w:outlineLvl w:val="8"/>
    </w:pPr>
    <w:rPr>
      <w:rFonts w:ascii=".VnTime" w:hAnsi=".VnTim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  <w:rPr>
      <w:rFonts w:ascii=".VnTime" w:hAnsi=".VnTime"/>
      <w:sz w:val="28"/>
    </w:rPr>
  </w:style>
  <w:style w:type="paragraph" w:styleId="BodyTextIndent">
    <w:name w:val="Body Text Indent"/>
    <w:aliases w:val="Body Text Indent Char Char,Body Text Indent Char Char Char Char Char Char,Body Text Indent Char Char Char"/>
    <w:basedOn w:val="Normal"/>
    <w:link w:val="BodyTextIndentChar"/>
    <w:pPr>
      <w:ind w:firstLine="720"/>
      <w:jc w:val="both"/>
    </w:pPr>
    <w:rPr>
      <w:rFonts w:ascii=".VnTime" w:hAnsi=".VnTime"/>
      <w:sz w:val="28"/>
    </w:rPr>
  </w:style>
  <w:style w:type="paragraph" w:styleId="BodyTextIndent2">
    <w:name w:val="Body Text Indent 2"/>
    <w:aliases w:val="Body Text Indent 2 Char Char Char Char Char,Body Text Indent 21,Body Text Indent 2 Char Char Char Char Char Char Char Char Char Char Char Char Char Char Char Char Char,Body Text Indent 2 Char Char Char Char Char Char Char Char"/>
    <w:basedOn w:val="Normal"/>
    <w:link w:val="BodyTextIndent2Char"/>
    <w:pPr>
      <w:ind w:firstLine="585"/>
      <w:jc w:val="both"/>
    </w:pPr>
    <w:rPr>
      <w:rFonts w:ascii=".VnTime" w:hAnsi=".VnTime"/>
      <w:sz w:val="28"/>
    </w:rPr>
  </w:style>
  <w:style w:type="paragraph" w:styleId="Header">
    <w:name w:val="header"/>
    <w:aliases w:val="Header -p1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link w:val="BodyText2Char"/>
    <w:pPr>
      <w:jc w:val="center"/>
    </w:pPr>
    <w:rPr>
      <w:rFonts w:ascii="Times New Roman" w:hAnsi="Times New Roman"/>
      <w:sz w:val="28"/>
      <w:lang w:val="nl-NL"/>
    </w:rPr>
  </w:style>
  <w:style w:type="paragraph" w:styleId="BodyTextIndent3">
    <w:name w:val="Body Text Indent 3"/>
    <w:basedOn w:val="Normal"/>
    <w:pPr>
      <w:ind w:firstLine="630"/>
      <w:jc w:val="both"/>
    </w:pPr>
    <w:rPr>
      <w:rFonts w:ascii="Times New Roman" w:hAnsi="Times New Roman"/>
      <w:sz w:val="28"/>
    </w:rPr>
  </w:style>
  <w:style w:type="paragraph" w:styleId="PlainText">
    <w:name w:val="Plain Text"/>
    <w:basedOn w:val="Normal"/>
    <w:link w:val="PlainTextChar"/>
    <w:pPr>
      <w:jc w:val="both"/>
    </w:pPr>
    <w:rPr>
      <w:rFonts w:ascii="Courier New" w:hAnsi="Courier New"/>
      <w:color w:val="0000FF"/>
    </w:rPr>
  </w:style>
  <w:style w:type="paragraph" w:customStyle="1" w:styleId="CharChar3CharCharCharCharCharChar">
    <w:name w:val="Char Char3 Char Char Char Char Char Char"/>
    <w:basedOn w:val="Normal"/>
    <w:rsid w:val="0029726D"/>
    <w:pPr>
      <w:spacing w:after="160" w:line="240" w:lineRule="exact"/>
    </w:pPr>
    <w:rPr>
      <w:rFonts w:ascii="Tahoma" w:eastAsia="PMingLiU" w:hAnsi="Tahoma"/>
    </w:rPr>
  </w:style>
  <w:style w:type="character" w:customStyle="1" w:styleId="BodyTextIndentChar">
    <w:name w:val="Body Text Indent Char"/>
    <w:aliases w:val="Body Text Indent Char Char Char1,Body Text Indent Char Char Char Char Char Char Char,Body Text Indent Char Char Char Char"/>
    <w:link w:val="BodyTextIndent"/>
    <w:rsid w:val="00DA2FD6"/>
    <w:rPr>
      <w:rFonts w:ascii=".VnTime" w:hAnsi=".VnTime"/>
      <w:sz w:val="28"/>
      <w:lang w:val="en-US" w:eastAsia="en-US"/>
    </w:rPr>
  </w:style>
  <w:style w:type="character" w:customStyle="1" w:styleId="PlainTextChar">
    <w:name w:val="Plain Text Char"/>
    <w:link w:val="PlainText"/>
    <w:rsid w:val="00DA2FD6"/>
    <w:rPr>
      <w:rFonts w:ascii="Courier New" w:hAnsi="Courier New"/>
      <w:color w:val="0000FF"/>
      <w:lang w:val="en-US" w:eastAsia="en-US"/>
    </w:rPr>
  </w:style>
  <w:style w:type="paragraph" w:styleId="Title">
    <w:name w:val="Title"/>
    <w:aliases w:val="Char Char1 Char Char,Char Char1 Char,Char Char1 Char Char Char"/>
    <w:basedOn w:val="Normal"/>
    <w:link w:val="TitleChar"/>
    <w:qFormat/>
    <w:rsid w:val="00DA2FD6"/>
    <w:pPr>
      <w:tabs>
        <w:tab w:val="center" w:pos="0"/>
      </w:tabs>
      <w:jc w:val="center"/>
    </w:pPr>
    <w:rPr>
      <w:rFonts w:ascii=".VnTimeH" w:hAnsi=".VnTimeH"/>
      <w:b/>
      <w:color w:val="0000FF"/>
      <w:sz w:val="32"/>
    </w:rPr>
  </w:style>
  <w:style w:type="character" w:customStyle="1" w:styleId="TitleChar">
    <w:name w:val="Title Char"/>
    <w:aliases w:val="Char Char1 Char Char Char3,Char Char1 Char Char3,Char Char1 Char Char Char Char"/>
    <w:link w:val="Title"/>
    <w:rsid w:val="00DA2FD6"/>
    <w:rPr>
      <w:rFonts w:ascii=".VnTimeH" w:hAnsi=".VnTimeH"/>
      <w:b/>
      <w:color w:val="0000FF"/>
      <w:sz w:val="32"/>
      <w:lang w:val="en-US" w:eastAsia="en-US"/>
    </w:rPr>
  </w:style>
  <w:style w:type="paragraph" w:styleId="BalloonText">
    <w:name w:val="Balloon Text"/>
    <w:basedOn w:val="Normal"/>
    <w:link w:val="BalloonTextChar1"/>
    <w:rsid w:val="00F22CF6"/>
    <w:rPr>
      <w:rFonts w:ascii="Segoe UI" w:hAnsi="Segoe UI" w:cs="Segoe UI"/>
      <w:sz w:val="18"/>
      <w:szCs w:val="18"/>
    </w:rPr>
  </w:style>
  <w:style w:type="character" w:customStyle="1" w:styleId="BalloonTextChar1">
    <w:name w:val="Balloon Text Char1"/>
    <w:link w:val="BalloonText"/>
    <w:rsid w:val="00F22CF6"/>
    <w:rPr>
      <w:rFonts w:ascii="Segoe UI" w:hAnsi="Segoe UI" w:cs="Segoe UI"/>
      <w:sz w:val="18"/>
      <w:szCs w:val="18"/>
      <w:lang w:val="en-US" w:eastAsia="en-US"/>
    </w:r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DB3C99"/>
    <w:pPr>
      <w:spacing w:before="120" w:after="120" w:line="312" w:lineRule="auto"/>
    </w:pPr>
    <w:rPr>
      <w:rFonts w:ascii="Times New Roman" w:hAnsi="Times New Roman"/>
      <w:sz w:val="28"/>
      <w:szCs w:val="22"/>
    </w:rPr>
  </w:style>
  <w:style w:type="paragraph" w:customStyle="1" w:styleId="CharChar5CharCharCharChar">
    <w:name w:val="Char Char5 Char Char Char Char"/>
    <w:basedOn w:val="Normal"/>
    <w:rsid w:val="000871B6"/>
    <w:pPr>
      <w:spacing w:after="160" w:line="240" w:lineRule="exact"/>
    </w:pPr>
    <w:rPr>
      <w:rFonts w:ascii="Tahoma" w:eastAsia="PMingLiU" w:hAnsi="Tahoma"/>
    </w:rPr>
  </w:style>
  <w:style w:type="character" w:customStyle="1" w:styleId="Heading1Char">
    <w:name w:val="Heading 1 Char"/>
    <w:link w:val="Heading1"/>
    <w:rsid w:val="000871B6"/>
    <w:rPr>
      <w:rFonts w:ascii=".VnTime" w:hAnsi=".VnTime"/>
      <w:b/>
      <w:sz w:val="28"/>
      <w:lang w:val="en-US" w:eastAsia="en-US" w:bidi="ar-SA"/>
    </w:rPr>
  </w:style>
  <w:style w:type="character" w:customStyle="1" w:styleId="Heading2Char">
    <w:name w:val="Heading 2 Char"/>
    <w:link w:val="Heading2"/>
    <w:rsid w:val="000871B6"/>
    <w:rPr>
      <w:rFonts w:ascii=".VnTime" w:hAnsi=".VnTime"/>
      <w:sz w:val="28"/>
      <w:lang w:val="en-US" w:eastAsia="en-US" w:bidi="ar-SA"/>
    </w:rPr>
  </w:style>
  <w:style w:type="character" w:customStyle="1" w:styleId="Heading3Char">
    <w:name w:val="Heading 3 Char"/>
    <w:link w:val="Heading3"/>
    <w:rsid w:val="000871B6"/>
    <w:rPr>
      <w:rFonts w:ascii=".VnTime" w:hAnsi=".VnTime"/>
      <w:sz w:val="28"/>
      <w:lang w:val="en-US" w:eastAsia="en-US" w:bidi="ar-SA"/>
    </w:rPr>
  </w:style>
  <w:style w:type="character" w:customStyle="1" w:styleId="Heading4Char">
    <w:name w:val="Heading 4 Char"/>
    <w:link w:val="Heading4"/>
    <w:rsid w:val="000871B6"/>
    <w:rPr>
      <w:rFonts w:ascii=".VnTimeH" w:hAnsi=".VnTimeH"/>
      <w:sz w:val="26"/>
      <w:lang w:val="en-US" w:eastAsia="en-US" w:bidi="ar-SA"/>
    </w:rPr>
  </w:style>
  <w:style w:type="character" w:customStyle="1" w:styleId="Heading5Char">
    <w:name w:val="Heading 5 Char"/>
    <w:link w:val="Heading5"/>
    <w:rsid w:val="000871B6"/>
    <w:rPr>
      <w:rFonts w:ascii=".VnTimeH" w:hAnsi=".VnTimeH"/>
      <w:b/>
      <w:sz w:val="26"/>
      <w:lang w:val="en-US" w:eastAsia="en-US" w:bidi="ar-SA"/>
    </w:rPr>
  </w:style>
  <w:style w:type="character" w:customStyle="1" w:styleId="Heading6Char">
    <w:name w:val="Heading 6 Char"/>
    <w:link w:val="Heading6"/>
    <w:rsid w:val="000871B6"/>
    <w:rPr>
      <w:rFonts w:ascii=".VnTimeH" w:hAnsi=".VnTimeH"/>
      <w:b/>
      <w:sz w:val="28"/>
      <w:lang w:val="en-US" w:eastAsia="en-US" w:bidi="ar-SA"/>
    </w:rPr>
  </w:style>
  <w:style w:type="character" w:customStyle="1" w:styleId="Heading7Char">
    <w:name w:val="Heading 7 Char"/>
    <w:link w:val="Heading7"/>
    <w:rsid w:val="000871B6"/>
    <w:rPr>
      <w:rFonts w:ascii=".VnTime" w:hAnsi=".VnTime"/>
      <w:b/>
      <w:sz w:val="28"/>
      <w:lang w:val="en-US" w:eastAsia="en-US" w:bidi="ar-SA"/>
    </w:rPr>
  </w:style>
  <w:style w:type="character" w:customStyle="1" w:styleId="Heading8Char">
    <w:name w:val="Heading 8 Char"/>
    <w:link w:val="Heading8"/>
    <w:rsid w:val="000871B6"/>
    <w:rPr>
      <w:rFonts w:ascii=".VnTime" w:hAnsi=".VnTime"/>
      <w:b/>
      <w:sz w:val="26"/>
      <w:lang w:val="en-US" w:eastAsia="en-US" w:bidi="ar-SA"/>
    </w:rPr>
  </w:style>
  <w:style w:type="character" w:customStyle="1" w:styleId="Heading9Char">
    <w:name w:val="Heading 9 Char"/>
    <w:link w:val="Heading9"/>
    <w:rsid w:val="000871B6"/>
    <w:rPr>
      <w:rFonts w:ascii=".VnTime" w:hAnsi=".VnTime"/>
      <w:sz w:val="28"/>
      <w:lang w:val="en-US" w:eastAsia="en-US" w:bidi="ar-SA"/>
    </w:rPr>
  </w:style>
  <w:style w:type="character" w:customStyle="1" w:styleId="BodyTextChar">
    <w:name w:val="Body Text Char"/>
    <w:link w:val="BodyText"/>
    <w:rsid w:val="000871B6"/>
    <w:rPr>
      <w:rFonts w:ascii=".VnTime" w:hAnsi=".VnTime"/>
      <w:sz w:val="28"/>
      <w:lang w:val="en-US" w:eastAsia="en-US" w:bidi="ar-SA"/>
    </w:rPr>
  </w:style>
  <w:style w:type="character" w:customStyle="1" w:styleId="CharChar6">
    <w:name w:val="Char Char6"/>
    <w:rsid w:val="000871B6"/>
    <w:rPr>
      <w:rFonts w:ascii=".VnTime" w:hAnsi=".VnTime"/>
      <w:sz w:val="28"/>
    </w:rPr>
  </w:style>
  <w:style w:type="character" w:customStyle="1" w:styleId="BodyTextIndent2Char">
    <w:name w:val="Body Text Indent 2 Char"/>
    <w:aliases w:val="Body Text Indent 2 Char Char Char Char Char Char,Body Text Indent 21 Char,Body Text Indent 2 Char Char Char Char Char Char Char Char Char Char Char Char Char Char Char Char Char Char"/>
    <w:link w:val="BodyTextIndent2"/>
    <w:locked/>
    <w:rsid w:val="000871B6"/>
    <w:rPr>
      <w:rFonts w:ascii=".VnTime" w:hAnsi=".VnTime"/>
      <w:sz w:val="28"/>
      <w:lang w:val="en-US" w:eastAsia="en-US" w:bidi="ar-SA"/>
    </w:rPr>
  </w:style>
  <w:style w:type="character" w:customStyle="1" w:styleId="HeaderChar">
    <w:name w:val="Header Char"/>
    <w:aliases w:val="Header -p1 Char"/>
    <w:link w:val="Header"/>
    <w:uiPriority w:val="99"/>
    <w:locked/>
    <w:rsid w:val="000871B6"/>
    <w:rPr>
      <w:rFonts w:ascii="MS Sans Serif" w:hAnsi="MS Sans Serif"/>
      <w:lang w:val="en-US" w:eastAsia="en-US" w:bidi="ar-SA"/>
    </w:rPr>
  </w:style>
  <w:style w:type="character" w:customStyle="1" w:styleId="FooterChar">
    <w:name w:val="Footer Char"/>
    <w:link w:val="Footer"/>
    <w:rsid w:val="000871B6"/>
    <w:rPr>
      <w:rFonts w:ascii="MS Sans Serif" w:hAnsi="MS Sans Serif"/>
      <w:lang w:val="en-US" w:eastAsia="en-US" w:bidi="ar-SA"/>
    </w:rPr>
  </w:style>
  <w:style w:type="character" w:customStyle="1" w:styleId="BodyText2Char">
    <w:name w:val="Body Text 2 Char"/>
    <w:link w:val="BodyText2"/>
    <w:rsid w:val="000871B6"/>
    <w:rPr>
      <w:sz w:val="28"/>
      <w:lang w:val="nl-NL" w:eastAsia="en-US" w:bidi="ar-SA"/>
    </w:rPr>
  </w:style>
  <w:style w:type="paragraph" w:customStyle="1" w:styleId="CharCharChar1Char">
    <w:name w:val="Char Char Char1 Char"/>
    <w:basedOn w:val="Normal"/>
    <w:rsid w:val="000871B6"/>
    <w:pPr>
      <w:spacing w:after="160" w:line="240" w:lineRule="exact"/>
    </w:pPr>
    <w:rPr>
      <w:rFonts w:ascii="Tahoma" w:eastAsia="PMingLiU" w:hAnsi="Tahoma"/>
    </w:rPr>
  </w:style>
  <w:style w:type="character" w:customStyle="1" w:styleId="CharChar1CharCharChar1">
    <w:name w:val="Char Char1 Char Char Char1"/>
    <w:aliases w:val="Char Char1 Char Char1,Char Char1 Char Char Char Char Char"/>
    <w:locked/>
    <w:rsid w:val="000871B6"/>
    <w:rPr>
      <w:rFonts w:ascii=".VnTimeH" w:hAnsi=".VnTimeH"/>
      <w:b/>
      <w:sz w:val="28"/>
    </w:rPr>
  </w:style>
  <w:style w:type="character" w:customStyle="1" w:styleId="TitleChar1">
    <w:name w:val="Title Char1"/>
    <w:aliases w:val="Char Char1 Char Char Char2,Char Char1 Char Char2,Char Char1 Char Char Char Char1"/>
    <w:rsid w:val="000871B6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odyText3">
    <w:name w:val="Body Text 3"/>
    <w:basedOn w:val="Normal"/>
    <w:link w:val="BodyText3Char"/>
    <w:unhideWhenUsed/>
    <w:rsid w:val="000871B6"/>
    <w:pPr>
      <w:jc w:val="both"/>
    </w:pPr>
    <w:rPr>
      <w:rFonts w:ascii=".VnTime" w:hAnsi=".VnTime"/>
      <w:b/>
      <w:sz w:val="28"/>
    </w:rPr>
  </w:style>
  <w:style w:type="character" w:customStyle="1" w:styleId="BalloonTextChar">
    <w:name w:val="Balloon Text Char"/>
    <w:rsid w:val="000871B6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0871B6"/>
    <w:rPr>
      <w:rFonts w:ascii="Times New Roman" w:hAnsi="Times New Roman"/>
      <w:sz w:val="24"/>
      <w:szCs w:val="22"/>
    </w:rPr>
  </w:style>
  <w:style w:type="paragraph" w:customStyle="1" w:styleId="Default">
    <w:name w:val="Default"/>
    <w:rsid w:val="000871B6"/>
    <w:pPr>
      <w:autoSpaceDE w:val="0"/>
      <w:autoSpaceDN w:val="0"/>
      <w:adjustRightInd w:val="0"/>
    </w:pPr>
    <w:rPr>
      <w:rFonts w:ascii="Guardian Agate Sans 1" w:hAnsi="Guardian Agate Sans 1" w:cs="Guardian Agate Sans 1"/>
      <w:color w:val="000000"/>
      <w:sz w:val="24"/>
      <w:szCs w:val="24"/>
    </w:rPr>
  </w:style>
  <w:style w:type="paragraph" w:customStyle="1" w:styleId="CharChar3CharCharCharChar">
    <w:name w:val="Char Char3 Char Char Char Char"/>
    <w:basedOn w:val="Normal"/>
    <w:rsid w:val="00DD7607"/>
    <w:pPr>
      <w:spacing w:after="160" w:line="240" w:lineRule="exact"/>
    </w:pPr>
    <w:rPr>
      <w:rFonts w:ascii="Tahoma" w:eastAsia="PMingLiU" w:hAnsi="Tahoma"/>
    </w:rPr>
  </w:style>
  <w:style w:type="character" w:customStyle="1" w:styleId="CharChar60">
    <w:name w:val="Char Char6"/>
    <w:locked/>
    <w:rsid w:val="00330ABC"/>
    <w:rPr>
      <w:rFonts w:ascii=".VnTime" w:hAnsi=".VnTime"/>
      <w:sz w:val="28"/>
      <w:lang w:val="en-US" w:eastAsia="en-US" w:bidi="ar-SA"/>
    </w:rPr>
  </w:style>
  <w:style w:type="character" w:customStyle="1" w:styleId="CharChar3">
    <w:name w:val="Char Char3"/>
    <w:locked/>
    <w:rsid w:val="00270813"/>
    <w:rPr>
      <w:rFonts w:ascii="Courier New" w:hAnsi="Courier New" w:cs="Courier New"/>
      <w:color w:val="0000FF"/>
      <w:lang w:val="en-US" w:eastAsia="en-US" w:bidi="ar-SA"/>
    </w:rPr>
  </w:style>
  <w:style w:type="character" w:customStyle="1" w:styleId="CharChar15">
    <w:name w:val="Char Char15"/>
    <w:locked/>
    <w:rsid w:val="00270813"/>
    <w:rPr>
      <w:rFonts w:ascii=".VnTime" w:hAnsi=".VnTime"/>
      <w:sz w:val="28"/>
      <w:lang w:val="en-US" w:eastAsia="en-US" w:bidi="ar-SA"/>
    </w:rPr>
  </w:style>
  <w:style w:type="character" w:customStyle="1" w:styleId="BodyText3Char">
    <w:name w:val="Body Text 3 Char"/>
    <w:link w:val="BodyText3"/>
    <w:locked/>
    <w:rsid w:val="00270813"/>
    <w:rPr>
      <w:rFonts w:ascii=".VnTime" w:hAnsi=".VnTime"/>
      <w:b/>
      <w:sz w:val="28"/>
      <w:lang w:val="en-US" w:eastAsia="en-US" w:bidi="ar-SA"/>
    </w:rPr>
  </w:style>
  <w:style w:type="character" w:customStyle="1" w:styleId="hps">
    <w:name w:val="hps"/>
    <w:rsid w:val="00270813"/>
  </w:style>
  <w:style w:type="character" w:styleId="Strong">
    <w:name w:val="Strong"/>
    <w:qFormat/>
    <w:rsid w:val="00270813"/>
    <w:rPr>
      <w:b/>
      <w:bCs/>
    </w:rPr>
  </w:style>
  <w:style w:type="paragraph" w:customStyle="1" w:styleId="ColorfulList-Accent11">
    <w:name w:val="Colorful List - Accent 11"/>
    <w:basedOn w:val="Normal"/>
    <w:qFormat/>
    <w:rsid w:val="002C729A"/>
    <w:pPr>
      <w:spacing w:after="200"/>
      <w:ind w:left="720"/>
      <w:contextualSpacing/>
    </w:pPr>
    <w:rPr>
      <w:rFonts w:ascii="Cambria" w:eastAsia="Cambria" w:hAnsi="Cambria"/>
      <w:sz w:val="24"/>
      <w:szCs w:val="24"/>
    </w:rPr>
  </w:style>
  <w:style w:type="paragraph" w:customStyle="1" w:styleId="onvnthngthng">
    <w:name w:val="Đoạn văn thông thường"/>
    <w:basedOn w:val="Normal"/>
    <w:rsid w:val="00A30DF6"/>
    <w:pPr>
      <w:spacing w:before="80" w:after="80" w:line="276" w:lineRule="auto"/>
      <w:ind w:firstLine="567"/>
      <w:jc w:val="both"/>
    </w:pPr>
    <w:rPr>
      <w:rFonts w:ascii="Times New Roman" w:eastAsia="Batang" w:hAnsi="Times New Roman"/>
      <w:sz w:val="26"/>
      <w:szCs w:val="24"/>
      <w:lang w:val="vi-VN" w:eastAsia="ko-KR"/>
    </w:rPr>
  </w:style>
  <w:style w:type="paragraph" w:customStyle="1" w:styleId="Gchudng">
    <w:name w:val="Gạch đầu dòng"/>
    <w:basedOn w:val="Normal"/>
    <w:rsid w:val="00A30DF6"/>
    <w:pPr>
      <w:tabs>
        <w:tab w:val="num" w:pos="360"/>
      </w:tabs>
      <w:spacing w:before="80" w:after="80" w:line="276" w:lineRule="auto"/>
      <w:jc w:val="both"/>
    </w:pPr>
    <w:rPr>
      <w:rFonts w:ascii="Times New Roman" w:eastAsia="Batang" w:hAnsi="Times New Roman"/>
      <w:sz w:val="26"/>
      <w:szCs w:val="24"/>
      <w:lang w:val="vi-VN" w:eastAsia="ko-KR"/>
    </w:rPr>
  </w:style>
  <w:style w:type="paragraph" w:customStyle="1" w:styleId="CharChar5CharCharCharChar0">
    <w:name w:val="Char Char5 Char Char Char Char"/>
    <w:basedOn w:val="Normal"/>
    <w:rsid w:val="006B76FE"/>
    <w:pPr>
      <w:spacing w:after="160" w:line="240" w:lineRule="exact"/>
    </w:pPr>
    <w:rPr>
      <w:rFonts w:ascii="Tahoma" w:eastAsia="PMingLiU" w:hAnsi="Tahoma"/>
    </w:rPr>
  </w:style>
  <w:style w:type="character" w:styleId="Emphasis">
    <w:name w:val="Emphasis"/>
    <w:qFormat/>
    <w:rsid w:val="00903004"/>
    <w:rPr>
      <w:b/>
      <w:bCs/>
      <w:i w:val="0"/>
      <w:iCs w:val="0"/>
    </w:rPr>
  </w:style>
  <w:style w:type="character" w:customStyle="1" w:styleId="a-list-item">
    <w:name w:val="a-list-item"/>
    <w:basedOn w:val="DefaultParagraphFont"/>
    <w:rsid w:val="00903004"/>
  </w:style>
  <w:style w:type="character" w:styleId="Hyperlink">
    <w:name w:val="Hyperlink"/>
    <w:rsid w:val="006005F0"/>
    <w:rPr>
      <w:color w:val="0000FF"/>
      <w:u w:val="single"/>
    </w:rPr>
  </w:style>
  <w:style w:type="paragraph" w:customStyle="1" w:styleId="CharChar5CharCharCharCharCharCharCharChar">
    <w:name w:val="Char Char5 Char Char Char Char Char Char Char Char"/>
    <w:basedOn w:val="Normal"/>
    <w:rsid w:val="00B44D27"/>
    <w:pPr>
      <w:spacing w:after="160" w:line="240" w:lineRule="exact"/>
    </w:pPr>
    <w:rPr>
      <w:rFonts w:ascii="Tahoma" w:eastAsia="PMingLiU" w:hAnsi="Tahoma"/>
    </w:rPr>
  </w:style>
  <w:style w:type="table" w:styleId="TableGrid">
    <w:name w:val="Table Grid"/>
    <w:basedOn w:val="TableNormal"/>
    <w:rsid w:val="006C5AE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2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o-may-hanh-chinh/quyet-dinh-50-2017-qd-ttg-quy-dinh-tieu-chuan-dinh-muc-su-dung-may-moc-thiet-bi-354149.aspx" TargetMode="Externa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31FE3B-C736-4BD2-A338-74D235BAEE8C}"/>
</file>

<file path=customXml/itemProps2.xml><?xml version="1.0" encoding="utf-8"?>
<ds:datastoreItem xmlns:ds="http://schemas.openxmlformats.org/officeDocument/2006/customXml" ds:itemID="{AE667BBE-B1C4-4ED0-B038-A777DB33BE64}"/>
</file>

<file path=customXml/itemProps3.xml><?xml version="1.0" encoding="utf-8"?>
<ds:datastoreItem xmlns:ds="http://schemas.openxmlformats.org/officeDocument/2006/customXml" ds:itemID="{DCC5E732-2B9F-4B5B-8CE1-F5736D1C05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 ban nh©n d©n                    céng hoµ x· héi chñ nghÜa viÖt nam</vt:lpstr>
    </vt:vector>
  </TitlesOfParts>
  <Company/>
  <LinksUpToDate>false</LinksUpToDate>
  <CharactersWithSpaces>3750</CharactersWithSpaces>
  <SharedDoc>false</SharedDoc>
  <HLinks>
    <vt:vector size="6" baseType="variant">
      <vt:variant>
        <vt:i4>5177417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https://thuvienphapluat.vn/van-ban/bo-may-hanh-chinh/quyet-dinh-50-2017-qd-ttg-quy-dinh-tieu-chuan-dinh-muc-su-dung-may-moc-thiet-bi-354149.aspx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 ban nh©n d©n                    céng hoµ x· héi chñ nghÜa viÖt nam</dc:title>
  <dc:subject/>
  <dc:creator>Unknown</dc:creator>
  <cp:keywords/>
  <cp:lastModifiedBy>Admin</cp:lastModifiedBy>
  <cp:revision>7</cp:revision>
  <cp:lastPrinted>2016-07-19T00:35:00Z</cp:lastPrinted>
  <dcterms:created xsi:type="dcterms:W3CDTF">2023-10-19T02:29:00Z</dcterms:created>
  <dcterms:modified xsi:type="dcterms:W3CDTF">2023-11-23T07:56:00Z</dcterms:modified>
</cp:coreProperties>
</file>