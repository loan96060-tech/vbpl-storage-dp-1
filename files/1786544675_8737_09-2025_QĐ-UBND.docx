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426" w:type="dxa"/>
        <w:tblLook w:val="01E0" w:firstRow="1" w:lastRow="1" w:firstColumn="1" w:lastColumn="1" w:noHBand="0" w:noVBand="0"/>
      </w:tblPr>
      <w:tblGrid>
        <w:gridCol w:w="3687"/>
        <w:gridCol w:w="6237"/>
      </w:tblGrid>
      <w:tr w:rsidR="00420140" w:rsidRPr="00620F14" w14:paraId="4814EAE8" w14:textId="77777777" w:rsidTr="00294412">
        <w:trPr>
          <w:trHeight w:val="1276"/>
        </w:trPr>
        <w:tc>
          <w:tcPr>
            <w:tcW w:w="3687" w:type="dxa"/>
          </w:tcPr>
          <w:p w14:paraId="07683FEE" w14:textId="761F2BF1" w:rsidR="00961C00" w:rsidRPr="00620F14" w:rsidRDefault="00704F93" w:rsidP="00C744D9">
            <w:pPr>
              <w:jc w:val="center"/>
              <w:rPr>
                <w:rFonts w:ascii="Times New Roman" w:eastAsia="Times New Roman" w:hAnsi="Times New Roman" w:cs="Times New Roman"/>
                <w:b/>
                <w:color w:val="auto"/>
                <w:sz w:val="26"/>
                <w:szCs w:val="26"/>
                <w:lang w:val="en-US"/>
              </w:rPr>
            </w:pPr>
            <w:r w:rsidRPr="00620F14">
              <w:rPr>
                <w:rFonts w:ascii="Times New Roman" w:eastAsia="Times New Roman" w:hAnsi="Times New Roman" w:cs="Times New Roman"/>
                <w:b/>
                <w:color w:val="auto"/>
                <w:sz w:val="26"/>
                <w:szCs w:val="26"/>
                <w:lang w:val="en-US"/>
              </w:rPr>
              <w:t>ỦY BAN NHÂN DÂN</w:t>
            </w:r>
          </w:p>
          <w:p w14:paraId="0BEAAE35" w14:textId="20BC523E" w:rsidR="004248C1" w:rsidRPr="00620F14" w:rsidRDefault="00961C00" w:rsidP="00C744D9">
            <w:pPr>
              <w:jc w:val="center"/>
              <w:rPr>
                <w:rFonts w:ascii="Times New Roman" w:eastAsia="Times New Roman" w:hAnsi="Times New Roman" w:cs="Times New Roman"/>
                <w:b/>
                <w:color w:val="auto"/>
                <w:sz w:val="26"/>
                <w:szCs w:val="26"/>
                <w:vertAlign w:val="superscript"/>
                <w:lang w:val="en-US"/>
              </w:rPr>
            </w:pPr>
            <w:r w:rsidRPr="00620F14">
              <w:rPr>
                <w:rFonts w:ascii="Times New Roman" w:eastAsia="Times New Roman" w:hAnsi="Times New Roman" w:cs="Times New Roman"/>
                <w:b/>
                <w:color w:val="auto"/>
                <w:sz w:val="26"/>
                <w:szCs w:val="26"/>
              </w:rPr>
              <w:t>THÀNH PHỐ HỒ CHÍ MINH</w:t>
            </w:r>
            <w:r w:rsidRPr="00620F14">
              <w:rPr>
                <w:rFonts w:ascii="Times New Roman" w:eastAsia="Times New Roman" w:hAnsi="Times New Roman" w:cs="Times New Roman"/>
                <w:b/>
                <w:color w:val="auto"/>
                <w:sz w:val="26"/>
                <w:szCs w:val="26"/>
                <w:vertAlign w:val="superscript"/>
                <w:lang w:val="en-US"/>
              </w:rPr>
              <w:t xml:space="preserve"> </w:t>
            </w:r>
          </w:p>
          <w:p w14:paraId="4529CDEB" w14:textId="73ABCA52" w:rsidR="004248C1" w:rsidRPr="00620F14" w:rsidRDefault="00B81A1B" w:rsidP="00C744D9">
            <w:pPr>
              <w:jc w:val="center"/>
              <w:rPr>
                <w:rFonts w:ascii="Times New Roman" w:eastAsia="Times New Roman" w:hAnsi="Times New Roman" w:cs="Times New Roman"/>
                <w:color w:val="auto"/>
                <w:sz w:val="26"/>
                <w:szCs w:val="28"/>
                <w:lang w:val="en-US"/>
              </w:rPr>
            </w:pPr>
            <w:r w:rsidRPr="00620F14">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59264" behindDoc="0" locked="0" layoutInCell="1" allowOverlap="1" wp14:anchorId="1752EA4E" wp14:editId="746BA0B0">
                      <wp:simplePos x="0" y="0"/>
                      <wp:positionH relativeFrom="column">
                        <wp:posOffset>730250</wp:posOffset>
                      </wp:positionH>
                      <wp:positionV relativeFrom="paragraph">
                        <wp:posOffset>30480</wp:posOffset>
                      </wp:positionV>
                      <wp:extent cx="836734" cy="0"/>
                      <wp:effectExtent l="0" t="0" r="0" b="0"/>
                      <wp:wrapNone/>
                      <wp:docPr id="710578533" name="Straight Connector 1"/>
                      <wp:cNvGraphicFramePr/>
                      <a:graphic xmlns:a="http://schemas.openxmlformats.org/drawingml/2006/main">
                        <a:graphicData uri="http://schemas.microsoft.com/office/word/2010/wordprocessingShape">
                          <wps:wsp>
                            <wps:cNvCnPr/>
                            <wps:spPr>
                              <a:xfrm>
                                <a:off x="0" y="0"/>
                                <a:ext cx="8367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6A553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pt,2.4pt" to="123.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" strokecolor="black [3200]" strokeweight="1pt">
                      <v:stroke joinstyle="miter"/>
                    </v:line>
                  </w:pict>
                </mc:Fallback>
              </mc:AlternateContent>
            </w:r>
          </w:p>
          <w:p w14:paraId="6FCD7FB8" w14:textId="0E022EAF" w:rsidR="004248C1" w:rsidRPr="00620F14" w:rsidRDefault="00704F93" w:rsidP="00C744D9">
            <w:pPr>
              <w:jc w:val="center"/>
              <w:rPr>
                <w:rFonts w:ascii="Times New Roman" w:eastAsia="Times New Roman" w:hAnsi="Times New Roman" w:cs="Times New Roman"/>
                <w:b/>
                <w:color w:val="auto"/>
                <w:sz w:val="26"/>
                <w:szCs w:val="26"/>
              </w:rPr>
            </w:pPr>
            <w:r w:rsidRPr="00620F14">
              <w:rPr>
                <w:rFonts w:ascii="Times New Roman" w:eastAsia="Times New Roman" w:hAnsi="Times New Roman" w:cs="Times New Roman"/>
                <w:color w:val="auto"/>
                <w:sz w:val="28"/>
                <w:szCs w:val="28"/>
              </w:rPr>
              <w:t>S</w:t>
            </w:r>
            <w:r w:rsidRPr="00620F14">
              <w:rPr>
                <w:rFonts w:ascii="Times New Roman" w:eastAsia="Times New Roman" w:hAnsi="Times New Roman" w:cs="Times New Roman"/>
                <w:color w:val="auto"/>
                <w:sz w:val="28"/>
                <w:szCs w:val="28"/>
                <w:lang w:val="en-US"/>
              </w:rPr>
              <w:t>ố</w:t>
            </w:r>
            <w:r w:rsidRPr="00620F14">
              <w:rPr>
                <w:rFonts w:ascii="Times New Roman" w:eastAsia="Times New Roman" w:hAnsi="Times New Roman" w:cs="Times New Roman"/>
                <w:color w:val="auto"/>
                <w:sz w:val="28"/>
                <w:szCs w:val="28"/>
              </w:rPr>
              <w:t>:</w:t>
            </w:r>
            <w:r w:rsidR="00961C00" w:rsidRPr="00620F14">
              <w:rPr>
                <w:rFonts w:ascii="Times New Roman" w:eastAsia="Times New Roman" w:hAnsi="Times New Roman" w:cs="Times New Roman"/>
                <w:color w:val="auto"/>
                <w:sz w:val="28"/>
                <w:szCs w:val="28"/>
                <w:lang w:val="en-US"/>
              </w:rPr>
              <w:t xml:space="preserve"> </w:t>
            </w:r>
            <w:r w:rsidR="007B0FAE">
              <w:rPr>
                <w:rFonts w:ascii="Times New Roman" w:eastAsia="Times New Roman" w:hAnsi="Times New Roman" w:cs="Times New Roman"/>
                <w:color w:val="auto"/>
                <w:sz w:val="28"/>
                <w:szCs w:val="28"/>
                <w:lang w:val="en-US"/>
              </w:rPr>
              <w:t>09</w:t>
            </w:r>
            <w:r w:rsidRPr="00620F14">
              <w:rPr>
                <w:rFonts w:ascii="Times New Roman" w:eastAsia="Times New Roman" w:hAnsi="Times New Roman" w:cs="Times New Roman"/>
                <w:color w:val="auto"/>
                <w:sz w:val="28"/>
                <w:szCs w:val="28"/>
              </w:rPr>
              <w:t>/2</w:t>
            </w:r>
            <w:r w:rsidRPr="00620F14">
              <w:rPr>
                <w:rFonts w:ascii="Times New Roman" w:eastAsia="Times New Roman" w:hAnsi="Times New Roman" w:cs="Times New Roman"/>
                <w:color w:val="auto"/>
                <w:sz w:val="28"/>
                <w:szCs w:val="28"/>
                <w:lang w:val="en-US"/>
              </w:rPr>
              <w:t>0</w:t>
            </w:r>
            <w:r w:rsidR="00961C00" w:rsidRPr="00620F14">
              <w:rPr>
                <w:rFonts w:ascii="Times New Roman" w:eastAsia="Times New Roman" w:hAnsi="Times New Roman" w:cs="Times New Roman"/>
                <w:color w:val="auto"/>
                <w:sz w:val="28"/>
                <w:szCs w:val="28"/>
                <w:lang w:val="en-US"/>
              </w:rPr>
              <w:t>25</w:t>
            </w:r>
            <w:r w:rsidRPr="00620F14">
              <w:rPr>
                <w:rFonts w:ascii="Times New Roman" w:eastAsia="Times New Roman" w:hAnsi="Times New Roman" w:cs="Times New Roman"/>
                <w:color w:val="auto"/>
                <w:sz w:val="28"/>
                <w:szCs w:val="28"/>
              </w:rPr>
              <w:t>/Q</w:t>
            </w:r>
            <w:r w:rsidRPr="00620F14">
              <w:rPr>
                <w:rFonts w:ascii="Times New Roman" w:eastAsia="Times New Roman" w:hAnsi="Times New Roman" w:cs="Times New Roman"/>
                <w:color w:val="auto"/>
                <w:sz w:val="28"/>
                <w:szCs w:val="28"/>
                <w:lang w:val="en-US"/>
              </w:rPr>
              <w:t>Đ</w:t>
            </w:r>
            <w:r w:rsidRPr="00620F14">
              <w:rPr>
                <w:rFonts w:ascii="Times New Roman" w:eastAsia="Times New Roman" w:hAnsi="Times New Roman" w:cs="Times New Roman"/>
                <w:color w:val="auto"/>
                <w:sz w:val="28"/>
                <w:szCs w:val="28"/>
              </w:rPr>
              <w:t>-</w:t>
            </w:r>
            <w:r w:rsidRPr="00620F14">
              <w:rPr>
                <w:rFonts w:ascii="Times New Roman" w:eastAsia="Times New Roman" w:hAnsi="Times New Roman" w:cs="Times New Roman"/>
                <w:color w:val="auto"/>
                <w:sz w:val="28"/>
                <w:szCs w:val="28"/>
                <w:lang w:val="en-US"/>
              </w:rPr>
              <w:t>UB</w:t>
            </w:r>
            <w:r w:rsidRPr="00620F14">
              <w:rPr>
                <w:rFonts w:ascii="Times New Roman" w:eastAsia="Times New Roman" w:hAnsi="Times New Roman" w:cs="Times New Roman"/>
                <w:color w:val="auto"/>
                <w:sz w:val="28"/>
                <w:szCs w:val="28"/>
              </w:rPr>
              <w:t>ND</w:t>
            </w:r>
          </w:p>
        </w:tc>
        <w:tc>
          <w:tcPr>
            <w:tcW w:w="6237" w:type="dxa"/>
          </w:tcPr>
          <w:p w14:paraId="56CB7C35" w14:textId="77777777" w:rsidR="00C744D9" w:rsidRDefault="00704F93" w:rsidP="00C744D9">
            <w:pPr>
              <w:jc w:val="center"/>
              <w:rPr>
                <w:rFonts w:ascii="Times New Roman" w:eastAsia="Times New Roman" w:hAnsi="Times New Roman" w:cs="Times New Roman"/>
                <w:b/>
                <w:color w:val="auto"/>
                <w:sz w:val="26"/>
                <w:szCs w:val="26"/>
              </w:rPr>
            </w:pPr>
            <w:r w:rsidRPr="00620F14">
              <w:rPr>
                <w:rFonts w:ascii="Times New Roman" w:eastAsia="Times New Roman" w:hAnsi="Times New Roman" w:cs="Times New Roman"/>
                <w:b/>
                <w:color w:val="auto"/>
                <w:sz w:val="26"/>
                <w:szCs w:val="26"/>
              </w:rPr>
              <w:t>CỘNG HÒA XÃ HỘI CHỦ NGHĨA VIỆT NAM</w:t>
            </w:r>
          </w:p>
          <w:p w14:paraId="39A99D65" w14:textId="5768D824" w:rsidR="004248C1" w:rsidRPr="00620F14" w:rsidRDefault="00704F93" w:rsidP="00C744D9">
            <w:pPr>
              <w:jc w:val="center"/>
              <w:rPr>
                <w:rFonts w:ascii="Times New Roman" w:eastAsia="Times New Roman" w:hAnsi="Times New Roman" w:cs="Times New Roman"/>
                <w:color w:val="auto"/>
                <w:sz w:val="28"/>
                <w:szCs w:val="28"/>
                <w:lang w:val="en-US"/>
              </w:rPr>
            </w:pPr>
            <w:r w:rsidRPr="00620F14">
              <w:rPr>
                <w:rFonts w:ascii="Times New Roman" w:eastAsia="Times New Roman" w:hAnsi="Times New Roman" w:cs="Times New Roman"/>
                <w:b/>
                <w:color w:val="auto"/>
                <w:sz w:val="28"/>
                <w:szCs w:val="28"/>
              </w:rPr>
              <w:t>Độc lập - Tự do - Hạnh phúc</w:t>
            </w:r>
          </w:p>
          <w:p w14:paraId="6622409A" w14:textId="43EBD77F" w:rsidR="00961C00" w:rsidRPr="00620F14" w:rsidRDefault="00961C00" w:rsidP="00C744D9">
            <w:pPr>
              <w:jc w:val="center"/>
              <w:rPr>
                <w:rFonts w:ascii="Times New Roman" w:eastAsia="Times New Roman" w:hAnsi="Times New Roman" w:cs="Times New Roman"/>
                <w:i/>
                <w:color w:val="auto"/>
                <w:sz w:val="28"/>
                <w:szCs w:val="28"/>
                <w:vertAlign w:val="superscript"/>
              </w:rPr>
            </w:pPr>
            <w:r w:rsidRPr="00620F14">
              <w:rPr>
                <w:rFonts w:ascii="Times New Roman" w:eastAsia="Times New Roman" w:hAnsi="Times New Roman" w:cs="Times New Roman"/>
                <w:i/>
                <w:noProof/>
                <w:color w:val="auto"/>
                <w:sz w:val="28"/>
                <w:szCs w:val="28"/>
                <w:vertAlign w:val="superscript"/>
                <w:lang w:val="en-US" w:eastAsia="en-US"/>
              </w:rPr>
              <mc:AlternateContent>
                <mc:Choice Requires="wps">
                  <w:drawing>
                    <wp:anchor distT="0" distB="0" distL="114300" distR="114300" simplePos="0" relativeHeight="251660288" behindDoc="0" locked="0" layoutInCell="1" allowOverlap="1" wp14:anchorId="46284B71" wp14:editId="7290E9EF">
                      <wp:simplePos x="0" y="0"/>
                      <wp:positionH relativeFrom="column">
                        <wp:posOffset>808990</wp:posOffset>
                      </wp:positionH>
                      <wp:positionV relativeFrom="paragraph">
                        <wp:posOffset>39370</wp:posOffset>
                      </wp:positionV>
                      <wp:extent cx="2124075" cy="0"/>
                      <wp:effectExtent l="0" t="0" r="0" b="0"/>
                      <wp:wrapNone/>
                      <wp:docPr id="130441743" name="Straight Connector 2"/>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E4977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7pt,3.1pt" to="230.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" strokecolor="black [3200]" strokeweight="1pt">
                      <v:stroke joinstyle="miter"/>
                    </v:line>
                  </w:pict>
                </mc:Fallback>
              </mc:AlternateContent>
            </w:r>
          </w:p>
          <w:p w14:paraId="3DF70202" w14:textId="182559CB" w:rsidR="004248C1" w:rsidRPr="00620F14" w:rsidRDefault="00961C00" w:rsidP="00C744D9">
            <w:pPr>
              <w:jc w:val="center"/>
              <w:rPr>
                <w:rFonts w:ascii="Times New Roman" w:eastAsia="Times New Roman" w:hAnsi="Times New Roman" w:cs="Times New Roman"/>
                <w:color w:val="auto"/>
                <w:sz w:val="26"/>
                <w:szCs w:val="26"/>
              </w:rPr>
            </w:pPr>
            <w:r w:rsidRPr="00620F14">
              <w:rPr>
                <w:rFonts w:ascii="Times New Roman" w:eastAsia="Times New Roman" w:hAnsi="Times New Roman" w:cs="Times New Roman"/>
                <w:i/>
                <w:color w:val="auto"/>
                <w:sz w:val="28"/>
                <w:szCs w:val="28"/>
              </w:rPr>
              <w:t xml:space="preserve">Thành phố Hồ Chí Minh, </w:t>
            </w:r>
            <w:r w:rsidR="00704F93" w:rsidRPr="00620F14">
              <w:rPr>
                <w:rFonts w:ascii="Times New Roman" w:eastAsia="Times New Roman" w:hAnsi="Times New Roman" w:cs="Times New Roman"/>
                <w:i/>
                <w:color w:val="auto"/>
                <w:sz w:val="28"/>
                <w:szCs w:val="28"/>
              </w:rPr>
              <w:t>ngày</w:t>
            </w:r>
            <w:r w:rsidRPr="00620F14">
              <w:rPr>
                <w:rFonts w:ascii="Times New Roman" w:eastAsia="Times New Roman" w:hAnsi="Times New Roman" w:cs="Times New Roman"/>
                <w:i/>
                <w:color w:val="auto"/>
                <w:sz w:val="28"/>
                <w:szCs w:val="28"/>
              </w:rPr>
              <w:t xml:space="preserve"> </w:t>
            </w:r>
            <w:r w:rsidR="007B0FAE" w:rsidRPr="000A376E">
              <w:rPr>
                <w:rFonts w:ascii="Times New Roman" w:eastAsia="Times New Roman" w:hAnsi="Times New Roman" w:cs="Times New Roman"/>
                <w:i/>
                <w:color w:val="auto"/>
                <w:sz w:val="28"/>
                <w:szCs w:val="28"/>
              </w:rPr>
              <w:t>01</w:t>
            </w:r>
            <w:r w:rsidRPr="00620F14">
              <w:rPr>
                <w:rFonts w:ascii="Times New Roman" w:eastAsia="Times New Roman" w:hAnsi="Times New Roman" w:cs="Times New Roman"/>
                <w:i/>
                <w:color w:val="auto"/>
                <w:sz w:val="28"/>
                <w:szCs w:val="28"/>
              </w:rPr>
              <w:t xml:space="preserve"> </w:t>
            </w:r>
            <w:r w:rsidR="00704F93" w:rsidRPr="00620F14">
              <w:rPr>
                <w:rFonts w:ascii="Times New Roman" w:eastAsia="Times New Roman" w:hAnsi="Times New Roman" w:cs="Times New Roman"/>
                <w:i/>
                <w:color w:val="auto"/>
                <w:sz w:val="28"/>
                <w:szCs w:val="28"/>
              </w:rPr>
              <w:t>tháng</w:t>
            </w:r>
            <w:r w:rsidRPr="00620F14">
              <w:rPr>
                <w:rFonts w:ascii="Times New Roman" w:eastAsia="Times New Roman" w:hAnsi="Times New Roman" w:cs="Times New Roman"/>
                <w:i/>
                <w:color w:val="auto"/>
                <w:sz w:val="28"/>
                <w:szCs w:val="28"/>
              </w:rPr>
              <w:t xml:space="preserve"> </w:t>
            </w:r>
            <w:r w:rsidR="007B0FAE" w:rsidRPr="000A376E">
              <w:rPr>
                <w:rFonts w:ascii="Times New Roman" w:eastAsia="Times New Roman" w:hAnsi="Times New Roman" w:cs="Times New Roman"/>
                <w:i/>
                <w:color w:val="auto"/>
                <w:sz w:val="28"/>
                <w:szCs w:val="28"/>
              </w:rPr>
              <w:t>7</w:t>
            </w:r>
            <w:r w:rsidRPr="00620F14">
              <w:rPr>
                <w:rFonts w:ascii="Times New Roman" w:eastAsia="Times New Roman" w:hAnsi="Times New Roman" w:cs="Times New Roman"/>
                <w:i/>
                <w:color w:val="auto"/>
                <w:sz w:val="28"/>
                <w:szCs w:val="28"/>
              </w:rPr>
              <w:t xml:space="preserve"> </w:t>
            </w:r>
            <w:r w:rsidR="00704F93" w:rsidRPr="00620F14">
              <w:rPr>
                <w:rFonts w:ascii="Times New Roman" w:eastAsia="Times New Roman" w:hAnsi="Times New Roman" w:cs="Times New Roman"/>
                <w:i/>
                <w:color w:val="auto"/>
                <w:sz w:val="28"/>
                <w:szCs w:val="28"/>
              </w:rPr>
              <w:t>năm 20</w:t>
            </w:r>
            <w:r w:rsidRPr="00620F14">
              <w:rPr>
                <w:rFonts w:ascii="Times New Roman" w:eastAsia="Times New Roman" w:hAnsi="Times New Roman" w:cs="Times New Roman"/>
                <w:i/>
                <w:color w:val="auto"/>
                <w:sz w:val="28"/>
                <w:szCs w:val="28"/>
              </w:rPr>
              <w:t>25</w:t>
            </w:r>
          </w:p>
        </w:tc>
      </w:tr>
    </w:tbl>
    <w:p w14:paraId="2B2800A2" w14:textId="77777777" w:rsidR="004248C1" w:rsidRPr="00620F14" w:rsidRDefault="00704F93" w:rsidP="00FB2547">
      <w:pPr>
        <w:tabs>
          <w:tab w:val="right" w:leader="dot" w:pos="8640"/>
        </w:tabs>
        <w:spacing w:before="240"/>
        <w:jc w:val="center"/>
        <w:rPr>
          <w:rFonts w:ascii="Times New Roman" w:hAnsi="Times New Roman" w:cs="Times New Roman"/>
          <w:b/>
          <w:color w:val="auto"/>
          <w:sz w:val="30"/>
          <w:szCs w:val="30"/>
        </w:rPr>
      </w:pPr>
      <w:r w:rsidRPr="00620F14">
        <w:rPr>
          <w:rFonts w:ascii="Times New Roman" w:hAnsi="Times New Roman" w:cs="Times New Roman"/>
          <w:b/>
          <w:color w:val="auto"/>
          <w:sz w:val="30"/>
          <w:szCs w:val="30"/>
        </w:rPr>
        <w:t>QUYẾT ĐỊNH</w:t>
      </w:r>
    </w:p>
    <w:p w14:paraId="1B39D0C8" w14:textId="77777777" w:rsidR="003645E7" w:rsidRDefault="00961C00" w:rsidP="00961C00">
      <w:pPr>
        <w:pBdr>
          <w:top w:val="nil"/>
          <w:left w:val="nil"/>
          <w:bottom w:val="nil"/>
          <w:right w:val="nil"/>
          <w:between w:val="nil"/>
        </w:pBdr>
        <w:jc w:val="center"/>
        <w:rPr>
          <w:rFonts w:ascii="Times New Roman" w:eastAsia="Times New Roman" w:hAnsi="Times New Roman" w:cs="Times New Roman"/>
          <w:b/>
          <w:color w:val="auto"/>
          <w:sz w:val="28"/>
          <w:szCs w:val="28"/>
        </w:rPr>
      </w:pPr>
      <w:r w:rsidRPr="00620F14">
        <w:rPr>
          <w:rFonts w:ascii="Times New Roman" w:eastAsia="Times New Roman" w:hAnsi="Times New Roman" w:cs="Times New Roman"/>
          <w:b/>
          <w:color w:val="auto"/>
          <w:sz w:val="28"/>
          <w:szCs w:val="28"/>
        </w:rPr>
        <w:t>Ban hành Quy định chức năng, nhiệm vụ, quyền hạn</w:t>
      </w:r>
      <w:r w:rsidR="0036346E" w:rsidRPr="00620F14">
        <w:rPr>
          <w:rFonts w:ascii="Times New Roman" w:eastAsia="Times New Roman" w:hAnsi="Times New Roman" w:cs="Times New Roman"/>
          <w:b/>
          <w:color w:val="auto"/>
          <w:sz w:val="28"/>
          <w:szCs w:val="28"/>
        </w:rPr>
        <w:t xml:space="preserve"> </w:t>
      </w:r>
      <w:r w:rsidRPr="00620F14">
        <w:rPr>
          <w:rFonts w:ascii="Times New Roman" w:eastAsia="Times New Roman" w:hAnsi="Times New Roman" w:cs="Times New Roman"/>
          <w:b/>
          <w:color w:val="auto"/>
          <w:sz w:val="28"/>
          <w:szCs w:val="28"/>
        </w:rPr>
        <w:t xml:space="preserve">và cơ cấu tổ chức </w:t>
      </w:r>
    </w:p>
    <w:p w14:paraId="78497290" w14:textId="140B43ED" w:rsidR="00961C00" w:rsidRPr="00620F14" w:rsidRDefault="00961C00" w:rsidP="00961C00">
      <w:pPr>
        <w:pBdr>
          <w:top w:val="nil"/>
          <w:left w:val="nil"/>
          <w:bottom w:val="nil"/>
          <w:right w:val="nil"/>
          <w:between w:val="nil"/>
        </w:pBdr>
        <w:jc w:val="center"/>
        <w:rPr>
          <w:rFonts w:ascii="Times New Roman" w:eastAsia="Times New Roman" w:hAnsi="Times New Roman" w:cs="Times New Roman"/>
          <w:color w:val="auto"/>
          <w:sz w:val="28"/>
          <w:szCs w:val="28"/>
        </w:rPr>
      </w:pPr>
      <w:r w:rsidRPr="00620F14">
        <w:rPr>
          <w:rFonts w:ascii="Times New Roman" w:eastAsia="Times New Roman" w:hAnsi="Times New Roman" w:cs="Times New Roman"/>
          <w:b/>
          <w:color w:val="auto"/>
          <w:sz w:val="28"/>
          <w:szCs w:val="28"/>
        </w:rPr>
        <w:t>của Sở Giáo dục và Đào tạo Thành phố Hồ Chí Minh</w:t>
      </w:r>
    </w:p>
    <w:p w14:paraId="68486854" w14:textId="2594DE44" w:rsidR="004248C1" w:rsidRPr="00620F14" w:rsidRDefault="00B81A1B">
      <w:pPr>
        <w:tabs>
          <w:tab w:val="right" w:leader="dot" w:pos="8640"/>
        </w:tabs>
        <w:jc w:val="center"/>
        <w:rPr>
          <w:rFonts w:ascii="Times New Roman" w:hAnsi="Times New Roman" w:cs="Times New Roman"/>
          <w:b/>
          <w:color w:val="auto"/>
          <w:sz w:val="20"/>
          <w:szCs w:val="32"/>
        </w:rPr>
      </w:pPr>
      <w:r w:rsidRPr="00620F14">
        <w:rPr>
          <w:rFonts w:ascii="Times New Roman" w:hAnsi="Times New Roman" w:cs="Times New Roman"/>
          <w:b/>
          <w:color w:val="auto"/>
          <w:sz w:val="20"/>
          <w:szCs w:val="32"/>
        </w:rPr>
        <w:t>______________</w:t>
      </w:r>
    </w:p>
    <w:p w14:paraId="118A27A2" w14:textId="77777777" w:rsidR="00B6175E" w:rsidRPr="000A376E" w:rsidRDefault="00B6175E" w:rsidP="00444469">
      <w:pPr>
        <w:shd w:val="clear" w:color="auto" w:fill="FFFFFF"/>
        <w:spacing w:before="120" w:after="120" w:line="264" w:lineRule="auto"/>
        <w:ind w:firstLine="709"/>
        <w:jc w:val="both"/>
        <w:rPr>
          <w:rFonts w:ascii="Times New Roman" w:eastAsia="Times New Roman" w:hAnsi="Times New Roman" w:cs="Times New Roman"/>
          <w:i/>
          <w:color w:val="auto"/>
          <w:sz w:val="2"/>
          <w:szCs w:val="2"/>
        </w:rPr>
      </w:pPr>
    </w:p>
    <w:p w14:paraId="1A1B0ABA" w14:textId="46D5C242"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Căn cứ Luật Tổ chức chính quyền địa phương ngày 16 tháng 6 năm 2025;</w:t>
      </w:r>
    </w:p>
    <w:p w14:paraId="1A77393F" w14:textId="62B64B03" w:rsidR="008B74EF" w:rsidRPr="000A376E"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pacing w:val="4"/>
          <w:sz w:val="28"/>
          <w:szCs w:val="28"/>
        </w:rPr>
        <w:t xml:space="preserve">Căn cứ Luật </w:t>
      </w:r>
      <w:r w:rsidR="00B81A1B" w:rsidRPr="00620F14">
        <w:rPr>
          <w:rFonts w:ascii="Times New Roman" w:eastAsia="Times New Roman" w:hAnsi="Times New Roman" w:cs="Times New Roman"/>
          <w:i/>
          <w:color w:val="auto"/>
          <w:spacing w:val="4"/>
          <w:sz w:val="28"/>
          <w:szCs w:val="28"/>
        </w:rPr>
        <w:t xml:space="preserve">Ban </w:t>
      </w:r>
      <w:r w:rsidRPr="00620F14">
        <w:rPr>
          <w:rFonts w:ascii="Times New Roman" w:eastAsia="Times New Roman" w:hAnsi="Times New Roman" w:cs="Times New Roman"/>
          <w:i/>
          <w:color w:val="auto"/>
          <w:spacing w:val="4"/>
          <w:sz w:val="28"/>
          <w:szCs w:val="28"/>
        </w:rPr>
        <w:t xml:space="preserve">hành văn bản quy phạm pháp luật ngày 19 tháng 02 </w:t>
      </w:r>
      <w:r w:rsidRPr="00620F14">
        <w:rPr>
          <w:rFonts w:ascii="Times New Roman" w:eastAsia="Times New Roman" w:hAnsi="Times New Roman" w:cs="Times New Roman"/>
          <w:i/>
          <w:color w:val="auto"/>
          <w:spacing w:val="-6"/>
          <w:sz w:val="28"/>
          <w:szCs w:val="28"/>
        </w:rPr>
        <w:t>năm 2025;</w:t>
      </w:r>
      <w:r w:rsidR="005B39C5" w:rsidRPr="000A376E">
        <w:rPr>
          <w:rFonts w:ascii="Times New Roman" w:eastAsia="Times New Roman" w:hAnsi="Times New Roman" w:cs="Times New Roman"/>
          <w:i/>
          <w:color w:val="auto"/>
          <w:spacing w:val="-6"/>
          <w:sz w:val="28"/>
          <w:szCs w:val="28"/>
        </w:rPr>
        <w:t xml:space="preserve"> </w:t>
      </w:r>
      <w:r w:rsidR="005B39C5" w:rsidRPr="00620F14">
        <w:rPr>
          <w:rFonts w:ascii="Times New Roman" w:eastAsia="Times New Roman" w:hAnsi="Times New Roman" w:cs="Times New Roman"/>
          <w:i/>
          <w:color w:val="auto"/>
          <w:spacing w:val="-6"/>
          <w:sz w:val="28"/>
          <w:szCs w:val="28"/>
        </w:rPr>
        <w:t xml:space="preserve">Luật </w:t>
      </w:r>
      <w:r w:rsidR="005B39C5" w:rsidRPr="000A376E">
        <w:rPr>
          <w:rFonts w:ascii="Times New Roman" w:eastAsia="Times New Roman" w:hAnsi="Times New Roman" w:cs="Times New Roman"/>
          <w:i/>
          <w:color w:val="auto"/>
          <w:spacing w:val="-6"/>
          <w:sz w:val="28"/>
          <w:szCs w:val="28"/>
        </w:rPr>
        <w:t xml:space="preserve">sửa đổi, bổ sung một số điều của </w:t>
      </w:r>
      <w:r w:rsidR="00F817C2" w:rsidRPr="000A376E">
        <w:rPr>
          <w:rFonts w:ascii="Times New Roman" w:eastAsia="Times New Roman" w:hAnsi="Times New Roman" w:cs="Times New Roman"/>
          <w:i/>
          <w:color w:val="auto"/>
          <w:spacing w:val="-6"/>
          <w:sz w:val="28"/>
          <w:szCs w:val="28"/>
        </w:rPr>
        <w:t xml:space="preserve">Luật </w:t>
      </w:r>
      <w:r w:rsidR="00B81A1B" w:rsidRPr="00620F14">
        <w:rPr>
          <w:rFonts w:ascii="Times New Roman" w:eastAsia="Times New Roman" w:hAnsi="Times New Roman" w:cs="Times New Roman"/>
          <w:i/>
          <w:color w:val="auto"/>
          <w:spacing w:val="-6"/>
          <w:sz w:val="28"/>
          <w:szCs w:val="28"/>
        </w:rPr>
        <w:t xml:space="preserve">Ban </w:t>
      </w:r>
      <w:r w:rsidR="005B39C5" w:rsidRPr="00620F14">
        <w:rPr>
          <w:rFonts w:ascii="Times New Roman" w:eastAsia="Times New Roman" w:hAnsi="Times New Roman" w:cs="Times New Roman"/>
          <w:i/>
          <w:color w:val="auto"/>
          <w:spacing w:val="-6"/>
          <w:sz w:val="28"/>
          <w:szCs w:val="28"/>
        </w:rPr>
        <w:t>hành văn bản quy</w:t>
      </w:r>
      <w:r w:rsidR="005B39C5" w:rsidRPr="00620F14">
        <w:rPr>
          <w:rFonts w:ascii="Times New Roman" w:eastAsia="Times New Roman" w:hAnsi="Times New Roman" w:cs="Times New Roman"/>
          <w:i/>
          <w:color w:val="auto"/>
          <w:spacing w:val="4"/>
          <w:sz w:val="28"/>
          <w:szCs w:val="28"/>
        </w:rPr>
        <w:t xml:space="preserve"> phạm</w:t>
      </w:r>
      <w:r w:rsidR="005B39C5" w:rsidRPr="00620F14">
        <w:rPr>
          <w:rFonts w:ascii="Times New Roman" w:eastAsia="Times New Roman" w:hAnsi="Times New Roman" w:cs="Times New Roman"/>
          <w:i/>
          <w:color w:val="auto"/>
          <w:sz w:val="28"/>
          <w:szCs w:val="28"/>
        </w:rPr>
        <w:t xml:space="preserve"> pháp luật ngày </w:t>
      </w:r>
      <w:r w:rsidR="005B39C5" w:rsidRPr="000A376E">
        <w:rPr>
          <w:rFonts w:ascii="Times New Roman" w:eastAsia="Times New Roman" w:hAnsi="Times New Roman" w:cs="Times New Roman"/>
          <w:i/>
          <w:color w:val="auto"/>
          <w:sz w:val="28"/>
          <w:szCs w:val="28"/>
        </w:rPr>
        <w:t>25</w:t>
      </w:r>
      <w:r w:rsidR="005B39C5" w:rsidRPr="00620F14">
        <w:rPr>
          <w:rFonts w:ascii="Times New Roman" w:eastAsia="Times New Roman" w:hAnsi="Times New Roman" w:cs="Times New Roman"/>
          <w:i/>
          <w:color w:val="auto"/>
          <w:sz w:val="28"/>
          <w:szCs w:val="28"/>
        </w:rPr>
        <w:t xml:space="preserve"> tháng </w:t>
      </w:r>
      <w:r w:rsidR="005B39C5" w:rsidRPr="000A376E">
        <w:rPr>
          <w:rFonts w:ascii="Times New Roman" w:eastAsia="Times New Roman" w:hAnsi="Times New Roman" w:cs="Times New Roman"/>
          <w:i/>
          <w:color w:val="auto"/>
          <w:sz w:val="28"/>
          <w:szCs w:val="28"/>
        </w:rPr>
        <w:t>6</w:t>
      </w:r>
      <w:r w:rsidR="005B39C5" w:rsidRPr="00620F14">
        <w:rPr>
          <w:rFonts w:ascii="Times New Roman" w:eastAsia="Times New Roman" w:hAnsi="Times New Roman" w:cs="Times New Roman"/>
          <w:i/>
          <w:color w:val="auto"/>
          <w:sz w:val="28"/>
          <w:szCs w:val="28"/>
        </w:rPr>
        <w:t xml:space="preserve"> năm 2025</w:t>
      </w:r>
      <w:r w:rsidR="005B39C5" w:rsidRPr="000A376E">
        <w:rPr>
          <w:rFonts w:ascii="Times New Roman" w:eastAsia="Times New Roman" w:hAnsi="Times New Roman" w:cs="Times New Roman"/>
          <w:i/>
          <w:color w:val="auto"/>
          <w:sz w:val="28"/>
          <w:szCs w:val="28"/>
        </w:rPr>
        <w:t>;</w:t>
      </w:r>
    </w:p>
    <w:p w14:paraId="156294D4" w14:textId="77777777" w:rsidR="0036346E" w:rsidRPr="00620F14" w:rsidRDefault="0036346E"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Căn cứ Luật Giáo dục nghề nghiệp ngày 27 tháng 11 năm 2014;</w:t>
      </w:r>
    </w:p>
    <w:p w14:paraId="6ADBD7C9" w14:textId="77777777"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 xml:space="preserve">Căn cứ Luật Giáo dục ngày 14 tháng 6 năm 2019; </w:t>
      </w:r>
    </w:p>
    <w:p w14:paraId="7D883043" w14:textId="77777777" w:rsidR="008B74EF" w:rsidRPr="00620F14" w:rsidRDefault="008B74EF" w:rsidP="00444469">
      <w:pPr>
        <w:shd w:val="clear" w:color="auto" w:fill="FFFFFF"/>
        <w:spacing w:before="120" w:after="120" w:line="264" w:lineRule="auto"/>
        <w:ind w:firstLine="709"/>
        <w:jc w:val="both"/>
        <w:rPr>
          <w:rFonts w:ascii="Times New Roman" w:hAnsi="Times New Roman" w:cs="Times New Roman"/>
          <w:i/>
          <w:iCs/>
          <w:color w:val="auto"/>
          <w:sz w:val="28"/>
          <w:szCs w:val="28"/>
        </w:rPr>
      </w:pPr>
      <w:r w:rsidRPr="00620F14">
        <w:rPr>
          <w:rFonts w:ascii="Times New Roman" w:hAnsi="Times New Roman" w:cs="Times New Roman"/>
          <w:i/>
          <w:iCs/>
          <w:color w:val="auto"/>
          <w:sz w:val="28"/>
          <w:szCs w:val="28"/>
        </w:rPr>
        <w:t>Căn cứ Nghị quyết số 190/2025/QH15 ngày 19 tháng 02 năm 2025 của Quốc hội quy định về xử lý một số vấn đề liên quan đến sắp xếp tổ chức bộ máy nhà nước;</w:t>
      </w:r>
    </w:p>
    <w:p w14:paraId="6CB06E07" w14:textId="6D752D79"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iCs/>
          <w:color w:val="auto"/>
          <w:sz w:val="28"/>
          <w:szCs w:val="28"/>
        </w:rPr>
      </w:pPr>
      <w:r w:rsidRPr="00620F14">
        <w:rPr>
          <w:rFonts w:ascii="Times New Roman" w:hAnsi="Times New Roman" w:cs="Times New Roman"/>
          <w:i/>
          <w:iCs/>
          <w:color w:val="auto"/>
          <w:spacing w:val="4"/>
          <w:sz w:val="28"/>
          <w:szCs w:val="28"/>
        </w:rPr>
        <w:t xml:space="preserve">Căn cứ </w:t>
      </w:r>
      <w:r w:rsidRPr="00620F14">
        <w:rPr>
          <w:rFonts w:ascii="Times New Roman" w:eastAsia="Times New Roman" w:hAnsi="Times New Roman" w:cs="Times New Roman"/>
          <w:i/>
          <w:iCs/>
          <w:color w:val="auto"/>
          <w:spacing w:val="4"/>
          <w:sz w:val="28"/>
          <w:szCs w:val="28"/>
        </w:rPr>
        <w:t>Nghị quyết số 202/2025/QH15 ngày 12 tháng 6 năm 2025 của Quốc</w:t>
      </w:r>
      <w:r w:rsidRPr="00620F14">
        <w:rPr>
          <w:rFonts w:ascii="Times New Roman" w:eastAsia="Times New Roman" w:hAnsi="Times New Roman" w:cs="Times New Roman"/>
          <w:i/>
          <w:iCs/>
          <w:color w:val="auto"/>
          <w:sz w:val="28"/>
          <w:szCs w:val="28"/>
        </w:rPr>
        <w:t xml:space="preserve"> </w:t>
      </w:r>
      <w:r w:rsidR="007F06A3" w:rsidRPr="000A376E">
        <w:rPr>
          <w:rFonts w:ascii="Times New Roman" w:eastAsia="Times New Roman" w:hAnsi="Times New Roman" w:cs="Times New Roman"/>
          <w:i/>
          <w:iCs/>
          <w:color w:val="auto"/>
          <w:sz w:val="28"/>
          <w:szCs w:val="28"/>
        </w:rPr>
        <w:t>h</w:t>
      </w:r>
      <w:r w:rsidRPr="00620F14">
        <w:rPr>
          <w:rFonts w:ascii="Times New Roman" w:eastAsia="Times New Roman" w:hAnsi="Times New Roman" w:cs="Times New Roman"/>
          <w:i/>
          <w:iCs/>
          <w:color w:val="auto"/>
          <w:sz w:val="28"/>
          <w:szCs w:val="28"/>
        </w:rPr>
        <w:t>ội về sắp xếp đơn vị hành chính cấp tỉnh;</w:t>
      </w:r>
    </w:p>
    <w:p w14:paraId="4779EDC4" w14:textId="77777777"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Nghị định số 143/2016/NĐ-CP ngày 14 tháng 10 năm 2016 của </w:t>
      </w:r>
      <w:r w:rsidRPr="00620F14">
        <w:rPr>
          <w:rFonts w:ascii="Times New Roman" w:eastAsia="Times New Roman" w:hAnsi="Times New Roman" w:cs="Times New Roman"/>
          <w:i/>
          <w:iCs/>
          <w:color w:val="auto"/>
          <w:spacing w:val="6"/>
          <w:sz w:val="28"/>
          <w:szCs w:val="28"/>
        </w:rPr>
        <w:t>Chính phủ quy định điều kiện đầu tư và hoạt động trong lĩnh vực giáo dục nghề</w:t>
      </w:r>
      <w:r w:rsidRPr="00620F14">
        <w:rPr>
          <w:rFonts w:ascii="Times New Roman" w:eastAsia="Times New Roman" w:hAnsi="Times New Roman" w:cs="Times New Roman"/>
          <w:i/>
          <w:iCs/>
          <w:color w:val="auto"/>
          <w:sz w:val="28"/>
          <w:szCs w:val="28"/>
        </w:rPr>
        <w:t xml:space="preserve"> nghiệp; Nghị định số 140/2018/NĐ-CP ngày 08 tháng 10 năm 2018 của </w:t>
      </w:r>
      <w:r w:rsidRPr="00620F14">
        <w:rPr>
          <w:rFonts w:ascii="Times New Roman" w:eastAsia="Times New Roman" w:hAnsi="Times New Roman" w:cs="Times New Roman"/>
          <w:i/>
          <w:iCs/>
          <w:color w:val="auto"/>
          <w:spacing w:val="-4"/>
          <w:sz w:val="28"/>
          <w:szCs w:val="28"/>
        </w:rPr>
        <w:t>Chính phủ sửa đổi, bổ sung các Nghị định liên quan đến điều kiện đầu tư kinh</w:t>
      </w:r>
      <w:r w:rsidRPr="00620F14">
        <w:rPr>
          <w:rFonts w:ascii="Times New Roman" w:eastAsia="Times New Roman" w:hAnsi="Times New Roman" w:cs="Times New Roman"/>
          <w:i/>
          <w:iCs/>
          <w:color w:val="auto"/>
          <w:sz w:val="28"/>
          <w:szCs w:val="28"/>
        </w:rPr>
        <w:t xml:space="preserve"> doanh </w:t>
      </w:r>
      <w:r w:rsidRPr="00620F14">
        <w:rPr>
          <w:rFonts w:ascii="Times New Roman" w:eastAsia="Times New Roman" w:hAnsi="Times New Roman" w:cs="Times New Roman"/>
          <w:i/>
          <w:iCs/>
          <w:color w:val="auto"/>
          <w:spacing w:val="4"/>
          <w:sz w:val="28"/>
          <w:szCs w:val="28"/>
        </w:rPr>
        <w:t>và thủ tục hành chính thuộc phạm vi quản lý nhà nước của Bộ Lao động - Thương</w:t>
      </w:r>
      <w:r w:rsidRPr="00620F14">
        <w:rPr>
          <w:rFonts w:ascii="Times New Roman" w:eastAsia="Times New Roman" w:hAnsi="Times New Roman" w:cs="Times New Roman"/>
          <w:i/>
          <w:iCs/>
          <w:color w:val="auto"/>
          <w:sz w:val="28"/>
          <w:szCs w:val="28"/>
        </w:rPr>
        <w:t xml:space="preserve"> binh và Xã hội; Nghị định số 24/2022/NĐ-CP ngày 06 tháng 4 năm 2022 của Chính phủ sửa đổi, bổ sung các Nghị định quy định về điều kiện đầu tư và hoạt động trong lĩnh vực giáo dục nghề nghiệp;</w:t>
      </w:r>
    </w:p>
    <w:p w14:paraId="2BA34F59" w14:textId="7B801223"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pacing w:val="4"/>
          <w:sz w:val="28"/>
          <w:szCs w:val="28"/>
        </w:rPr>
        <w:t>Căn cứ Nghị định số 86/2018/NĐ-CP ngày 06 tháng 6 năm 2018 của Chính</w:t>
      </w:r>
      <w:r w:rsidRPr="00620F14">
        <w:rPr>
          <w:rFonts w:ascii="Times New Roman" w:eastAsia="Times New Roman" w:hAnsi="Times New Roman" w:cs="Times New Roman"/>
          <w:i/>
          <w:color w:val="auto"/>
          <w:sz w:val="28"/>
          <w:szCs w:val="28"/>
        </w:rPr>
        <w:t xml:space="preserve"> phủ quy định về hợp tác, đầu tư của nước ngoài trong lĩnh vực giáo dục; </w:t>
      </w:r>
      <w:r w:rsidRPr="00620F14">
        <w:rPr>
          <w:rFonts w:ascii="Times New Roman" w:eastAsia="Times New Roman" w:hAnsi="Times New Roman" w:cs="Times New Roman"/>
          <w:i/>
          <w:color w:val="auto"/>
          <w:spacing w:val="6"/>
          <w:sz w:val="28"/>
          <w:szCs w:val="28"/>
        </w:rPr>
        <w:t xml:space="preserve">Nghị định số 124/2024/NĐ-CP ngày 05 tháng 10 năm 2024 của Chính phủ </w:t>
      </w:r>
      <w:r w:rsidRPr="00620F14">
        <w:rPr>
          <w:rFonts w:ascii="Times New Roman" w:eastAsia="Times New Roman" w:hAnsi="Times New Roman" w:cs="Times New Roman"/>
          <w:i/>
          <w:iCs/>
          <w:color w:val="auto"/>
          <w:spacing w:val="6"/>
          <w:sz w:val="28"/>
          <w:szCs w:val="28"/>
        </w:rPr>
        <w:t>sửa</w:t>
      </w:r>
      <w:r w:rsidRPr="00620F14">
        <w:rPr>
          <w:rFonts w:ascii="Times New Roman" w:eastAsia="Times New Roman" w:hAnsi="Times New Roman" w:cs="Times New Roman"/>
          <w:i/>
          <w:iCs/>
          <w:color w:val="auto"/>
          <w:sz w:val="28"/>
          <w:szCs w:val="28"/>
        </w:rPr>
        <w:t xml:space="preserve"> đổi, bổ sung một số điều của Nghị định số</w:t>
      </w:r>
      <w:r w:rsidR="0036346E" w:rsidRPr="00620F14">
        <w:rPr>
          <w:rFonts w:ascii="Times New Roman" w:eastAsia="Times New Roman" w:hAnsi="Times New Roman" w:cs="Times New Roman"/>
          <w:i/>
          <w:iCs/>
          <w:color w:val="auto"/>
          <w:sz w:val="28"/>
          <w:szCs w:val="28"/>
        </w:rPr>
        <w:t xml:space="preserve"> </w:t>
      </w:r>
      <w:r w:rsidRPr="000A376E">
        <w:rPr>
          <w:rFonts w:ascii="Times New Roman" w:eastAsia="Times New Roman" w:hAnsi="Times New Roman" w:cs="Times New Roman"/>
          <w:i/>
          <w:iCs/>
          <w:sz w:val="28"/>
          <w:szCs w:val="28"/>
        </w:rPr>
        <w:t>86/2018/NĐ-CP</w:t>
      </w:r>
      <w:r w:rsidR="0036346E" w:rsidRPr="00620F14">
        <w:rPr>
          <w:rFonts w:ascii="Times New Roman" w:eastAsia="Times New Roman" w:hAnsi="Times New Roman" w:cs="Times New Roman"/>
          <w:i/>
          <w:iCs/>
          <w:color w:val="auto"/>
          <w:sz w:val="28"/>
          <w:szCs w:val="28"/>
        </w:rPr>
        <w:t xml:space="preserve"> </w:t>
      </w:r>
      <w:r w:rsidRPr="00620F14">
        <w:rPr>
          <w:rFonts w:ascii="Times New Roman" w:eastAsia="Times New Roman" w:hAnsi="Times New Roman" w:cs="Times New Roman"/>
          <w:i/>
          <w:iCs/>
          <w:color w:val="auto"/>
          <w:sz w:val="28"/>
          <w:szCs w:val="28"/>
        </w:rPr>
        <w:t xml:space="preserve">ngày 06 tháng 6 </w:t>
      </w:r>
      <w:r w:rsidRPr="00620F14">
        <w:rPr>
          <w:rFonts w:ascii="Times New Roman" w:eastAsia="Times New Roman" w:hAnsi="Times New Roman" w:cs="Times New Roman"/>
          <w:i/>
          <w:iCs/>
          <w:color w:val="auto"/>
          <w:spacing w:val="4"/>
          <w:sz w:val="28"/>
          <w:szCs w:val="28"/>
        </w:rPr>
        <w:t>năm 2018 của Chính phủ quy định về hợp tác, đầu tư của nước ngoài trong lĩnh</w:t>
      </w:r>
      <w:r w:rsidRPr="00620F14">
        <w:rPr>
          <w:rFonts w:ascii="Times New Roman" w:eastAsia="Times New Roman" w:hAnsi="Times New Roman" w:cs="Times New Roman"/>
          <w:i/>
          <w:iCs/>
          <w:color w:val="auto"/>
          <w:sz w:val="28"/>
          <w:szCs w:val="28"/>
        </w:rPr>
        <w:t xml:space="preserve"> vực giáo dục;</w:t>
      </w:r>
    </w:p>
    <w:p w14:paraId="3327C653" w14:textId="0530882F"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color w:val="auto"/>
          <w:sz w:val="28"/>
          <w:szCs w:val="28"/>
        </w:rPr>
        <w:t xml:space="preserve">Căn cứ Nghị định số 120/2020/NĐ-CP ngày 07 tháng 10 năm 2020 của Chính phủ quy định về thành lập, tổ chức lại, giải thể đơn vị sự nghiệp công lập; </w:t>
      </w:r>
      <w:r w:rsidRPr="00620F14">
        <w:rPr>
          <w:rFonts w:ascii="Times New Roman" w:eastAsia="Times New Roman" w:hAnsi="Times New Roman" w:cs="Times New Roman"/>
          <w:i/>
          <w:iCs/>
          <w:color w:val="auto"/>
          <w:sz w:val="28"/>
          <w:szCs w:val="28"/>
        </w:rPr>
        <w:t xml:space="preserve">Nghị định số </w:t>
      </w:r>
      <w:r w:rsidRPr="00620F14">
        <w:rPr>
          <w:rFonts w:ascii="Times New Roman" w:hAnsi="Times New Roman" w:cs="Times New Roman"/>
          <w:i/>
          <w:iCs/>
          <w:color w:val="auto"/>
          <w:sz w:val="28"/>
          <w:szCs w:val="28"/>
        </w:rPr>
        <w:t>83/2024/NĐ-CP</w:t>
      </w:r>
      <w:r w:rsidR="0036346E" w:rsidRPr="00620F14">
        <w:rPr>
          <w:rFonts w:ascii="Times New Roman" w:hAnsi="Times New Roman" w:cs="Times New Roman"/>
          <w:sz w:val="28"/>
          <w:szCs w:val="28"/>
        </w:rPr>
        <w:t xml:space="preserve"> </w:t>
      </w:r>
      <w:r w:rsidRPr="00620F14">
        <w:rPr>
          <w:rFonts w:ascii="Times New Roman" w:eastAsia="Times New Roman" w:hAnsi="Times New Roman" w:cs="Times New Roman"/>
          <w:i/>
          <w:iCs/>
          <w:color w:val="auto"/>
          <w:sz w:val="28"/>
          <w:szCs w:val="28"/>
        </w:rPr>
        <w:t xml:space="preserve">ngày 10 tháng 7 năm 2024 sửa đổi, bổ sung một số </w:t>
      </w:r>
      <w:r w:rsidRPr="00620F14">
        <w:rPr>
          <w:rFonts w:ascii="Times New Roman" w:eastAsia="Times New Roman" w:hAnsi="Times New Roman" w:cs="Times New Roman"/>
          <w:i/>
          <w:iCs/>
          <w:color w:val="auto"/>
          <w:spacing w:val="-4"/>
          <w:sz w:val="28"/>
          <w:szCs w:val="28"/>
        </w:rPr>
        <w:t>điều của Nghị định số</w:t>
      </w:r>
      <w:r w:rsidR="0036346E" w:rsidRPr="00620F14">
        <w:rPr>
          <w:rFonts w:ascii="Times New Roman" w:eastAsia="Times New Roman" w:hAnsi="Times New Roman" w:cs="Times New Roman"/>
          <w:i/>
          <w:iCs/>
          <w:color w:val="auto"/>
          <w:spacing w:val="-4"/>
          <w:sz w:val="28"/>
          <w:szCs w:val="28"/>
        </w:rPr>
        <w:t xml:space="preserve"> </w:t>
      </w:r>
      <w:r w:rsidRPr="00620F14">
        <w:rPr>
          <w:rFonts w:ascii="Times New Roman" w:hAnsi="Times New Roman" w:cs="Times New Roman"/>
          <w:i/>
          <w:iCs/>
          <w:color w:val="auto"/>
          <w:spacing w:val="-4"/>
          <w:sz w:val="28"/>
          <w:szCs w:val="28"/>
        </w:rPr>
        <w:t>123/2016/NĐ-CP</w:t>
      </w:r>
      <w:r w:rsidR="0036346E" w:rsidRPr="00620F14">
        <w:rPr>
          <w:rFonts w:ascii="Times New Roman" w:hAnsi="Times New Roman" w:cs="Times New Roman"/>
          <w:spacing w:val="-4"/>
          <w:sz w:val="28"/>
          <w:szCs w:val="28"/>
        </w:rPr>
        <w:t xml:space="preserve"> </w:t>
      </w:r>
      <w:r w:rsidRPr="00620F14">
        <w:rPr>
          <w:rFonts w:ascii="Times New Roman" w:eastAsia="Times New Roman" w:hAnsi="Times New Roman" w:cs="Times New Roman"/>
          <w:i/>
          <w:iCs/>
          <w:color w:val="auto"/>
          <w:spacing w:val="-4"/>
          <w:sz w:val="28"/>
          <w:szCs w:val="28"/>
        </w:rPr>
        <w:t>ngày 01 tháng 9 năm 2016 của Chính</w:t>
      </w:r>
      <w:r w:rsidRPr="00620F14">
        <w:rPr>
          <w:rFonts w:ascii="Times New Roman" w:eastAsia="Times New Roman" w:hAnsi="Times New Roman" w:cs="Times New Roman"/>
          <w:i/>
          <w:iCs/>
          <w:color w:val="auto"/>
          <w:sz w:val="28"/>
          <w:szCs w:val="28"/>
        </w:rPr>
        <w:t xml:space="preserve"> phủ </w:t>
      </w:r>
      <w:r w:rsidRPr="00620F14">
        <w:rPr>
          <w:rFonts w:ascii="Times New Roman" w:eastAsia="Times New Roman" w:hAnsi="Times New Roman" w:cs="Times New Roman"/>
          <w:i/>
          <w:iCs/>
          <w:color w:val="auto"/>
          <w:spacing w:val="-4"/>
          <w:sz w:val="28"/>
          <w:szCs w:val="28"/>
        </w:rPr>
        <w:t>quy định chức năng, nhiệm vụ, quyền hạn và cơ cấu tổ chức của Bộ, cơ quan</w:t>
      </w:r>
      <w:r w:rsidRPr="00620F14">
        <w:rPr>
          <w:rFonts w:ascii="Times New Roman" w:eastAsia="Times New Roman" w:hAnsi="Times New Roman" w:cs="Times New Roman"/>
          <w:i/>
          <w:iCs/>
          <w:color w:val="auto"/>
          <w:sz w:val="28"/>
          <w:szCs w:val="28"/>
        </w:rPr>
        <w:t xml:space="preserve"> ngang </w:t>
      </w:r>
      <w:r w:rsidRPr="00620F14">
        <w:rPr>
          <w:rFonts w:ascii="Times New Roman" w:eastAsia="Times New Roman" w:hAnsi="Times New Roman" w:cs="Times New Roman"/>
          <w:i/>
          <w:iCs/>
          <w:color w:val="auto"/>
          <w:sz w:val="28"/>
          <w:szCs w:val="28"/>
        </w:rPr>
        <w:lastRenderedPageBreak/>
        <w:t>Bộ đã được sửa đổi, bổ sung một số điều theo Nghị định số</w:t>
      </w:r>
      <w:r w:rsidR="0036346E" w:rsidRPr="00620F14">
        <w:rPr>
          <w:rFonts w:ascii="Times New Roman" w:eastAsia="Times New Roman" w:hAnsi="Times New Roman" w:cs="Times New Roman"/>
          <w:i/>
          <w:iCs/>
          <w:color w:val="auto"/>
          <w:sz w:val="28"/>
          <w:szCs w:val="28"/>
        </w:rPr>
        <w:t xml:space="preserve"> </w:t>
      </w:r>
      <w:r w:rsidRPr="00620F14">
        <w:rPr>
          <w:rFonts w:ascii="Times New Roman" w:hAnsi="Times New Roman" w:cs="Times New Roman"/>
          <w:i/>
          <w:iCs/>
          <w:color w:val="auto"/>
          <w:sz w:val="28"/>
          <w:szCs w:val="28"/>
        </w:rPr>
        <w:t>101/2020/NĐ-CP</w:t>
      </w:r>
      <w:r w:rsidR="0036346E" w:rsidRPr="00620F14">
        <w:rPr>
          <w:rFonts w:ascii="Times New Roman" w:hAnsi="Times New Roman" w:cs="Times New Roman"/>
          <w:sz w:val="28"/>
          <w:szCs w:val="28"/>
        </w:rPr>
        <w:t xml:space="preserve"> </w:t>
      </w:r>
      <w:r w:rsidRPr="00620F14">
        <w:rPr>
          <w:rFonts w:ascii="Times New Roman" w:eastAsia="Times New Roman" w:hAnsi="Times New Roman" w:cs="Times New Roman"/>
          <w:i/>
          <w:iCs/>
          <w:color w:val="auto"/>
          <w:sz w:val="28"/>
          <w:szCs w:val="28"/>
        </w:rPr>
        <w:t>ngày 28 tháng 8 năm 2020 của Chính phủ; Nghị định số</w:t>
      </w:r>
      <w:r w:rsidR="0036346E" w:rsidRPr="00620F14">
        <w:rPr>
          <w:rFonts w:ascii="Times New Roman" w:eastAsia="Times New Roman" w:hAnsi="Times New Roman" w:cs="Times New Roman"/>
          <w:i/>
          <w:iCs/>
          <w:color w:val="auto"/>
          <w:sz w:val="28"/>
          <w:szCs w:val="28"/>
        </w:rPr>
        <w:t xml:space="preserve"> </w:t>
      </w:r>
      <w:r w:rsidRPr="00620F14">
        <w:rPr>
          <w:rFonts w:ascii="Times New Roman" w:hAnsi="Times New Roman" w:cs="Times New Roman"/>
          <w:i/>
          <w:iCs/>
          <w:color w:val="auto"/>
          <w:sz w:val="28"/>
          <w:szCs w:val="28"/>
        </w:rPr>
        <w:t>10/2016/NĐ-CP</w:t>
      </w:r>
      <w:r w:rsidR="0036346E" w:rsidRPr="00620F14">
        <w:rPr>
          <w:rFonts w:ascii="Times New Roman" w:hAnsi="Times New Roman" w:cs="Times New Roman"/>
          <w:sz w:val="28"/>
          <w:szCs w:val="28"/>
        </w:rPr>
        <w:t xml:space="preserve"> </w:t>
      </w:r>
      <w:r w:rsidRPr="00620F14">
        <w:rPr>
          <w:rFonts w:ascii="Times New Roman" w:eastAsia="Times New Roman" w:hAnsi="Times New Roman" w:cs="Times New Roman"/>
          <w:i/>
          <w:iCs/>
          <w:color w:val="auto"/>
          <w:sz w:val="28"/>
          <w:szCs w:val="28"/>
        </w:rPr>
        <w:t>ngày 01 tháng 02 năm 2016 của Chính phủ quy định về cơ quan thuộc Chính phủ đã được sửa đổi, bổ sung một số điều theo Nghị định số</w:t>
      </w:r>
      <w:r w:rsidR="0036346E" w:rsidRPr="00620F14">
        <w:rPr>
          <w:rFonts w:ascii="Times New Roman" w:eastAsia="Times New Roman" w:hAnsi="Times New Roman" w:cs="Times New Roman"/>
          <w:i/>
          <w:iCs/>
          <w:color w:val="auto"/>
          <w:sz w:val="28"/>
          <w:szCs w:val="28"/>
        </w:rPr>
        <w:t xml:space="preserve"> </w:t>
      </w:r>
      <w:r w:rsidRPr="00620F14">
        <w:rPr>
          <w:rFonts w:ascii="Times New Roman" w:hAnsi="Times New Roman" w:cs="Times New Roman"/>
          <w:i/>
          <w:iCs/>
          <w:color w:val="auto"/>
          <w:sz w:val="28"/>
          <w:szCs w:val="28"/>
        </w:rPr>
        <w:t>47/2019/NĐ-CP</w:t>
      </w:r>
      <w:r w:rsidR="0036346E" w:rsidRPr="00620F14">
        <w:rPr>
          <w:rFonts w:ascii="Times New Roman" w:hAnsi="Times New Roman" w:cs="Times New Roman"/>
          <w:sz w:val="28"/>
          <w:szCs w:val="28"/>
        </w:rPr>
        <w:t xml:space="preserve"> </w:t>
      </w:r>
      <w:r w:rsidRPr="00620F14">
        <w:rPr>
          <w:rFonts w:ascii="Times New Roman" w:eastAsia="Times New Roman" w:hAnsi="Times New Roman" w:cs="Times New Roman"/>
          <w:i/>
          <w:iCs/>
          <w:color w:val="auto"/>
          <w:sz w:val="28"/>
          <w:szCs w:val="28"/>
        </w:rPr>
        <w:t>ngày 05 tháng 6 năm 2019 của Chính phủ và Nghị định số</w:t>
      </w:r>
      <w:r w:rsidR="0036346E" w:rsidRPr="00620F14">
        <w:rPr>
          <w:rFonts w:ascii="Times New Roman" w:eastAsia="Times New Roman" w:hAnsi="Times New Roman" w:cs="Times New Roman"/>
          <w:i/>
          <w:iCs/>
          <w:color w:val="auto"/>
          <w:sz w:val="28"/>
          <w:szCs w:val="28"/>
        </w:rPr>
        <w:t xml:space="preserve"> </w:t>
      </w:r>
      <w:r w:rsidRPr="00620F14">
        <w:rPr>
          <w:rFonts w:ascii="Times New Roman" w:hAnsi="Times New Roman" w:cs="Times New Roman"/>
          <w:i/>
          <w:iCs/>
          <w:color w:val="auto"/>
          <w:sz w:val="28"/>
          <w:szCs w:val="28"/>
        </w:rPr>
        <w:t>120/2020/NĐ-CP</w:t>
      </w:r>
      <w:r w:rsidR="0036346E" w:rsidRPr="00620F14">
        <w:rPr>
          <w:rFonts w:ascii="Times New Roman" w:hAnsi="Times New Roman" w:cs="Times New Roman"/>
          <w:sz w:val="28"/>
          <w:szCs w:val="28"/>
        </w:rPr>
        <w:t xml:space="preserve"> </w:t>
      </w:r>
      <w:r w:rsidRPr="00620F14">
        <w:rPr>
          <w:rFonts w:ascii="Times New Roman" w:eastAsia="Times New Roman" w:hAnsi="Times New Roman" w:cs="Times New Roman"/>
          <w:i/>
          <w:iCs/>
          <w:color w:val="auto"/>
          <w:sz w:val="28"/>
          <w:szCs w:val="28"/>
        </w:rPr>
        <w:t xml:space="preserve">ngày 07 tháng 10 </w:t>
      </w:r>
      <w:r w:rsidRPr="00620F14">
        <w:rPr>
          <w:rFonts w:ascii="Times New Roman" w:eastAsia="Times New Roman" w:hAnsi="Times New Roman" w:cs="Times New Roman"/>
          <w:i/>
          <w:iCs/>
          <w:color w:val="auto"/>
          <w:spacing w:val="-4"/>
          <w:sz w:val="28"/>
          <w:szCs w:val="28"/>
        </w:rPr>
        <w:t>năm 2020 của Chính phủ quy định về thành lập, tổ chức lại, giải thể đơn vị sự</w:t>
      </w:r>
      <w:r w:rsidRPr="00620F14">
        <w:rPr>
          <w:rFonts w:ascii="Times New Roman" w:eastAsia="Times New Roman" w:hAnsi="Times New Roman" w:cs="Times New Roman"/>
          <w:i/>
          <w:iCs/>
          <w:color w:val="auto"/>
          <w:sz w:val="28"/>
          <w:szCs w:val="28"/>
        </w:rPr>
        <w:t xml:space="preserve"> nghiệp công lập;</w:t>
      </w:r>
    </w:p>
    <w:p w14:paraId="17F03273" w14:textId="63EC7357"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 xml:space="preserve">Căn cứ Nghị định số 138/2020/NĐ-CP ngày 27 tháng 11 năm 2020 của Chính phủ </w:t>
      </w:r>
      <w:r w:rsidRPr="00620F14">
        <w:rPr>
          <w:rFonts w:ascii="Times New Roman" w:eastAsia="Times New Roman" w:hAnsi="Times New Roman" w:cs="Times New Roman"/>
          <w:i/>
          <w:iCs/>
          <w:color w:val="auto"/>
          <w:sz w:val="28"/>
          <w:szCs w:val="28"/>
        </w:rPr>
        <w:t xml:space="preserve">quy định về tuyển dụng, sử dụng và quản lý công chức; </w:t>
      </w:r>
      <w:r w:rsidRPr="00620F14">
        <w:rPr>
          <w:rFonts w:ascii="Times New Roman" w:eastAsia="Times New Roman" w:hAnsi="Times New Roman" w:cs="Times New Roman"/>
          <w:i/>
          <w:color w:val="auto"/>
          <w:sz w:val="28"/>
          <w:szCs w:val="28"/>
        </w:rPr>
        <w:t>Nghị định số 116</w:t>
      </w:r>
      <w:r w:rsidRPr="00620F14">
        <w:rPr>
          <w:rFonts w:ascii="Times New Roman" w:eastAsia="Times New Roman" w:hAnsi="Times New Roman" w:cs="Times New Roman"/>
          <w:i/>
          <w:color w:val="auto"/>
          <w:spacing w:val="4"/>
          <w:sz w:val="28"/>
          <w:szCs w:val="28"/>
        </w:rPr>
        <w:t>/2024/NĐ-CP ngày 17 tháng 9 năm 2024 của Chính phủ</w:t>
      </w:r>
      <w:r w:rsidRPr="00620F14">
        <w:rPr>
          <w:rFonts w:ascii="Times New Roman" w:eastAsia="Times New Roman" w:hAnsi="Times New Roman" w:cs="Times New Roman"/>
          <w:i/>
          <w:iCs/>
          <w:color w:val="auto"/>
          <w:spacing w:val="4"/>
          <w:sz w:val="28"/>
          <w:szCs w:val="28"/>
        </w:rPr>
        <w:t xml:space="preserve"> sửa đổi, bổ sung một số điều của Nghị định số</w:t>
      </w:r>
      <w:bookmarkStart w:id="0" w:name="tvpllink_iheyiwzqyp"/>
      <w:r w:rsidR="0036346E" w:rsidRPr="00620F14">
        <w:rPr>
          <w:rFonts w:ascii="Times New Roman" w:eastAsia="Times New Roman" w:hAnsi="Times New Roman" w:cs="Times New Roman"/>
          <w:i/>
          <w:iCs/>
          <w:color w:val="auto"/>
          <w:spacing w:val="4"/>
          <w:sz w:val="28"/>
          <w:szCs w:val="28"/>
        </w:rPr>
        <w:t xml:space="preserve"> </w:t>
      </w:r>
      <w:r w:rsidRPr="004450AB">
        <w:rPr>
          <w:rFonts w:ascii="Times New Roman" w:eastAsia="Times New Roman" w:hAnsi="Times New Roman" w:cs="Times New Roman"/>
          <w:i/>
          <w:iCs/>
          <w:spacing w:val="4"/>
          <w:sz w:val="28"/>
          <w:szCs w:val="28"/>
        </w:rPr>
        <w:t>138/2020/NĐ-CP</w:t>
      </w:r>
      <w:bookmarkEnd w:id="0"/>
      <w:r w:rsidR="0036346E" w:rsidRPr="00620F14">
        <w:rPr>
          <w:rFonts w:ascii="Times New Roman" w:eastAsia="Times New Roman" w:hAnsi="Times New Roman" w:cs="Times New Roman"/>
          <w:i/>
          <w:iCs/>
          <w:color w:val="auto"/>
          <w:spacing w:val="4"/>
          <w:sz w:val="28"/>
          <w:szCs w:val="28"/>
        </w:rPr>
        <w:t xml:space="preserve"> </w:t>
      </w:r>
      <w:r w:rsidRPr="00620F14">
        <w:rPr>
          <w:rFonts w:ascii="Times New Roman" w:eastAsia="Times New Roman" w:hAnsi="Times New Roman" w:cs="Times New Roman"/>
          <w:i/>
          <w:iCs/>
          <w:color w:val="auto"/>
          <w:spacing w:val="4"/>
          <w:sz w:val="28"/>
          <w:szCs w:val="28"/>
        </w:rPr>
        <w:t>ngày 27 tháng 11 năm 2020 quy</w:t>
      </w:r>
      <w:r w:rsidRPr="00620F14">
        <w:rPr>
          <w:rFonts w:ascii="Times New Roman" w:eastAsia="Times New Roman" w:hAnsi="Times New Roman" w:cs="Times New Roman"/>
          <w:i/>
          <w:iCs/>
          <w:color w:val="auto"/>
          <w:sz w:val="28"/>
          <w:szCs w:val="28"/>
        </w:rPr>
        <w:t xml:space="preserve"> định về tuyển dụng, sử dụng và quản lý công chức và Nghị định số</w:t>
      </w:r>
      <w:bookmarkStart w:id="1" w:name="tvpllink_tqnxvvsunb"/>
      <w:r w:rsidRPr="00620F14">
        <w:rPr>
          <w:rFonts w:ascii="Times New Roman" w:eastAsia="Times New Roman" w:hAnsi="Times New Roman" w:cs="Times New Roman"/>
          <w:i/>
          <w:iCs/>
          <w:color w:val="auto"/>
          <w:sz w:val="28"/>
          <w:szCs w:val="28"/>
        </w:rPr>
        <w:t xml:space="preserve"> </w:t>
      </w:r>
      <w:r w:rsidRPr="004450AB">
        <w:rPr>
          <w:rFonts w:ascii="Times New Roman" w:eastAsia="Times New Roman" w:hAnsi="Times New Roman" w:cs="Times New Roman"/>
          <w:i/>
          <w:iCs/>
          <w:sz w:val="28"/>
          <w:szCs w:val="28"/>
        </w:rPr>
        <w:t>06/2023/NĐ-CP</w:t>
      </w:r>
      <w:bookmarkEnd w:id="1"/>
      <w:r w:rsidRPr="00620F14">
        <w:rPr>
          <w:rFonts w:ascii="Times New Roman" w:eastAsia="Times New Roman" w:hAnsi="Times New Roman" w:cs="Times New Roman"/>
          <w:i/>
          <w:iCs/>
          <w:color w:val="auto"/>
          <w:sz w:val="28"/>
          <w:szCs w:val="28"/>
        </w:rPr>
        <w:t xml:space="preserve"> ngày 21 tháng 02 năm 2023 quy định về kiểm định chất lượng đầu vào công chức;</w:t>
      </w:r>
    </w:p>
    <w:p w14:paraId="74CC2683" w14:textId="6FC518BD"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 xml:space="preserve">Căn cứ Nghị định số 115/2020/NĐ-CP ngày 25 tháng 9 năm 2020 của Chính phủ </w:t>
      </w:r>
      <w:r w:rsidRPr="00620F14">
        <w:rPr>
          <w:rFonts w:ascii="Times New Roman" w:eastAsia="Times New Roman" w:hAnsi="Times New Roman" w:cs="Times New Roman"/>
          <w:i/>
          <w:iCs/>
          <w:color w:val="auto"/>
          <w:sz w:val="28"/>
          <w:szCs w:val="28"/>
        </w:rPr>
        <w:t xml:space="preserve">quy định về tuyển dụng, sử dụng và quản lý viên chức; </w:t>
      </w:r>
      <w:r w:rsidRPr="00620F14">
        <w:rPr>
          <w:rFonts w:ascii="Times New Roman" w:eastAsia="Times New Roman" w:hAnsi="Times New Roman" w:cs="Times New Roman"/>
          <w:i/>
          <w:color w:val="auto"/>
          <w:sz w:val="28"/>
          <w:szCs w:val="28"/>
        </w:rPr>
        <w:t>Nghị định số 85</w:t>
      </w:r>
      <w:r w:rsidRPr="00620F14">
        <w:rPr>
          <w:rFonts w:ascii="Times New Roman" w:eastAsia="Times New Roman" w:hAnsi="Times New Roman" w:cs="Times New Roman"/>
          <w:i/>
          <w:color w:val="auto"/>
          <w:spacing w:val="4"/>
          <w:sz w:val="28"/>
          <w:szCs w:val="28"/>
        </w:rPr>
        <w:t>/2023/NĐ-CP ngày 07 tháng 12 năm 2023 của Chính phủ</w:t>
      </w:r>
      <w:r w:rsidRPr="00620F14">
        <w:rPr>
          <w:rFonts w:ascii="Times New Roman" w:eastAsia="Times New Roman" w:hAnsi="Times New Roman" w:cs="Times New Roman"/>
          <w:i/>
          <w:iCs/>
          <w:color w:val="auto"/>
          <w:spacing w:val="4"/>
          <w:sz w:val="28"/>
          <w:szCs w:val="28"/>
        </w:rPr>
        <w:t xml:space="preserve"> sửa đổi, bổ sung một</w:t>
      </w:r>
      <w:r w:rsidRPr="00620F14">
        <w:rPr>
          <w:rFonts w:ascii="Times New Roman" w:eastAsia="Times New Roman" w:hAnsi="Times New Roman" w:cs="Times New Roman"/>
          <w:i/>
          <w:iCs/>
          <w:color w:val="auto"/>
          <w:sz w:val="28"/>
          <w:szCs w:val="28"/>
        </w:rPr>
        <w:t xml:space="preserve"> số điều của Nghị định số</w:t>
      </w:r>
      <w:bookmarkStart w:id="2" w:name="tvpllink_kymixoqibs"/>
      <w:r w:rsidRPr="00620F14">
        <w:rPr>
          <w:rFonts w:ascii="Times New Roman" w:eastAsia="Times New Roman" w:hAnsi="Times New Roman" w:cs="Times New Roman"/>
          <w:i/>
          <w:iCs/>
          <w:color w:val="auto"/>
          <w:sz w:val="28"/>
          <w:szCs w:val="28"/>
        </w:rPr>
        <w:t xml:space="preserve"> </w:t>
      </w:r>
      <w:r w:rsidRPr="002E23DD">
        <w:rPr>
          <w:rFonts w:ascii="Times New Roman" w:eastAsia="Times New Roman" w:hAnsi="Times New Roman" w:cs="Times New Roman"/>
          <w:i/>
          <w:iCs/>
          <w:sz w:val="28"/>
          <w:szCs w:val="28"/>
        </w:rPr>
        <w:t>115/2020/NĐ-CP</w:t>
      </w:r>
      <w:bookmarkEnd w:id="2"/>
      <w:r w:rsidRPr="00620F14">
        <w:rPr>
          <w:rFonts w:ascii="Times New Roman" w:hAnsi="Times New Roman" w:cs="Times New Roman"/>
          <w:sz w:val="28"/>
          <w:szCs w:val="28"/>
        </w:rPr>
        <w:t xml:space="preserve"> </w:t>
      </w:r>
      <w:r w:rsidRPr="00620F14">
        <w:rPr>
          <w:rFonts w:ascii="Times New Roman" w:eastAsia="Times New Roman" w:hAnsi="Times New Roman" w:cs="Times New Roman"/>
          <w:i/>
          <w:iCs/>
          <w:color w:val="auto"/>
          <w:sz w:val="28"/>
          <w:szCs w:val="28"/>
        </w:rPr>
        <w:t>ngày 25 tháng 9 năm 2020 của Chính phủ về tuyển dụng, sử dụng và quản lý viên chức;</w:t>
      </w:r>
    </w:p>
    <w:p w14:paraId="56EE6D65" w14:textId="77777777"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Căn cứ Nghị định số 125/2024/NĐ-CP ngày 05 tháng 10 năm 2024 của Chính phủ quy định về điều kiện đầu tư và hoạt động trong lĩnh vực giáo dục;</w:t>
      </w:r>
    </w:p>
    <w:p w14:paraId="1C018C63" w14:textId="4C4044F2" w:rsidR="00EE4BF7" w:rsidRPr="00620F14" w:rsidRDefault="00EE4BF7"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pacing w:val="4"/>
          <w:sz w:val="28"/>
          <w:szCs w:val="28"/>
        </w:rPr>
        <w:t xml:space="preserve">Căn cứ Nghị định số 78/2025/NĐ-CP ngày 01 tháng 4 năm 2025 của </w:t>
      </w:r>
      <w:r w:rsidRPr="00620F14">
        <w:rPr>
          <w:rFonts w:ascii="Times New Roman" w:eastAsia="Times New Roman" w:hAnsi="Times New Roman" w:cs="Times New Roman"/>
          <w:i/>
          <w:color w:val="auto"/>
          <w:spacing w:val="6"/>
          <w:sz w:val="28"/>
          <w:szCs w:val="28"/>
        </w:rPr>
        <w:t xml:space="preserve">Chính phủ </w:t>
      </w:r>
      <w:r w:rsidRPr="00620F14">
        <w:rPr>
          <w:rFonts w:ascii="Times New Roman" w:eastAsia="Times New Roman" w:hAnsi="Times New Roman" w:cs="Times New Roman"/>
          <w:i/>
          <w:iCs/>
          <w:color w:val="auto"/>
          <w:spacing w:val="6"/>
          <w:sz w:val="28"/>
          <w:szCs w:val="28"/>
        </w:rPr>
        <w:t>quy định chi tiết một số điều và biện pháp để tổ chức, hướng dẫn thi</w:t>
      </w:r>
      <w:r w:rsidRPr="00620F14">
        <w:rPr>
          <w:rFonts w:ascii="Times New Roman" w:eastAsia="Times New Roman" w:hAnsi="Times New Roman" w:cs="Times New Roman"/>
          <w:i/>
          <w:iCs/>
          <w:color w:val="auto"/>
          <w:sz w:val="28"/>
          <w:szCs w:val="28"/>
        </w:rPr>
        <w:t xml:space="preserve"> hành</w:t>
      </w:r>
      <w:bookmarkStart w:id="3" w:name="tvpllink_wmctndtokn_1"/>
      <w:r w:rsidR="0036346E" w:rsidRPr="00620F14">
        <w:rPr>
          <w:rFonts w:ascii="Times New Roman" w:eastAsia="Times New Roman" w:hAnsi="Times New Roman" w:cs="Times New Roman"/>
          <w:i/>
          <w:iCs/>
          <w:color w:val="auto"/>
          <w:sz w:val="28"/>
          <w:szCs w:val="28"/>
        </w:rPr>
        <w:t xml:space="preserve"> </w:t>
      </w:r>
      <w:r w:rsidRPr="002E23DD">
        <w:rPr>
          <w:rFonts w:ascii="Times New Roman" w:eastAsia="Times New Roman" w:hAnsi="Times New Roman" w:cs="Times New Roman"/>
          <w:i/>
          <w:iCs/>
          <w:sz w:val="28"/>
          <w:szCs w:val="28"/>
        </w:rPr>
        <w:t>Luật Ban hành văn bản quy p</w:t>
      </w:r>
      <w:bookmarkStart w:id="4" w:name="_GoBack"/>
      <w:bookmarkEnd w:id="4"/>
      <w:r w:rsidRPr="002E23DD">
        <w:rPr>
          <w:rFonts w:ascii="Times New Roman" w:eastAsia="Times New Roman" w:hAnsi="Times New Roman" w:cs="Times New Roman"/>
          <w:i/>
          <w:iCs/>
          <w:sz w:val="28"/>
          <w:szCs w:val="28"/>
        </w:rPr>
        <w:t>hạm pháp luật</w:t>
      </w:r>
      <w:bookmarkEnd w:id="3"/>
      <w:r w:rsidRPr="00620F14">
        <w:rPr>
          <w:rFonts w:ascii="Times New Roman" w:eastAsia="Times New Roman" w:hAnsi="Times New Roman" w:cs="Times New Roman"/>
          <w:i/>
          <w:color w:val="auto"/>
          <w:sz w:val="28"/>
          <w:szCs w:val="28"/>
        </w:rPr>
        <w:t>;</w:t>
      </w:r>
    </w:p>
    <w:p w14:paraId="13E794A2" w14:textId="77777777"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Italic" w:hAnsi="Times New Roman Italic" w:cs="Times New Roman"/>
          <w:i/>
          <w:color w:val="auto"/>
          <w:spacing w:val="4"/>
          <w:sz w:val="28"/>
          <w:szCs w:val="28"/>
        </w:rPr>
        <w:t xml:space="preserve">Căn cứ Nghị định số 142/2025/NĐ-CP </w:t>
      </w:r>
      <w:r w:rsidRPr="00620F14">
        <w:rPr>
          <w:rFonts w:ascii="Times New Roman Italic" w:eastAsia="Times New Roman" w:hAnsi="Times New Roman Italic" w:cs="Times New Roman"/>
          <w:i/>
          <w:color w:val="auto"/>
          <w:spacing w:val="4"/>
          <w:sz w:val="28"/>
          <w:szCs w:val="28"/>
        </w:rPr>
        <w:t>ngày 12 tháng 6 năm 2025 của</w:t>
      </w:r>
      <w:r w:rsidRPr="00620F14">
        <w:rPr>
          <w:rFonts w:ascii="Times New Roman" w:eastAsia="Times New Roman" w:hAnsi="Times New Roman" w:cs="Times New Roman"/>
          <w:i/>
          <w:color w:val="auto"/>
          <w:sz w:val="28"/>
          <w:szCs w:val="28"/>
        </w:rPr>
        <w:t xml:space="preserve"> </w:t>
      </w:r>
      <w:r w:rsidRPr="00620F14">
        <w:rPr>
          <w:rFonts w:ascii="Times New Roman" w:eastAsia="Times New Roman" w:hAnsi="Times New Roman" w:cs="Times New Roman"/>
          <w:i/>
          <w:color w:val="auto"/>
          <w:spacing w:val="-4"/>
          <w:sz w:val="28"/>
          <w:szCs w:val="28"/>
        </w:rPr>
        <w:t>Chính phủ quy định về phân định thẩm quyền của chính quyền địa phương hai</w:t>
      </w:r>
      <w:r w:rsidRPr="00620F14">
        <w:rPr>
          <w:rFonts w:ascii="Times New Roman" w:eastAsia="Times New Roman" w:hAnsi="Times New Roman" w:cs="Times New Roman"/>
          <w:i/>
          <w:color w:val="auto"/>
          <w:sz w:val="28"/>
          <w:szCs w:val="28"/>
        </w:rPr>
        <w:t xml:space="preserve"> cấp trong lĩnh vực quản lý nhà nước của Bộ Giáo dục và Đào tạo;</w:t>
      </w:r>
    </w:p>
    <w:p w14:paraId="363DD5A2" w14:textId="77777777"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hAnsi="Times New Roman" w:cs="Times New Roman"/>
          <w:i/>
          <w:color w:val="auto"/>
          <w:sz w:val="28"/>
          <w:szCs w:val="28"/>
        </w:rPr>
        <w:t xml:space="preserve">Căn cứ </w:t>
      </w:r>
      <w:bookmarkStart w:id="5" w:name="_Hlk201670040"/>
      <w:r w:rsidRPr="00620F14">
        <w:rPr>
          <w:rFonts w:ascii="Times New Roman" w:hAnsi="Times New Roman" w:cs="Times New Roman"/>
          <w:i/>
          <w:color w:val="auto"/>
          <w:sz w:val="28"/>
          <w:szCs w:val="28"/>
        </w:rPr>
        <w:t xml:space="preserve">Nghị định số 143/2025/NĐ-CP </w:t>
      </w:r>
      <w:r w:rsidRPr="00620F14">
        <w:rPr>
          <w:rFonts w:ascii="Times New Roman" w:eastAsia="Times New Roman" w:hAnsi="Times New Roman" w:cs="Times New Roman"/>
          <w:i/>
          <w:color w:val="auto"/>
          <w:sz w:val="28"/>
          <w:szCs w:val="28"/>
        </w:rPr>
        <w:t xml:space="preserve">ngày 12 tháng 6 năm 2025 của Chính phủ quy định </w:t>
      </w:r>
      <w:r w:rsidRPr="00620F14">
        <w:rPr>
          <w:rFonts w:ascii="Times New Roman" w:eastAsia="Times New Roman" w:hAnsi="Times New Roman" w:cs="Times New Roman"/>
          <w:i/>
          <w:iCs/>
          <w:color w:val="auto"/>
          <w:sz w:val="28"/>
          <w:szCs w:val="28"/>
        </w:rPr>
        <w:t>về phân quyền, phân cấp trong lĩnh vực quản lý nhà nước của Bộ Giáo dục và Đào tạo</w:t>
      </w:r>
      <w:bookmarkEnd w:id="5"/>
      <w:r w:rsidRPr="00620F14">
        <w:rPr>
          <w:rFonts w:ascii="Times New Roman" w:eastAsia="Times New Roman" w:hAnsi="Times New Roman" w:cs="Times New Roman"/>
          <w:i/>
          <w:iCs/>
          <w:color w:val="auto"/>
          <w:sz w:val="28"/>
          <w:szCs w:val="28"/>
        </w:rPr>
        <w:t>;</w:t>
      </w:r>
      <w:r w:rsidRPr="00620F14">
        <w:rPr>
          <w:rFonts w:ascii="Times New Roman" w:eastAsia="Times New Roman" w:hAnsi="Times New Roman" w:cs="Times New Roman"/>
          <w:i/>
          <w:color w:val="auto"/>
          <w:sz w:val="28"/>
          <w:szCs w:val="28"/>
        </w:rPr>
        <w:t xml:space="preserve"> </w:t>
      </w:r>
    </w:p>
    <w:p w14:paraId="7D3965F7" w14:textId="2382E769"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Nghị định số </w:t>
      </w:r>
      <w:r w:rsidRPr="004A471E">
        <w:rPr>
          <w:rFonts w:ascii="Times New Roman" w:eastAsia="Times New Roman" w:hAnsi="Times New Roman" w:cs="Times New Roman"/>
          <w:i/>
          <w:iCs/>
          <w:sz w:val="28"/>
          <w:szCs w:val="28"/>
        </w:rPr>
        <w:t>150/2025/NĐ-CP</w:t>
      </w:r>
      <w:r w:rsidRPr="00620F14">
        <w:rPr>
          <w:rFonts w:ascii="Times New Roman" w:hAnsi="Times New Roman" w:cs="Times New Roman"/>
          <w:i/>
          <w:iCs/>
          <w:color w:val="auto"/>
          <w:sz w:val="28"/>
          <w:szCs w:val="28"/>
        </w:rPr>
        <w:t xml:space="preserve"> </w:t>
      </w:r>
      <w:r w:rsidRPr="00620F14">
        <w:rPr>
          <w:rFonts w:ascii="Times New Roman" w:eastAsia="Times New Roman" w:hAnsi="Times New Roman" w:cs="Times New Roman"/>
          <w:i/>
          <w:iCs/>
          <w:color w:val="auto"/>
          <w:sz w:val="28"/>
          <w:szCs w:val="28"/>
        </w:rPr>
        <w:t>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E09A4D3" w14:textId="120AE7C8" w:rsidR="008B74EF" w:rsidRPr="00620F14" w:rsidRDefault="008B74EF" w:rsidP="00444469">
      <w:pPr>
        <w:shd w:val="clear" w:color="auto" w:fill="FFFFFF"/>
        <w:spacing w:before="120" w:after="12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 xml:space="preserve">Căn cứ Thông tư số 04/2014/TT-BGDĐT ngày 28 tháng 02 năm 2014 của </w:t>
      </w:r>
      <w:r w:rsidRPr="00620F14">
        <w:rPr>
          <w:rFonts w:ascii="Times New Roman" w:eastAsia="Times New Roman" w:hAnsi="Times New Roman" w:cs="Times New Roman"/>
          <w:i/>
          <w:color w:val="auto"/>
          <w:spacing w:val="6"/>
          <w:sz w:val="28"/>
          <w:szCs w:val="28"/>
        </w:rPr>
        <w:t xml:space="preserve">Bộ trưởng Bộ Giáo dục và Đào tạo ban hành </w:t>
      </w:r>
      <w:bookmarkStart w:id="6" w:name="bookmark=id.30j0zll" w:colFirst="0" w:colLast="0"/>
      <w:bookmarkEnd w:id="6"/>
      <w:r w:rsidRPr="00620F14">
        <w:rPr>
          <w:rFonts w:ascii="Times New Roman" w:eastAsia="Times New Roman" w:hAnsi="Times New Roman" w:cs="Times New Roman"/>
          <w:i/>
          <w:color w:val="auto"/>
          <w:spacing w:val="6"/>
          <w:sz w:val="28"/>
          <w:szCs w:val="28"/>
        </w:rPr>
        <w:t>Quy định Quản lý hoạt động giáo</w:t>
      </w:r>
      <w:r w:rsidRPr="00620F14">
        <w:rPr>
          <w:rFonts w:ascii="Times New Roman" w:eastAsia="Times New Roman" w:hAnsi="Times New Roman" w:cs="Times New Roman"/>
          <w:i/>
          <w:color w:val="auto"/>
          <w:sz w:val="28"/>
          <w:szCs w:val="28"/>
        </w:rPr>
        <w:t xml:space="preserve"> dục kỹ năng sống và hoạt động giáo dục ngoài giờ chính khóa;</w:t>
      </w:r>
    </w:p>
    <w:p w14:paraId="7305024C" w14:textId="77777777"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21/2018/TT-BGDĐT ngày 24 tháng 8 năm 2018 của </w:t>
      </w:r>
      <w:r w:rsidRPr="00620F14">
        <w:rPr>
          <w:rFonts w:ascii="Times New Roman" w:eastAsia="Times New Roman" w:hAnsi="Times New Roman" w:cs="Times New Roman"/>
          <w:i/>
          <w:iCs/>
          <w:color w:val="auto"/>
          <w:sz w:val="28"/>
          <w:szCs w:val="28"/>
        </w:rPr>
        <w:lastRenderedPageBreak/>
        <w:t xml:space="preserve">Bộ trưởng Bộ Giáo dục và Đào tạo ban hành Quy chế tổ chức và hoạt động của trung tâm ngoại ngữ, tin học. </w:t>
      </w:r>
    </w:p>
    <w:p w14:paraId="22362109" w14:textId="21DFC688"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color w:val="auto"/>
          <w:sz w:val="28"/>
          <w:szCs w:val="28"/>
        </w:rPr>
      </w:pPr>
      <w:r w:rsidRPr="00620F14">
        <w:rPr>
          <w:rFonts w:ascii="Times New Roman" w:eastAsia="Times New Roman" w:hAnsi="Times New Roman" w:cs="Times New Roman"/>
          <w:i/>
          <w:color w:val="auto"/>
          <w:sz w:val="28"/>
          <w:szCs w:val="28"/>
        </w:rPr>
        <w:t xml:space="preserve">Căn cứ Thông tư số 04/2020/TT-BGDĐT ngày 18 tháng 3 năm 2020 của Bộ trưởng Bộ Giáo dục và Đào tạo quy định chi tiết một số điều của Nghị định số 86/2018/NĐ-CP </w:t>
      </w:r>
      <w:r w:rsidR="00B6175E" w:rsidRPr="000A376E">
        <w:rPr>
          <w:rFonts w:ascii="Times New Roman" w:eastAsia="Times New Roman" w:hAnsi="Times New Roman" w:cs="Times New Roman"/>
          <w:i/>
          <w:color w:val="auto"/>
          <w:sz w:val="28"/>
          <w:szCs w:val="28"/>
        </w:rPr>
        <w:t xml:space="preserve">ngày 06 tháng 6 năm 2018 </w:t>
      </w:r>
      <w:r w:rsidRPr="00620F14">
        <w:rPr>
          <w:rFonts w:ascii="Times New Roman" w:eastAsia="Times New Roman" w:hAnsi="Times New Roman" w:cs="Times New Roman"/>
          <w:i/>
          <w:color w:val="auto"/>
          <w:sz w:val="28"/>
          <w:szCs w:val="28"/>
        </w:rPr>
        <w:t>của Chính phủ quy định về hợp tác, đầu tư của nước ngoài trong lĩnh vực giáo dục;</w:t>
      </w:r>
    </w:p>
    <w:p w14:paraId="6C9AA4C8" w14:textId="0B98A98D" w:rsidR="007D5D81" w:rsidRPr="000A376E" w:rsidRDefault="00444469" w:rsidP="00B6175E">
      <w:pPr>
        <w:shd w:val="clear" w:color="auto" w:fill="FFFFFF"/>
        <w:spacing w:before="100" w:after="100" w:line="264" w:lineRule="auto"/>
        <w:ind w:firstLine="709"/>
        <w:jc w:val="both"/>
        <w:rPr>
          <w:rFonts w:ascii="Times New Roman" w:eastAsia="Times New Roman" w:hAnsi="Times New Roman" w:cs="Times New Roman"/>
          <w:color w:val="auto"/>
          <w:sz w:val="28"/>
          <w:szCs w:val="28"/>
        </w:rPr>
      </w:pPr>
      <w:r w:rsidRPr="000A376E">
        <w:rPr>
          <w:rFonts w:ascii="Times New Roman" w:eastAsia="Times New Roman" w:hAnsi="Times New Roman" w:cs="Times New Roman"/>
          <w:i/>
          <w:color w:val="auto"/>
          <w:sz w:val="28"/>
          <w:szCs w:val="28"/>
        </w:rPr>
        <w:t xml:space="preserve">Căn cứ </w:t>
      </w:r>
      <w:r w:rsidR="007D5D81" w:rsidRPr="000A376E">
        <w:rPr>
          <w:rFonts w:ascii="Times New Roman" w:eastAsia="Times New Roman" w:hAnsi="Times New Roman" w:cs="Times New Roman"/>
          <w:i/>
          <w:color w:val="auto"/>
          <w:sz w:val="28"/>
          <w:szCs w:val="28"/>
        </w:rPr>
        <w:t xml:space="preserve">Thông tư số 12/2020/TT-BGDĐT ngày 22 tháng 5 năm 2020 của </w:t>
      </w:r>
      <w:r w:rsidR="007D5D81" w:rsidRPr="000A376E">
        <w:rPr>
          <w:rFonts w:ascii="Times New Roman" w:eastAsia="Times New Roman" w:hAnsi="Times New Roman" w:cs="Times New Roman"/>
          <w:i/>
          <w:color w:val="auto"/>
          <w:spacing w:val="-4"/>
          <w:sz w:val="28"/>
          <w:szCs w:val="28"/>
        </w:rPr>
        <w:t xml:space="preserve">Bộ trưởng Bộ Giáo dục và Đào tạo </w:t>
      </w:r>
      <w:r w:rsidR="007D5D81" w:rsidRPr="00620F14">
        <w:rPr>
          <w:rFonts w:ascii="Times New Roman" w:eastAsia="Times New Roman" w:hAnsi="Times New Roman" w:cs="Times New Roman"/>
          <w:i/>
          <w:iCs/>
          <w:color w:val="auto"/>
          <w:spacing w:val="-4"/>
          <w:sz w:val="28"/>
          <w:szCs w:val="28"/>
        </w:rPr>
        <w:t>hướng dẫn về chức năng, nhiệm vụ, quyền</w:t>
      </w:r>
      <w:r w:rsidR="007D5D81" w:rsidRPr="00620F14">
        <w:rPr>
          <w:rFonts w:ascii="Times New Roman" w:eastAsia="Times New Roman" w:hAnsi="Times New Roman" w:cs="Times New Roman"/>
          <w:i/>
          <w:iCs/>
          <w:color w:val="auto"/>
          <w:sz w:val="28"/>
          <w:szCs w:val="28"/>
        </w:rPr>
        <w:t xml:space="preserve"> hạn của Sở Giáo dục và Đào tạo thuộc Ủy ban nhân dân tỉnh, thành phố trực thuộc Trung ương, Phòng Giáo dục và Đào tạo thuộc Ủy ban nhân dân huyện,</w:t>
      </w:r>
      <w:r w:rsidR="00B6175E" w:rsidRPr="000A376E">
        <w:rPr>
          <w:rFonts w:ascii="Times New Roman" w:eastAsia="Times New Roman" w:hAnsi="Times New Roman" w:cs="Times New Roman"/>
          <w:i/>
          <w:iCs/>
          <w:color w:val="auto"/>
          <w:sz w:val="28"/>
          <w:szCs w:val="28"/>
        </w:rPr>
        <w:t xml:space="preserve"> </w:t>
      </w:r>
      <w:r w:rsidR="007D5D81" w:rsidRPr="00620F14">
        <w:rPr>
          <w:rFonts w:ascii="Times New Roman" w:eastAsia="Times New Roman" w:hAnsi="Times New Roman" w:cs="Times New Roman"/>
          <w:i/>
          <w:iCs/>
          <w:color w:val="auto"/>
          <w:sz w:val="28"/>
          <w:szCs w:val="28"/>
        </w:rPr>
        <w:t>quận, thị xã, thành phố thuộc tỉnh, thành phố thuộc thành phố trực thuộc Trung ương</w:t>
      </w:r>
      <w:r w:rsidR="007D5D81" w:rsidRPr="000A376E">
        <w:rPr>
          <w:rFonts w:ascii="Times New Roman" w:eastAsia="Times New Roman" w:hAnsi="Times New Roman" w:cs="Times New Roman"/>
          <w:i/>
          <w:iCs/>
          <w:color w:val="auto"/>
          <w:sz w:val="28"/>
          <w:szCs w:val="28"/>
        </w:rPr>
        <w:t>;</w:t>
      </w:r>
    </w:p>
    <w:p w14:paraId="119E20D4" w14:textId="2FB5C55F"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7A5E0E39" w14:textId="77777777"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Căn cứ Thông tư số 07/2021/TT-BGDĐT ngày 12 tháng 3 năm 2021 của Bộ trưởng Bộ Giáo dục và Đào tạo ban hành Quy chế tổ chức và hoạt động của trường phổ thông năng khiếu thể dục, thể thao;</w:t>
      </w:r>
    </w:p>
    <w:p w14:paraId="05549D2B" w14:textId="07DD4B50"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10/2021/TT-BGDĐT ngày 05 tháng 4 năm 2021 của Bộ trưởng Bộ Giáo dục và Đào tạo </w:t>
      </w:r>
      <w:r w:rsidR="0036346E" w:rsidRPr="00620F14">
        <w:rPr>
          <w:rFonts w:ascii="Times New Roman" w:eastAsia="Times New Roman" w:hAnsi="Times New Roman" w:cs="Times New Roman"/>
          <w:i/>
          <w:iCs/>
          <w:color w:val="auto"/>
          <w:sz w:val="28"/>
          <w:szCs w:val="28"/>
        </w:rPr>
        <w:t>b</w:t>
      </w:r>
      <w:r w:rsidRPr="00620F14">
        <w:rPr>
          <w:rFonts w:ascii="Times New Roman" w:eastAsia="Times New Roman" w:hAnsi="Times New Roman" w:cs="Times New Roman"/>
          <w:i/>
          <w:iCs/>
          <w:color w:val="auto"/>
          <w:sz w:val="28"/>
          <w:szCs w:val="28"/>
        </w:rPr>
        <w:t>an hành Quy chế tổ chức và hoạt động của Trung tâm giáo dục thường xuyên;</w:t>
      </w:r>
    </w:p>
    <w:p w14:paraId="1A1E22DC" w14:textId="3A7153D2"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bCs/>
          <w:i/>
          <w:iCs/>
          <w:color w:val="auto"/>
          <w:sz w:val="28"/>
          <w:szCs w:val="28"/>
        </w:rPr>
      </w:pPr>
      <w:r w:rsidRPr="00620F14">
        <w:rPr>
          <w:rFonts w:ascii="Times New Roman" w:hAnsi="Times New Roman" w:cs="Times New Roman"/>
          <w:i/>
          <w:iCs/>
          <w:color w:val="auto"/>
          <w:sz w:val="28"/>
          <w:szCs w:val="28"/>
        </w:rPr>
        <w:t xml:space="preserve">Căn cứ Thông tư số 11/2021/TT-BLĐTBXH ngày 30 tháng 9 năm 2021 của </w:t>
      </w:r>
      <w:r w:rsidRPr="00620F14">
        <w:rPr>
          <w:rFonts w:ascii="Times New Roman" w:hAnsi="Times New Roman" w:cs="Times New Roman"/>
          <w:i/>
          <w:iCs/>
          <w:color w:val="auto"/>
          <w:spacing w:val="-6"/>
          <w:sz w:val="28"/>
          <w:szCs w:val="28"/>
        </w:rPr>
        <w:t>Bộ trưởng Bộ Lao động - Thương binh và Xã hội về hướng dẫn chức năng, nhiệm</w:t>
      </w:r>
      <w:r w:rsidRPr="00620F14">
        <w:rPr>
          <w:rFonts w:ascii="Times New Roman" w:hAnsi="Times New Roman" w:cs="Times New Roman"/>
          <w:i/>
          <w:iCs/>
          <w:color w:val="auto"/>
          <w:sz w:val="28"/>
          <w:szCs w:val="28"/>
        </w:rPr>
        <w:t xml:space="preserve"> vụ, quyền hạn của Sở Lao động - Thương binh và Xã hội thuộc Ủy ban nhân dân tỉnh</w:t>
      </w:r>
      <w:r w:rsidR="00B6175E" w:rsidRPr="000A376E">
        <w:rPr>
          <w:rFonts w:ascii="Times New Roman" w:hAnsi="Times New Roman" w:cs="Times New Roman"/>
          <w:i/>
          <w:iCs/>
          <w:color w:val="auto"/>
          <w:sz w:val="28"/>
          <w:szCs w:val="28"/>
        </w:rPr>
        <w:t xml:space="preserve"> </w:t>
      </w:r>
      <w:r w:rsidRPr="00620F14">
        <w:rPr>
          <w:rFonts w:ascii="Times New Roman" w:hAnsi="Times New Roman" w:cs="Times New Roman"/>
          <w:i/>
          <w:iCs/>
          <w:color w:val="auto"/>
          <w:sz w:val="28"/>
          <w:szCs w:val="28"/>
        </w:rPr>
        <w:t>và Phòng Lao động - Thương binh và Xã hội thuộc Ủy ban nhân dân huyện;</w:t>
      </w:r>
    </w:p>
    <w:p w14:paraId="112C1A28" w14:textId="77777777"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bCs/>
          <w:i/>
          <w:color w:val="auto"/>
          <w:sz w:val="28"/>
          <w:szCs w:val="28"/>
        </w:rPr>
      </w:pPr>
      <w:r w:rsidRPr="00620F14">
        <w:rPr>
          <w:rFonts w:ascii="Times New Roman" w:eastAsia="Times New Roman" w:hAnsi="Times New Roman" w:cs="Times New Roman"/>
          <w:bCs/>
          <w:i/>
          <w:color w:val="auto"/>
          <w:sz w:val="28"/>
          <w:szCs w:val="28"/>
        </w:rPr>
        <w:t>Căn cứ Thông tư số 14/2021/TT-BLĐTBXH ngày 21 tháng 10 năm 2021 của Bộ trưởng Bộ Lao động - Thương binh và Xã hội quy định về Điều lệ trường trung cấp;</w:t>
      </w:r>
    </w:p>
    <w:p w14:paraId="63F427E7" w14:textId="77777777"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bCs/>
          <w:i/>
          <w:color w:val="auto"/>
          <w:sz w:val="28"/>
          <w:szCs w:val="28"/>
        </w:rPr>
      </w:pPr>
      <w:r w:rsidRPr="00620F14">
        <w:rPr>
          <w:rFonts w:ascii="Times New Roman" w:eastAsia="Times New Roman" w:hAnsi="Times New Roman" w:cs="Times New Roman"/>
          <w:bCs/>
          <w:i/>
          <w:color w:val="auto"/>
          <w:sz w:val="28"/>
          <w:szCs w:val="28"/>
        </w:rPr>
        <w:t>Căn cứ Thông tư số 15/2021/TT-BLĐTBXH ngày 21 tháng 10 năm 2021 của Bộ trưởng Bộ Lao động - Thương binh và Xã hội quy định về Điều lệ trường cao đẳng;</w:t>
      </w:r>
    </w:p>
    <w:p w14:paraId="28ABABAD" w14:textId="77777777"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Căn cứ Thông tư số 40/2021/TT-BGDĐT ngày 30 tháng 12 năm 2021 của Bộ trưởng Bộ Giáo dục và Đào tạo ban hành Quy chế tổ chức và hoạt động của trường tiểu học, trường trung học cơ sở, trường trung học phổ thông và trường phổ thông có nhiều cấp học loại hình tư thục;</w:t>
      </w:r>
    </w:p>
    <w:p w14:paraId="5CE5CEC2" w14:textId="77777777" w:rsidR="008B74EF" w:rsidRPr="00620F14" w:rsidRDefault="008B74EF" w:rsidP="00B6175E">
      <w:pPr>
        <w:shd w:val="clear" w:color="auto" w:fill="FFFFFF"/>
        <w:spacing w:before="100" w:after="100" w:line="264" w:lineRule="auto"/>
        <w:ind w:firstLine="709"/>
        <w:jc w:val="both"/>
        <w:rPr>
          <w:rFonts w:ascii="Times New Roman" w:eastAsia="Times New Roman" w:hAnsi="Times New Roman" w:cs="Times New Roman"/>
          <w:i/>
          <w:color w:val="auto"/>
          <w:sz w:val="28"/>
          <w:szCs w:val="28"/>
        </w:rPr>
      </w:pPr>
      <w:r w:rsidRPr="00620F14">
        <w:rPr>
          <w:rFonts w:ascii="Times New Roman" w:eastAsia="Times New Roman" w:hAnsi="Times New Roman" w:cs="Times New Roman"/>
          <w:i/>
          <w:color w:val="auto"/>
          <w:sz w:val="28"/>
          <w:szCs w:val="28"/>
        </w:rPr>
        <w:t>Căn cứ Thông tư số 20/2022/TT-BGDĐT ngày 28 tháng 12 năm 2022 của Bộ trưởng Bộ Giáo dục và Đào tạo ban hành Quy chế tổ chức và hoạt động của Trung tâm hỗ trợ phát triển giáo dục hòa nhập;</w:t>
      </w:r>
    </w:p>
    <w:p w14:paraId="7739CA2E" w14:textId="4B39E1DC"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01/2023/TT-BGDĐT ngày 06 tháng 01 năm 2023 của </w:t>
      </w:r>
      <w:r w:rsidRPr="00620F14">
        <w:rPr>
          <w:rFonts w:ascii="Times New Roman" w:eastAsia="Times New Roman" w:hAnsi="Times New Roman" w:cs="Times New Roman"/>
          <w:i/>
          <w:iCs/>
          <w:color w:val="auto"/>
          <w:sz w:val="28"/>
          <w:szCs w:val="28"/>
        </w:rPr>
        <w:lastRenderedPageBreak/>
        <w:t>Bộ trưởng Bộ Giáo dục và Đào tạo ban hành Quy chế tổ chức và hoạt động của Trung tâm giáo dục nghề nghiệp - giáo dục thường xuyên;</w:t>
      </w:r>
    </w:p>
    <w:p w14:paraId="2D55C23A" w14:textId="4E08F746" w:rsidR="00A86F16" w:rsidRPr="00620F14" w:rsidRDefault="00A86F16"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Căn cứ Thông tư số 04/2023/TT-BGDĐT ngày 23 tháng 02 năm 2023 của Bộ trưởng Bộ Giáo dục và Đào tạo ban hành Quy chế tổ chức và hoạt động của trường phổ thông dân tộc nội trú;</w:t>
      </w:r>
    </w:p>
    <w:p w14:paraId="7F0E4184" w14:textId="4171299A"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Căn cứ Thông tư số 05/2023/TT-BGDĐT ngày 28 tháng 02 năm 2023 của Bộ trưởng Bộ Giáo dục và Đào tạo ban hành Quy chế tổ chức và hoạt động của trường trung học phổ thông chuyên;</w:t>
      </w:r>
    </w:p>
    <w:p w14:paraId="60F45A10" w14:textId="77777777"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sz w:val="28"/>
          <w:szCs w:val="28"/>
          <w:lang w:eastAsia="en-US"/>
        </w:rPr>
        <w:t xml:space="preserve">Căn cứ </w:t>
      </w:r>
      <w:r w:rsidRPr="00620F14">
        <w:rPr>
          <w:rFonts w:ascii="Times New Roman" w:hAnsi="Times New Roman" w:cs="Times New Roman"/>
          <w:i/>
          <w:iCs/>
          <w:sz w:val="28"/>
          <w:szCs w:val="28"/>
        </w:rPr>
        <w:t>Thông tư số 27/2024/TT-BGDĐT ngày 26 tháng 12 năm 2024 của Bộ trưởng Bộ Giáo dục và Đào tạo ban hành Quy chế tổ chức và hoạt động của trường, lớp dành cho người khuyết tật;</w:t>
      </w:r>
    </w:p>
    <w:p w14:paraId="1930146C" w14:textId="77777777"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09/2025/TT-BGDĐT ngày 12 tháng 6 năm 2025 của Bộ </w:t>
      </w:r>
      <w:r w:rsidRPr="00620F14">
        <w:rPr>
          <w:rFonts w:ascii="Times New Roman" w:eastAsia="Times New Roman" w:hAnsi="Times New Roman" w:cs="Times New Roman"/>
          <w:i/>
          <w:iCs/>
          <w:color w:val="auto"/>
          <w:spacing w:val="8"/>
          <w:sz w:val="28"/>
          <w:szCs w:val="28"/>
        </w:rPr>
        <w:t xml:space="preserve">trưởng Bộ Giáo dục và Đào tạo quy định về phân quyền, phân cấp và </w:t>
      </w:r>
      <w:r w:rsidRPr="00620F14">
        <w:rPr>
          <w:rFonts w:ascii="Times New Roman" w:eastAsia="Times New Roman" w:hAnsi="Times New Roman" w:cs="Times New Roman"/>
          <w:i/>
          <w:iCs/>
          <w:color w:val="auto"/>
          <w:spacing w:val="4"/>
          <w:sz w:val="28"/>
          <w:szCs w:val="28"/>
        </w:rPr>
        <w:t>phân định thẩm quyền thực hiện nhiệm vụ quản lý nhà nước của chính quyền địa</w:t>
      </w:r>
      <w:r w:rsidRPr="00620F14">
        <w:rPr>
          <w:rFonts w:ascii="Times New Roman" w:eastAsia="Times New Roman" w:hAnsi="Times New Roman" w:cs="Times New Roman"/>
          <w:i/>
          <w:iCs/>
          <w:color w:val="auto"/>
          <w:sz w:val="28"/>
          <w:szCs w:val="28"/>
        </w:rPr>
        <w:t xml:space="preserve"> phương hai cấp đối với giáo dục mầm non;</w:t>
      </w:r>
    </w:p>
    <w:p w14:paraId="648C2955" w14:textId="64AD4C55"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10/2025/TT-BGDĐT ngày 12 tháng 6 năm 2025 của </w:t>
      </w:r>
      <w:r w:rsidRPr="00620F14">
        <w:rPr>
          <w:rFonts w:ascii="Times New Roman" w:eastAsia="Times New Roman" w:hAnsi="Times New Roman" w:cs="Times New Roman"/>
          <w:i/>
          <w:iCs/>
          <w:color w:val="auto"/>
          <w:spacing w:val="-4"/>
          <w:sz w:val="28"/>
          <w:szCs w:val="28"/>
        </w:rPr>
        <w:t xml:space="preserve">Bộ trưởng Bộ Giáo dục và Đào tạo </w:t>
      </w:r>
      <w:r w:rsidR="00B6175E" w:rsidRPr="00620F14">
        <w:rPr>
          <w:rFonts w:ascii="Times New Roman" w:eastAsia="Times New Roman" w:hAnsi="Times New Roman" w:cs="Times New Roman"/>
          <w:i/>
          <w:iCs/>
          <w:color w:val="auto"/>
          <w:spacing w:val="-4"/>
          <w:sz w:val="28"/>
          <w:szCs w:val="28"/>
        </w:rPr>
        <w:t>quy định về phân quyền, phân cấp và phân</w:t>
      </w:r>
      <w:r w:rsidR="00B6175E" w:rsidRPr="00620F14">
        <w:rPr>
          <w:rFonts w:ascii="Times New Roman" w:eastAsia="Times New Roman" w:hAnsi="Times New Roman" w:cs="Times New Roman"/>
          <w:i/>
          <w:iCs/>
          <w:color w:val="auto"/>
          <w:sz w:val="28"/>
          <w:szCs w:val="28"/>
        </w:rPr>
        <w:t xml:space="preserve"> định thẩm quyền thực hiện nhiệm vụ quản lý nhà nước của chính quyền địa phương hai cấp đối với</w:t>
      </w:r>
      <w:r w:rsidR="00B6175E" w:rsidRPr="000A376E">
        <w:rPr>
          <w:rFonts w:ascii="Times New Roman" w:eastAsia="Times New Roman" w:hAnsi="Times New Roman" w:cs="Times New Roman"/>
          <w:i/>
          <w:iCs/>
          <w:color w:val="auto"/>
          <w:sz w:val="28"/>
          <w:szCs w:val="28"/>
        </w:rPr>
        <w:t xml:space="preserve"> giáo dục phổ thông</w:t>
      </w:r>
      <w:r w:rsidRPr="00620F14">
        <w:rPr>
          <w:rFonts w:ascii="Times New Roman" w:eastAsia="Times New Roman" w:hAnsi="Times New Roman" w:cs="Times New Roman"/>
          <w:i/>
          <w:iCs/>
          <w:color w:val="auto"/>
          <w:sz w:val="28"/>
          <w:szCs w:val="28"/>
        </w:rPr>
        <w:t>;</w:t>
      </w:r>
    </w:p>
    <w:p w14:paraId="701A8143" w14:textId="77777777"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11/2025/TT-BGDĐT ngày 12 tháng 6 năm 2025 của Bộ </w:t>
      </w:r>
      <w:r w:rsidRPr="00620F14">
        <w:rPr>
          <w:rFonts w:ascii="Times New Roman" w:eastAsia="Times New Roman" w:hAnsi="Times New Roman" w:cs="Times New Roman"/>
          <w:i/>
          <w:iCs/>
          <w:color w:val="auto"/>
          <w:spacing w:val="8"/>
          <w:sz w:val="28"/>
          <w:szCs w:val="28"/>
        </w:rPr>
        <w:t xml:space="preserve">trưởng Bộ Giáo dục và Đào tạo quy định về phân quyền, phân cấp và </w:t>
      </w:r>
      <w:r w:rsidRPr="00620F14">
        <w:rPr>
          <w:rFonts w:ascii="Times New Roman" w:eastAsia="Times New Roman" w:hAnsi="Times New Roman" w:cs="Times New Roman"/>
          <w:i/>
          <w:iCs/>
          <w:color w:val="auto"/>
          <w:spacing w:val="4"/>
          <w:sz w:val="28"/>
          <w:szCs w:val="28"/>
        </w:rPr>
        <w:t>phân định thẩm quyền thực hiện nhiệm vụ quản lý nhà nước của chính quyền địa</w:t>
      </w:r>
      <w:r w:rsidRPr="00620F14">
        <w:rPr>
          <w:rFonts w:ascii="Times New Roman" w:eastAsia="Times New Roman" w:hAnsi="Times New Roman" w:cs="Times New Roman"/>
          <w:i/>
          <w:iCs/>
          <w:color w:val="auto"/>
          <w:sz w:val="28"/>
          <w:szCs w:val="28"/>
        </w:rPr>
        <w:t xml:space="preserve"> phương hai cấp đối với giáo dục nghề nghiệp, giáo dục thường xuyên;</w:t>
      </w:r>
    </w:p>
    <w:p w14:paraId="43DDC9F2" w14:textId="77777777"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12/2025/TT-BGDĐT ngày 12 tháng 6 năm 2025 của </w:t>
      </w:r>
      <w:r w:rsidRPr="00620F14">
        <w:rPr>
          <w:rFonts w:ascii="Times New Roman" w:eastAsia="Times New Roman" w:hAnsi="Times New Roman" w:cs="Times New Roman"/>
          <w:i/>
          <w:iCs/>
          <w:color w:val="auto"/>
          <w:spacing w:val="8"/>
          <w:sz w:val="28"/>
          <w:szCs w:val="28"/>
        </w:rPr>
        <w:t xml:space="preserve">Bộ trưởng Bộ Giáo dục và Đào tạo quy định về phân quyền, phân cấp và </w:t>
      </w:r>
      <w:r w:rsidRPr="00620F14">
        <w:rPr>
          <w:rFonts w:ascii="Times New Roman" w:eastAsia="Times New Roman" w:hAnsi="Times New Roman" w:cs="Times New Roman"/>
          <w:i/>
          <w:iCs/>
          <w:color w:val="auto"/>
          <w:spacing w:val="4"/>
          <w:sz w:val="28"/>
          <w:szCs w:val="28"/>
        </w:rPr>
        <w:t>phân định thẩm quyền thực hiện nhiệm vụ quản lý nhà nước của chính quyền địa</w:t>
      </w:r>
      <w:r w:rsidRPr="00620F14">
        <w:rPr>
          <w:rFonts w:ascii="Times New Roman" w:eastAsia="Times New Roman" w:hAnsi="Times New Roman" w:cs="Times New Roman"/>
          <w:i/>
          <w:iCs/>
          <w:color w:val="auto"/>
          <w:sz w:val="28"/>
          <w:szCs w:val="28"/>
        </w:rPr>
        <w:t xml:space="preserve"> phương hai cấp đối với lĩnh vực nhà giáo và cán bộ quản lý cơ sở giáo dục;</w:t>
      </w:r>
    </w:p>
    <w:p w14:paraId="2E992441" w14:textId="77777777" w:rsidR="008B74EF" w:rsidRPr="00620F14" w:rsidRDefault="008B74EF" w:rsidP="00B6175E">
      <w:pPr>
        <w:shd w:val="clear" w:color="auto" w:fill="FFFFFF"/>
        <w:spacing w:before="100" w:after="100" w:line="259" w:lineRule="auto"/>
        <w:ind w:firstLine="709"/>
        <w:jc w:val="both"/>
        <w:rPr>
          <w:rFonts w:ascii="Times New Roman" w:eastAsia="Times New Roman" w:hAnsi="Times New Roman" w:cs="Times New Roman"/>
          <w:i/>
          <w:iCs/>
          <w:color w:val="auto"/>
          <w:sz w:val="28"/>
          <w:szCs w:val="28"/>
        </w:rPr>
      </w:pPr>
      <w:r w:rsidRPr="00620F14">
        <w:rPr>
          <w:rFonts w:ascii="Times New Roman" w:eastAsia="Times New Roman" w:hAnsi="Times New Roman" w:cs="Times New Roman"/>
          <w:i/>
          <w:iCs/>
          <w:color w:val="auto"/>
          <w:sz w:val="28"/>
          <w:szCs w:val="28"/>
        </w:rPr>
        <w:t xml:space="preserve">Căn cứ Thông tư số 13/2025/TT-BGDĐT ngày 12 tháng 6 năm 2025 của </w:t>
      </w:r>
      <w:r w:rsidRPr="00620F14">
        <w:rPr>
          <w:rFonts w:ascii="Times New Roman" w:eastAsia="Times New Roman" w:hAnsi="Times New Roman" w:cs="Times New Roman"/>
          <w:i/>
          <w:iCs/>
          <w:color w:val="auto"/>
          <w:spacing w:val="-4"/>
          <w:sz w:val="28"/>
          <w:szCs w:val="28"/>
        </w:rPr>
        <w:t>Bộ trưởng Bộ Giáo dục và Đào tạo quy định về phân quyền, phân cấp và phân</w:t>
      </w:r>
      <w:r w:rsidRPr="00620F14">
        <w:rPr>
          <w:rFonts w:ascii="Times New Roman" w:eastAsia="Times New Roman" w:hAnsi="Times New Roman" w:cs="Times New Roman"/>
          <w:i/>
          <w:iCs/>
          <w:color w:val="auto"/>
          <w:sz w:val="28"/>
          <w:szCs w:val="28"/>
        </w:rPr>
        <w:t xml:space="preserve"> định thẩm quyền thực hiện nhiệm vụ quản lý nhà nước của chính quyền địa phương hai cấp trong lĩnh vực giáo dục;</w:t>
      </w:r>
    </w:p>
    <w:p w14:paraId="4BDB3800" w14:textId="7AAE2F5A" w:rsidR="00F817C2" w:rsidRPr="000A376E" w:rsidRDefault="00F817C2" w:rsidP="00B6175E">
      <w:pPr>
        <w:tabs>
          <w:tab w:val="right" w:leader="dot" w:pos="8789"/>
        </w:tabs>
        <w:spacing w:before="100" w:after="100" w:line="259" w:lineRule="auto"/>
        <w:ind w:firstLine="567"/>
        <w:jc w:val="both"/>
        <w:rPr>
          <w:rFonts w:ascii="Times New Roman" w:hAnsi="Times New Roman" w:cs="Times New Roman"/>
          <w:i/>
          <w:color w:val="auto"/>
          <w:sz w:val="28"/>
          <w:szCs w:val="28"/>
        </w:rPr>
      </w:pPr>
      <w:r w:rsidRPr="00620F14">
        <w:rPr>
          <w:rFonts w:ascii="Times New Roman" w:eastAsia="Times New Roman" w:hAnsi="Times New Roman" w:cs="Times New Roman"/>
          <w:i/>
          <w:color w:val="auto"/>
          <w:spacing w:val="4"/>
          <w:sz w:val="28"/>
          <w:szCs w:val="28"/>
        </w:rPr>
        <w:t xml:space="preserve">Theo đề nghị của </w:t>
      </w:r>
      <w:r w:rsidRPr="000A376E">
        <w:rPr>
          <w:rFonts w:ascii="Times New Roman" w:eastAsia="Times New Roman" w:hAnsi="Times New Roman" w:cs="Times New Roman"/>
          <w:i/>
          <w:color w:val="auto"/>
          <w:spacing w:val="4"/>
          <w:sz w:val="28"/>
          <w:szCs w:val="28"/>
        </w:rPr>
        <w:t xml:space="preserve">Giám đốc </w:t>
      </w:r>
      <w:r w:rsidRPr="00620F14">
        <w:rPr>
          <w:rFonts w:ascii="Times New Roman" w:eastAsia="Times New Roman" w:hAnsi="Times New Roman" w:cs="Times New Roman"/>
          <w:i/>
          <w:color w:val="auto"/>
          <w:spacing w:val="4"/>
          <w:sz w:val="28"/>
          <w:szCs w:val="28"/>
        </w:rPr>
        <w:t xml:space="preserve">Sở Giáo dục và Đào tạo tại Tờ trình số </w:t>
      </w:r>
      <w:r w:rsidR="00314D54" w:rsidRPr="000A376E">
        <w:rPr>
          <w:rFonts w:ascii="Times New Roman" w:eastAsia="Times New Roman" w:hAnsi="Times New Roman" w:cs="Times New Roman"/>
          <w:i/>
          <w:color w:val="auto"/>
          <w:spacing w:val="4"/>
          <w:sz w:val="28"/>
          <w:szCs w:val="28"/>
        </w:rPr>
        <w:t>3842</w:t>
      </w:r>
      <w:r w:rsidRPr="00620F14">
        <w:rPr>
          <w:rFonts w:ascii="Times New Roman" w:eastAsia="Times New Roman" w:hAnsi="Times New Roman" w:cs="Times New Roman"/>
          <w:i/>
          <w:color w:val="auto"/>
          <w:spacing w:val="4"/>
          <w:sz w:val="28"/>
          <w:szCs w:val="28"/>
        </w:rPr>
        <w:t>/TTr-</w:t>
      </w:r>
      <w:r w:rsidRPr="00620F14">
        <w:rPr>
          <w:rFonts w:ascii="Times New Roman" w:eastAsia="Times New Roman" w:hAnsi="Times New Roman" w:cs="Times New Roman"/>
          <w:i/>
          <w:color w:val="auto"/>
          <w:spacing w:val="-4"/>
          <w:sz w:val="28"/>
          <w:szCs w:val="28"/>
        </w:rPr>
        <w:t xml:space="preserve">SGDĐT ngày </w:t>
      </w:r>
      <w:r w:rsidR="00314D54" w:rsidRPr="000A376E">
        <w:rPr>
          <w:rFonts w:ascii="Times New Roman" w:eastAsia="Times New Roman" w:hAnsi="Times New Roman" w:cs="Times New Roman"/>
          <w:i/>
          <w:color w:val="auto"/>
          <w:spacing w:val="-4"/>
          <w:sz w:val="28"/>
          <w:szCs w:val="28"/>
        </w:rPr>
        <w:t xml:space="preserve">28 </w:t>
      </w:r>
      <w:r w:rsidRPr="00620F14">
        <w:rPr>
          <w:rFonts w:ascii="Times New Roman" w:eastAsia="Times New Roman" w:hAnsi="Times New Roman" w:cs="Times New Roman"/>
          <w:i/>
          <w:color w:val="auto"/>
          <w:spacing w:val="-4"/>
          <w:sz w:val="28"/>
          <w:szCs w:val="28"/>
        </w:rPr>
        <w:t xml:space="preserve">tháng </w:t>
      </w:r>
      <w:r w:rsidRPr="000A376E">
        <w:rPr>
          <w:rFonts w:ascii="Times New Roman" w:eastAsia="Times New Roman" w:hAnsi="Times New Roman" w:cs="Times New Roman"/>
          <w:i/>
          <w:color w:val="auto"/>
          <w:spacing w:val="-4"/>
          <w:sz w:val="28"/>
          <w:szCs w:val="28"/>
        </w:rPr>
        <w:t>6</w:t>
      </w:r>
      <w:r w:rsidRPr="00620F14">
        <w:rPr>
          <w:rFonts w:ascii="Times New Roman" w:eastAsia="Times New Roman" w:hAnsi="Times New Roman" w:cs="Times New Roman"/>
          <w:i/>
          <w:color w:val="auto"/>
          <w:spacing w:val="-4"/>
          <w:sz w:val="28"/>
          <w:szCs w:val="28"/>
        </w:rPr>
        <w:t xml:space="preserve"> năm 2025</w:t>
      </w:r>
      <w:r w:rsidRPr="000A376E">
        <w:rPr>
          <w:rFonts w:ascii="Times New Roman" w:eastAsia="Times New Roman" w:hAnsi="Times New Roman" w:cs="Times New Roman"/>
          <w:i/>
          <w:color w:val="auto"/>
          <w:spacing w:val="-4"/>
          <w:sz w:val="28"/>
          <w:szCs w:val="28"/>
        </w:rPr>
        <w:t xml:space="preserve">; </w:t>
      </w:r>
      <w:r w:rsidR="00314D54" w:rsidRPr="00620F14">
        <w:rPr>
          <w:rFonts w:ascii="Times New Roman" w:eastAsia="Times New Roman" w:hAnsi="Times New Roman" w:cs="Times New Roman"/>
          <w:i/>
          <w:color w:val="auto"/>
          <w:spacing w:val="-4"/>
          <w:sz w:val="28"/>
          <w:szCs w:val="28"/>
        </w:rPr>
        <w:t>Sở Tư pháp</w:t>
      </w:r>
      <w:r w:rsidR="00314D54" w:rsidRPr="00620F14">
        <w:rPr>
          <w:rFonts w:ascii="Times New Roman" w:eastAsia="Times New Roman" w:hAnsi="Times New Roman" w:cs="Times New Roman"/>
          <w:i/>
          <w:color w:val="auto"/>
          <w:sz w:val="28"/>
          <w:szCs w:val="28"/>
        </w:rPr>
        <w:t xml:space="preserve"> tại Báo cáo</w:t>
      </w:r>
      <w:r w:rsidR="00314D54" w:rsidRPr="000A376E">
        <w:rPr>
          <w:rFonts w:ascii="Times New Roman" w:eastAsia="Times New Roman" w:hAnsi="Times New Roman" w:cs="Times New Roman"/>
          <w:i/>
          <w:color w:val="auto"/>
          <w:sz w:val="28"/>
          <w:szCs w:val="28"/>
        </w:rPr>
        <w:t xml:space="preserve"> thẩm định</w:t>
      </w:r>
      <w:r w:rsidR="00314D54" w:rsidRPr="00620F14">
        <w:rPr>
          <w:rFonts w:ascii="Times New Roman" w:eastAsia="Times New Roman" w:hAnsi="Times New Roman" w:cs="Times New Roman"/>
          <w:i/>
          <w:color w:val="auto"/>
          <w:sz w:val="28"/>
          <w:szCs w:val="28"/>
        </w:rPr>
        <w:t xml:space="preserve"> số </w:t>
      </w:r>
      <w:r w:rsidR="00314D54" w:rsidRPr="000A376E">
        <w:rPr>
          <w:rFonts w:ascii="Times New Roman" w:eastAsia="Times New Roman" w:hAnsi="Times New Roman" w:cs="Times New Roman"/>
          <w:i/>
          <w:color w:val="auto"/>
          <w:sz w:val="28"/>
          <w:szCs w:val="28"/>
        </w:rPr>
        <w:t>4839</w:t>
      </w:r>
      <w:r w:rsidR="00314D54" w:rsidRPr="00620F14">
        <w:rPr>
          <w:rFonts w:ascii="Times New Roman" w:eastAsia="Times New Roman" w:hAnsi="Times New Roman" w:cs="Times New Roman"/>
          <w:i/>
          <w:color w:val="auto"/>
          <w:sz w:val="28"/>
          <w:szCs w:val="28"/>
        </w:rPr>
        <w:t xml:space="preserve">/BC-STP ngày </w:t>
      </w:r>
      <w:r w:rsidR="00314D54" w:rsidRPr="000A376E">
        <w:rPr>
          <w:rFonts w:ascii="Times New Roman" w:eastAsia="Times New Roman" w:hAnsi="Times New Roman" w:cs="Times New Roman"/>
          <w:i/>
          <w:color w:val="auto"/>
          <w:sz w:val="28"/>
          <w:szCs w:val="28"/>
        </w:rPr>
        <w:t>27</w:t>
      </w:r>
      <w:r w:rsidR="00314D54" w:rsidRPr="00620F14">
        <w:rPr>
          <w:rFonts w:ascii="Times New Roman" w:eastAsia="Times New Roman" w:hAnsi="Times New Roman" w:cs="Times New Roman"/>
          <w:i/>
          <w:color w:val="auto"/>
          <w:sz w:val="28"/>
          <w:szCs w:val="28"/>
        </w:rPr>
        <w:t xml:space="preserve"> tháng </w:t>
      </w:r>
      <w:r w:rsidR="00314D54" w:rsidRPr="000A376E">
        <w:rPr>
          <w:rFonts w:ascii="Times New Roman" w:eastAsia="Times New Roman" w:hAnsi="Times New Roman" w:cs="Times New Roman"/>
          <w:i/>
          <w:color w:val="auto"/>
          <w:sz w:val="28"/>
          <w:szCs w:val="28"/>
        </w:rPr>
        <w:t>6</w:t>
      </w:r>
      <w:r w:rsidR="00314D54" w:rsidRPr="00620F14">
        <w:rPr>
          <w:rFonts w:ascii="Times New Roman" w:eastAsia="Times New Roman" w:hAnsi="Times New Roman" w:cs="Times New Roman"/>
          <w:i/>
          <w:color w:val="auto"/>
          <w:sz w:val="28"/>
          <w:szCs w:val="28"/>
        </w:rPr>
        <w:t xml:space="preserve"> năm 2025</w:t>
      </w:r>
      <w:r w:rsidR="00314D54" w:rsidRPr="000A376E">
        <w:rPr>
          <w:rFonts w:ascii="Times New Roman" w:eastAsia="Times New Roman" w:hAnsi="Times New Roman" w:cs="Times New Roman"/>
          <w:i/>
          <w:color w:val="auto"/>
          <w:sz w:val="28"/>
          <w:szCs w:val="28"/>
        </w:rPr>
        <w:t xml:space="preserve"> và </w:t>
      </w:r>
      <w:r w:rsidRPr="000A376E">
        <w:rPr>
          <w:rFonts w:ascii="Times New Roman" w:eastAsia="Times New Roman" w:hAnsi="Times New Roman" w:cs="Times New Roman"/>
          <w:i/>
          <w:color w:val="auto"/>
          <w:spacing w:val="-4"/>
          <w:sz w:val="28"/>
          <w:szCs w:val="28"/>
        </w:rPr>
        <w:t>Giám đốc</w:t>
      </w:r>
      <w:r w:rsidRPr="00620F14">
        <w:rPr>
          <w:rFonts w:ascii="Times New Roman" w:eastAsia="Times New Roman" w:hAnsi="Times New Roman" w:cs="Times New Roman"/>
          <w:i/>
          <w:color w:val="auto"/>
          <w:spacing w:val="-4"/>
          <w:sz w:val="28"/>
          <w:szCs w:val="28"/>
        </w:rPr>
        <w:t xml:space="preserve"> </w:t>
      </w:r>
      <w:r w:rsidRPr="00620F14">
        <w:rPr>
          <w:rFonts w:ascii="Times New Roman" w:eastAsia="Times New Roman" w:hAnsi="Times New Roman" w:cs="Times New Roman"/>
          <w:i/>
          <w:color w:val="auto"/>
          <w:sz w:val="28"/>
          <w:szCs w:val="28"/>
        </w:rPr>
        <w:t xml:space="preserve">Sở Nội vụ tại Tờ trình số </w:t>
      </w:r>
      <w:r w:rsidR="00314D54" w:rsidRPr="000A376E">
        <w:rPr>
          <w:rFonts w:ascii="Times New Roman" w:eastAsia="Times New Roman" w:hAnsi="Times New Roman" w:cs="Times New Roman"/>
          <w:i/>
          <w:color w:val="auto"/>
          <w:sz w:val="28"/>
          <w:szCs w:val="28"/>
        </w:rPr>
        <w:t>6225</w:t>
      </w:r>
      <w:r w:rsidRPr="00620F14">
        <w:rPr>
          <w:rFonts w:ascii="Times New Roman" w:eastAsia="Times New Roman" w:hAnsi="Times New Roman" w:cs="Times New Roman"/>
          <w:i/>
          <w:color w:val="auto"/>
          <w:sz w:val="28"/>
          <w:szCs w:val="28"/>
        </w:rPr>
        <w:t xml:space="preserve">/TTr-SNV ngày </w:t>
      </w:r>
      <w:r w:rsidR="00314D54" w:rsidRPr="000A376E">
        <w:rPr>
          <w:rFonts w:ascii="Times New Roman" w:eastAsia="Times New Roman" w:hAnsi="Times New Roman" w:cs="Times New Roman"/>
          <w:i/>
          <w:color w:val="auto"/>
          <w:sz w:val="28"/>
          <w:szCs w:val="28"/>
        </w:rPr>
        <w:t>30</w:t>
      </w:r>
      <w:r w:rsidRPr="00620F14">
        <w:rPr>
          <w:rFonts w:ascii="Times New Roman" w:eastAsia="Times New Roman" w:hAnsi="Times New Roman" w:cs="Times New Roman"/>
          <w:i/>
          <w:color w:val="auto"/>
          <w:sz w:val="28"/>
          <w:szCs w:val="28"/>
        </w:rPr>
        <w:t xml:space="preserve"> tháng </w:t>
      </w:r>
      <w:r w:rsidRPr="000A376E">
        <w:rPr>
          <w:rFonts w:ascii="Times New Roman" w:eastAsia="Times New Roman" w:hAnsi="Times New Roman" w:cs="Times New Roman"/>
          <w:i/>
          <w:color w:val="auto"/>
          <w:sz w:val="28"/>
          <w:szCs w:val="28"/>
        </w:rPr>
        <w:t>6</w:t>
      </w:r>
      <w:r w:rsidRPr="00620F14">
        <w:rPr>
          <w:rFonts w:ascii="Times New Roman" w:eastAsia="Times New Roman" w:hAnsi="Times New Roman" w:cs="Times New Roman"/>
          <w:i/>
          <w:color w:val="auto"/>
          <w:sz w:val="28"/>
          <w:szCs w:val="28"/>
        </w:rPr>
        <w:t xml:space="preserve"> năm 2025</w:t>
      </w:r>
      <w:r w:rsidRPr="000A376E">
        <w:rPr>
          <w:rFonts w:ascii="Times New Roman" w:eastAsia="Times New Roman" w:hAnsi="Times New Roman" w:cs="Times New Roman"/>
          <w:i/>
          <w:color w:val="auto"/>
          <w:sz w:val="28"/>
          <w:szCs w:val="28"/>
        </w:rPr>
        <w:t>;</w:t>
      </w:r>
    </w:p>
    <w:p w14:paraId="5D230428" w14:textId="08C501D9" w:rsidR="004819AB" w:rsidRPr="00620F14" w:rsidRDefault="004819AB" w:rsidP="00B6175E">
      <w:pPr>
        <w:tabs>
          <w:tab w:val="right" w:leader="dot" w:pos="8789"/>
        </w:tabs>
        <w:spacing w:before="100" w:after="100" w:line="259" w:lineRule="auto"/>
        <w:ind w:firstLine="567"/>
        <w:jc w:val="both"/>
        <w:rPr>
          <w:rFonts w:ascii="Times New Roman" w:hAnsi="Times New Roman" w:cs="Times New Roman"/>
          <w:i/>
          <w:iCs/>
          <w:color w:val="auto"/>
          <w:sz w:val="28"/>
          <w:szCs w:val="28"/>
        </w:rPr>
      </w:pPr>
      <w:r w:rsidRPr="00620F14">
        <w:rPr>
          <w:rFonts w:ascii="Times New Roman" w:hAnsi="Times New Roman" w:cs="Times New Roman"/>
          <w:i/>
          <w:color w:val="auto"/>
          <w:sz w:val="28"/>
          <w:szCs w:val="28"/>
        </w:rPr>
        <w:t>Ủy ban nhân dân</w:t>
      </w:r>
      <w:r w:rsidR="00444469" w:rsidRPr="000A376E">
        <w:rPr>
          <w:rFonts w:ascii="Times New Roman" w:hAnsi="Times New Roman" w:cs="Times New Roman"/>
          <w:i/>
          <w:color w:val="auto"/>
          <w:sz w:val="28"/>
          <w:szCs w:val="28"/>
        </w:rPr>
        <w:t xml:space="preserve"> Thành phố</w:t>
      </w:r>
      <w:r w:rsidRPr="00620F14">
        <w:rPr>
          <w:rFonts w:ascii="Times New Roman" w:hAnsi="Times New Roman" w:cs="Times New Roman"/>
          <w:i/>
          <w:color w:val="auto"/>
          <w:sz w:val="28"/>
          <w:szCs w:val="28"/>
        </w:rPr>
        <w:t xml:space="preserve"> ban hành </w:t>
      </w:r>
      <w:r w:rsidR="0036346E" w:rsidRPr="00620F14">
        <w:rPr>
          <w:rFonts w:ascii="Times New Roman" w:hAnsi="Times New Roman" w:cs="Times New Roman"/>
          <w:i/>
          <w:color w:val="auto"/>
          <w:sz w:val="28"/>
          <w:szCs w:val="28"/>
        </w:rPr>
        <w:t xml:space="preserve">Quyết định </w:t>
      </w:r>
      <w:r w:rsidR="004B1135" w:rsidRPr="00620F14">
        <w:rPr>
          <w:rFonts w:ascii="Times New Roman" w:eastAsia="Times New Roman" w:hAnsi="Times New Roman" w:cs="Times New Roman"/>
          <w:i/>
          <w:iCs/>
          <w:color w:val="auto"/>
          <w:sz w:val="28"/>
          <w:szCs w:val="28"/>
        </w:rPr>
        <w:t xml:space="preserve">Quy định chức năng, </w:t>
      </w:r>
      <w:r w:rsidR="004B1135" w:rsidRPr="00620F14">
        <w:rPr>
          <w:rFonts w:ascii="Times New Roman" w:eastAsia="Times New Roman" w:hAnsi="Times New Roman" w:cs="Times New Roman"/>
          <w:i/>
          <w:iCs/>
          <w:color w:val="auto"/>
          <w:spacing w:val="4"/>
          <w:sz w:val="28"/>
          <w:szCs w:val="28"/>
        </w:rPr>
        <w:t>nhiệm vụ, quyền hạn và cơ cấu tổ chức của Sở Giáo dục và Đào tạo Thành phố Hồ</w:t>
      </w:r>
      <w:r w:rsidR="004B1135" w:rsidRPr="00620F14">
        <w:rPr>
          <w:rFonts w:ascii="Times New Roman" w:eastAsia="Times New Roman" w:hAnsi="Times New Roman" w:cs="Times New Roman"/>
          <w:i/>
          <w:iCs/>
          <w:color w:val="auto"/>
          <w:spacing w:val="-4"/>
          <w:sz w:val="28"/>
          <w:szCs w:val="28"/>
        </w:rPr>
        <w:t xml:space="preserve"> Chí Minh</w:t>
      </w:r>
      <w:r w:rsidR="002753DE" w:rsidRPr="00620F14">
        <w:rPr>
          <w:rFonts w:ascii="Times New Roman" w:eastAsia="Times New Roman" w:hAnsi="Times New Roman" w:cs="Times New Roman"/>
          <w:i/>
          <w:iCs/>
          <w:color w:val="auto"/>
          <w:spacing w:val="-4"/>
          <w:sz w:val="28"/>
          <w:szCs w:val="28"/>
        </w:rPr>
        <w:t>.</w:t>
      </w:r>
    </w:p>
    <w:p w14:paraId="10823483" w14:textId="666F8781" w:rsidR="00F817C2" w:rsidRPr="000A376E" w:rsidRDefault="00704F93" w:rsidP="00444469">
      <w:pPr>
        <w:tabs>
          <w:tab w:val="right" w:leader="dot" w:pos="8789"/>
        </w:tabs>
        <w:spacing w:before="120" w:after="120" w:line="264" w:lineRule="auto"/>
        <w:ind w:firstLine="567"/>
        <w:jc w:val="both"/>
        <w:rPr>
          <w:rFonts w:ascii="Times New Roman" w:hAnsi="Times New Roman" w:cs="Times New Roman"/>
          <w:color w:val="auto"/>
          <w:sz w:val="28"/>
          <w:szCs w:val="28"/>
        </w:rPr>
      </w:pPr>
      <w:r w:rsidRPr="00620F14">
        <w:rPr>
          <w:rFonts w:ascii="Times New Roman" w:hAnsi="Times New Roman" w:cs="Times New Roman"/>
          <w:b/>
          <w:color w:val="auto"/>
          <w:sz w:val="28"/>
          <w:szCs w:val="28"/>
        </w:rPr>
        <w:lastRenderedPageBreak/>
        <w:t>Điều 1.</w:t>
      </w:r>
      <w:r w:rsidRPr="00620F14">
        <w:rPr>
          <w:rFonts w:ascii="Times New Roman" w:hAnsi="Times New Roman" w:cs="Times New Roman"/>
          <w:color w:val="auto"/>
          <w:sz w:val="28"/>
          <w:szCs w:val="28"/>
        </w:rPr>
        <w:t xml:space="preserve"> </w:t>
      </w:r>
      <w:r w:rsidR="00462A93" w:rsidRPr="00620F14">
        <w:rPr>
          <w:rFonts w:ascii="Times New Roman" w:eastAsia="Times New Roman" w:hAnsi="Times New Roman" w:cs="Times New Roman"/>
          <w:b/>
          <w:color w:val="auto"/>
          <w:sz w:val="28"/>
          <w:szCs w:val="28"/>
        </w:rPr>
        <w:t>Ban hành Quy định</w:t>
      </w:r>
    </w:p>
    <w:p w14:paraId="43B5B8DF" w14:textId="5E08BE87" w:rsidR="004248C1" w:rsidRPr="00620F14" w:rsidRDefault="00704F93" w:rsidP="00444469">
      <w:pPr>
        <w:tabs>
          <w:tab w:val="right" w:leader="dot" w:pos="8789"/>
        </w:tabs>
        <w:spacing w:before="120" w:after="120" w:line="264" w:lineRule="auto"/>
        <w:ind w:firstLine="567"/>
        <w:jc w:val="both"/>
        <w:rPr>
          <w:rFonts w:ascii="Times New Roman" w:hAnsi="Times New Roman" w:cs="Times New Roman"/>
          <w:color w:val="auto"/>
          <w:sz w:val="28"/>
          <w:szCs w:val="28"/>
        </w:rPr>
      </w:pPr>
      <w:r w:rsidRPr="00620F14">
        <w:rPr>
          <w:rFonts w:ascii="Times New Roman" w:hAnsi="Times New Roman" w:cs="Times New Roman"/>
          <w:color w:val="auto"/>
          <w:spacing w:val="-4"/>
          <w:sz w:val="28"/>
          <w:szCs w:val="28"/>
        </w:rPr>
        <w:t>Ban hành kèm theo Quyết định này</w:t>
      </w:r>
      <w:r w:rsidR="004B1135" w:rsidRPr="00620F14">
        <w:rPr>
          <w:rFonts w:ascii="Times New Roman" w:eastAsia="Times New Roman" w:hAnsi="Times New Roman" w:cs="Times New Roman"/>
          <w:i/>
          <w:iCs/>
          <w:color w:val="auto"/>
          <w:spacing w:val="-4"/>
          <w:sz w:val="28"/>
          <w:szCs w:val="28"/>
        </w:rPr>
        <w:t xml:space="preserve"> </w:t>
      </w:r>
      <w:r w:rsidR="004B1135" w:rsidRPr="00620F14">
        <w:rPr>
          <w:rFonts w:ascii="Times New Roman" w:eastAsia="Times New Roman" w:hAnsi="Times New Roman" w:cs="Times New Roman"/>
          <w:color w:val="auto"/>
          <w:spacing w:val="-4"/>
          <w:sz w:val="28"/>
          <w:szCs w:val="28"/>
        </w:rPr>
        <w:t>Quy định chức năng, nhiệm vụ, quyền hạn và cơ cấu tổ chức của Sở Giáo dục và Đào tạo Thành phố Hồ Chí Minh.</w:t>
      </w:r>
    </w:p>
    <w:p w14:paraId="00372210" w14:textId="6D83D545" w:rsidR="00A3193B" w:rsidRPr="000A376E" w:rsidRDefault="00704F93" w:rsidP="00444469">
      <w:pPr>
        <w:tabs>
          <w:tab w:val="right" w:leader="dot" w:pos="8789"/>
        </w:tabs>
        <w:spacing w:before="120" w:after="120" w:line="264" w:lineRule="auto"/>
        <w:ind w:firstLine="567"/>
        <w:jc w:val="both"/>
        <w:rPr>
          <w:rFonts w:ascii="Times New Roman" w:hAnsi="Times New Roman" w:cs="Times New Roman"/>
          <w:b/>
          <w:color w:val="auto"/>
          <w:sz w:val="28"/>
          <w:szCs w:val="28"/>
        </w:rPr>
      </w:pPr>
      <w:r w:rsidRPr="00620F14">
        <w:rPr>
          <w:rFonts w:ascii="Times New Roman" w:hAnsi="Times New Roman" w:cs="Times New Roman"/>
          <w:b/>
          <w:color w:val="auto"/>
          <w:sz w:val="28"/>
          <w:szCs w:val="28"/>
        </w:rPr>
        <w:t xml:space="preserve">Điều 2. </w:t>
      </w:r>
      <w:r w:rsidR="00A3193B" w:rsidRPr="00620F14">
        <w:rPr>
          <w:rFonts w:ascii="Times New Roman" w:eastAsia="Times New Roman" w:hAnsi="Times New Roman" w:cs="Times New Roman"/>
          <w:b/>
          <w:color w:val="auto"/>
          <w:spacing w:val="-4"/>
          <w:sz w:val="28"/>
          <w:szCs w:val="28"/>
        </w:rPr>
        <w:t>Hiệu lực thi hành</w:t>
      </w:r>
    </w:p>
    <w:p w14:paraId="751DB768" w14:textId="5717721D" w:rsidR="004248C1" w:rsidRPr="000A376E" w:rsidRDefault="004B1135" w:rsidP="00444469">
      <w:pPr>
        <w:tabs>
          <w:tab w:val="right" w:leader="dot" w:pos="8789"/>
        </w:tabs>
        <w:spacing w:before="120" w:after="120" w:line="264" w:lineRule="auto"/>
        <w:ind w:firstLine="567"/>
        <w:jc w:val="both"/>
        <w:rPr>
          <w:rFonts w:ascii="Times New Roman" w:hAnsi="Times New Roman" w:cs="Times New Roman"/>
          <w:color w:val="auto"/>
          <w:sz w:val="28"/>
          <w:szCs w:val="28"/>
        </w:rPr>
      </w:pPr>
      <w:r w:rsidRPr="00620F14">
        <w:rPr>
          <w:rFonts w:ascii="Times New Roman" w:eastAsia="Times New Roman" w:hAnsi="Times New Roman" w:cs="Times New Roman"/>
          <w:color w:val="auto"/>
          <w:spacing w:val="-4"/>
          <w:sz w:val="28"/>
          <w:szCs w:val="28"/>
        </w:rPr>
        <w:t>Quyết định này có hiệu lực thi hành kể từ ngày 01 tháng 7 năm 2025</w:t>
      </w:r>
      <w:r w:rsidR="00EE4BF7" w:rsidRPr="00620F14">
        <w:rPr>
          <w:rFonts w:ascii="Times New Roman" w:eastAsia="Times New Roman" w:hAnsi="Times New Roman" w:cs="Times New Roman"/>
          <w:color w:val="auto"/>
          <w:spacing w:val="-4"/>
          <w:sz w:val="28"/>
          <w:szCs w:val="28"/>
        </w:rPr>
        <w:t xml:space="preserve"> và </w:t>
      </w:r>
      <w:r w:rsidR="000D783B" w:rsidRPr="000A376E">
        <w:rPr>
          <w:rFonts w:ascii="Times New Roman" w:eastAsia="Times New Roman" w:hAnsi="Times New Roman" w:cs="Times New Roman"/>
          <w:color w:val="auto"/>
          <w:sz w:val="28"/>
          <w:szCs w:val="28"/>
        </w:rPr>
        <w:t>bãi bỏ</w:t>
      </w:r>
      <w:r w:rsidR="0055019B" w:rsidRPr="000A376E">
        <w:rPr>
          <w:rFonts w:ascii="Times New Roman" w:eastAsia="Times New Roman" w:hAnsi="Times New Roman" w:cs="Times New Roman"/>
          <w:color w:val="auto"/>
          <w:sz w:val="28"/>
          <w:szCs w:val="28"/>
        </w:rPr>
        <w:t xml:space="preserve"> các</w:t>
      </w:r>
      <w:r w:rsidR="00D007A1" w:rsidRPr="000A376E">
        <w:rPr>
          <w:rFonts w:ascii="Times New Roman" w:eastAsia="Times New Roman" w:hAnsi="Times New Roman" w:cs="Times New Roman"/>
          <w:color w:val="auto"/>
          <w:sz w:val="28"/>
          <w:szCs w:val="28"/>
        </w:rPr>
        <w:t xml:space="preserve"> Quyết định:</w:t>
      </w:r>
      <w:r w:rsidR="00EE4BF7" w:rsidRPr="00620F14">
        <w:rPr>
          <w:rFonts w:ascii="Times New Roman" w:eastAsia="Times New Roman" w:hAnsi="Times New Roman" w:cs="Times New Roman"/>
          <w:color w:val="auto"/>
          <w:sz w:val="28"/>
          <w:szCs w:val="28"/>
        </w:rPr>
        <w:t xml:space="preserve"> Quyết định số 39/2025/QĐ-UBND ngày 28 tháng 02 năm 2025 của Ủy ban nhân dân Thành phố Hồ Chí Minh về </w:t>
      </w:r>
      <w:r w:rsidR="00EE4BF7" w:rsidRPr="00620F14">
        <w:rPr>
          <w:rFonts w:ascii="Times New Roman" w:hAnsi="Times New Roman" w:cs="Times New Roman"/>
          <w:color w:val="auto"/>
          <w:sz w:val="28"/>
          <w:szCs w:val="28"/>
        </w:rPr>
        <w:t>ban hành Quy định chức năng, nhiệm vụ, quyền hạn và cơ cấu tổ chức của Sở Giáo dục và Đào tạo Thành phố Hồ Chí Minh</w:t>
      </w:r>
      <w:r w:rsidR="0055019B" w:rsidRPr="000A376E">
        <w:rPr>
          <w:rFonts w:ascii="Times New Roman" w:hAnsi="Times New Roman" w:cs="Times New Roman"/>
          <w:color w:val="auto"/>
          <w:sz w:val="28"/>
          <w:szCs w:val="28"/>
        </w:rPr>
        <w:t>,</w:t>
      </w:r>
      <w:r w:rsidR="00977EA4" w:rsidRPr="000A376E">
        <w:rPr>
          <w:rFonts w:ascii="Times New Roman" w:hAnsi="Times New Roman" w:cs="Times New Roman"/>
          <w:color w:val="auto"/>
          <w:sz w:val="28"/>
          <w:szCs w:val="28"/>
        </w:rPr>
        <w:t xml:space="preserve"> </w:t>
      </w:r>
      <w:r w:rsidR="009F498B" w:rsidRPr="000A376E">
        <w:rPr>
          <w:rFonts w:ascii="Times New Roman" w:hAnsi="Times New Roman" w:cs="Times New Roman"/>
          <w:color w:val="auto"/>
          <w:sz w:val="28"/>
          <w:szCs w:val="28"/>
        </w:rPr>
        <w:t xml:space="preserve">Quyết định số 18/2025/QĐ-UBND ngày 03 tháng 4 năm 2025 của </w:t>
      </w:r>
      <w:r w:rsidR="009F498B" w:rsidRPr="000A376E">
        <w:rPr>
          <w:rFonts w:ascii="Times New Roman" w:hAnsi="Times New Roman" w:cs="Times New Roman"/>
          <w:color w:val="auto"/>
          <w:spacing w:val="4"/>
          <w:sz w:val="28"/>
          <w:szCs w:val="28"/>
        </w:rPr>
        <w:t xml:space="preserve">Ủy ban nhân dân </w:t>
      </w:r>
      <w:r w:rsidR="00110255" w:rsidRPr="000A376E">
        <w:rPr>
          <w:rFonts w:ascii="Times New Roman" w:hAnsi="Times New Roman" w:cs="Times New Roman"/>
          <w:color w:val="auto"/>
          <w:spacing w:val="4"/>
          <w:sz w:val="28"/>
          <w:szCs w:val="28"/>
        </w:rPr>
        <w:t>t</w:t>
      </w:r>
      <w:r w:rsidR="009F498B" w:rsidRPr="000A376E">
        <w:rPr>
          <w:rFonts w:ascii="Times New Roman" w:hAnsi="Times New Roman" w:cs="Times New Roman"/>
          <w:color w:val="auto"/>
          <w:spacing w:val="4"/>
          <w:sz w:val="28"/>
          <w:szCs w:val="28"/>
        </w:rPr>
        <w:t xml:space="preserve">ỉnh Bình Dương ban hành </w:t>
      </w:r>
      <w:r w:rsidR="009F498B" w:rsidRPr="00620F14">
        <w:rPr>
          <w:rFonts w:ascii="Times New Roman" w:hAnsi="Times New Roman" w:cs="Times New Roman"/>
          <w:color w:val="auto"/>
          <w:spacing w:val="4"/>
          <w:sz w:val="28"/>
          <w:szCs w:val="28"/>
        </w:rPr>
        <w:t>Quy định chức năng, nhiệm vụ, quyền</w:t>
      </w:r>
      <w:r w:rsidR="009F498B" w:rsidRPr="00620F14">
        <w:rPr>
          <w:rFonts w:ascii="Times New Roman" w:hAnsi="Times New Roman" w:cs="Times New Roman"/>
          <w:color w:val="auto"/>
          <w:sz w:val="28"/>
          <w:szCs w:val="28"/>
        </w:rPr>
        <w:t xml:space="preserve"> hạn và cơ cấu tổ chức của Sở Giáo dục và Đào tạo</w:t>
      </w:r>
      <w:r w:rsidR="009F498B" w:rsidRPr="000A376E">
        <w:rPr>
          <w:rFonts w:ascii="Times New Roman" w:hAnsi="Times New Roman" w:cs="Times New Roman"/>
          <w:color w:val="auto"/>
          <w:sz w:val="28"/>
          <w:szCs w:val="28"/>
        </w:rPr>
        <w:t xml:space="preserve"> </w:t>
      </w:r>
      <w:r w:rsidR="00110255" w:rsidRPr="000A376E">
        <w:rPr>
          <w:rFonts w:ascii="Times New Roman" w:hAnsi="Times New Roman" w:cs="Times New Roman"/>
          <w:color w:val="auto"/>
          <w:sz w:val="28"/>
          <w:szCs w:val="28"/>
        </w:rPr>
        <w:t>t</w:t>
      </w:r>
      <w:r w:rsidR="009F498B" w:rsidRPr="000A376E">
        <w:rPr>
          <w:rFonts w:ascii="Times New Roman" w:hAnsi="Times New Roman" w:cs="Times New Roman"/>
          <w:color w:val="auto"/>
          <w:sz w:val="28"/>
          <w:szCs w:val="28"/>
        </w:rPr>
        <w:t>ỉnh Bình Dương</w:t>
      </w:r>
      <w:r w:rsidR="009F498B" w:rsidRPr="00620F14">
        <w:rPr>
          <w:rFonts w:ascii="Times New Roman" w:eastAsia="Times New Roman" w:hAnsi="Times New Roman" w:cs="Times New Roman"/>
          <w:color w:val="auto"/>
          <w:sz w:val="28"/>
          <w:szCs w:val="28"/>
        </w:rPr>
        <w:t xml:space="preserve"> </w:t>
      </w:r>
      <w:r w:rsidR="005928A7" w:rsidRPr="000A376E">
        <w:rPr>
          <w:rFonts w:ascii="Times New Roman" w:eastAsia="Times New Roman" w:hAnsi="Times New Roman" w:cs="Times New Roman"/>
          <w:color w:val="auto"/>
          <w:sz w:val="28"/>
          <w:szCs w:val="28"/>
        </w:rPr>
        <w:t xml:space="preserve">và </w:t>
      </w:r>
      <w:r w:rsidR="009F498B" w:rsidRPr="000A376E">
        <w:rPr>
          <w:rFonts w:ascii="Times New Roman" w:hAnsi="Times New Roman" w:cs="Times New Roman"/>
          <w:color w:val="auto"/>
          <w:spacing w:val="6"/>
          <w:sz w:val="28"/>
          <w:szCs w:val="28"/>
        </w:rPr>
        <w:t>Quyết định số 22/2025/QĐ-UBND ngày 01 tháng 3 năm 2025 của Ủy ban nhân</w:t>
      </w:r>
      <w:r w:rsidR="009F498B" w:rsidRPr="000A376E">
        <w:rPr>
          <w:rFonts w:ascii="Times New Roman" w:hAnsi="Times New Roman" w:cs="Times New Roman"/>
          <w:color w:val="auto"/>
          <w:sz w:val="28"/>
          <w:szCs w:val="28"/>
        </w:rPr>
        <w:t xml:space="preserve"> dân </w:t>
      </w:r>
      <w:r w:rsidR="00110255" w:rsidRPr="000A376E">
        <w:rPr>
          <w:rFonts w:ascii="Times New Roman" w:hAnsi="Times New Roman" w:cs="Times New Roman"/>
          <w:color w:val="auto"/>
          <w:sz w:val="28"/>
          <w:szCs w:val="28"/>
        </w:rPr>
        <w:t>t</w:t>
      </w:r>
      <w:r w:rsidR="009F498B" w:rsidRPr="000A376E">
        <w:rPr>
          <w:rFonts w:ascii="Times New Roman" w:hAnsi="Times New Roman" w:cs="Times New Roman"/>
          <w:color w:val="auto"/>
          <w:sz w:val="28"/>
          <w:szCs w:val="28"/>
        </w:rPr>
        <w:t xml:space="preserve">ỉnh Bà Rịa - Vũng Tàu về </w:t>
      </w:r>
      <w:r w:rsidR="009F498B" w:rsidRPr="00620F14">
        <w:rPr>
          <w:rFonts w:ascii="Times New Roman" w:hAnsi="Times New Roman" w:cs="Times New Roman"/>
          <w:color w:val="auto"/>
          <w:sz w:val="28"/>
          <w:szCs w:val="28"/>
        </w:rPr>
        <w:t>Quy định chức năng, nhiệm vụ, quyền hạn và cơ cấu tổ chức của Sở Giáo dục và Đào tạo</w:t>
      </w:r>
      <w:r w:rsidR="009F498B" w:rsidRPr="000A376E">
        <w:rPr>
          <w:rFonts w:ascii="Times New Roman" w:hAnsi="Times New Roman" w:cs="Times New Roman"/>
          <w:color w:val="auto"/>
          <w:sz w:val="28"/>
          <w:szCs w:val="28"/>
        </w:rPr>
        <w:t xml:space="preserve"> </w:t>
      </w:r>
      <w:r w:rsidR="00110255" w:rsidRPr="000A376E">
        <w:rPr>
          <w:rFonts w:ascii="Times New Roman" w:hAnsi="Times New Roman" w:cs="Times New Roman"/>
          <w:color w:val="auto"/>
          <w:sz w:val="28"/>
          <w:szCs w:val="28"/>
        </w:rPr>
        <w:t>t</w:t>
      </w:r>
      <w:r w:rsidR="009F498B" w:rsidRPr="000A376E">
        <w:rPr>
          <w:rFonts w:ascii="Times New Roman" w:hAnsi="Times New Roman" w:cs="Times New Roman"/>
          <w:color w:val="auto"/>
          <w:sz w:val="28"/>
          <w:szCs w:val="28"/>
        </w:rPr>
        <w:t>ỉnh Bà Rịa - Vũng Tàu</w:t>
      </w:r>
      <w:r w:rsidR="00E67251" w:rsidRPr="000A376E">
        <w:rPr>
          <w:rFonts w:ascii="Times New Roman" w:hAnsi="Times New Roman" w:cs="Times New Roman"/>
          <w:color w:val="auto"/>
          <w:sz w:val="28"/>
          <w:szCs w:val="28"/>
        </w:rPr>
        <w:t>.</w:t>
      </w:r>
    </w:p>
    <w:p w14:paraId="384F5B75" w14:textId="450E6566" w:rsidR="000D783B" w:rsidRPr="000A376E" w:rsidRDefault="00704F93" w:rsidP="00444469">
      <w:pPr>
        <w:tabs>
          <w:tab w:val="right" w:leader="dot" w:pos="8789"/>
        </w:tabs>
        <w:spacing w:before="120" w:after="120" w:line="264" w:lineRule="auto"/>
        <w:ind w:firstLine="567"/>
        <w:jc w:val="both"/>
        <w:rPr>
          <w:rFonts w:ascii="Times New Roman" w:hAnsi="Times New Roman" w:cs="Times New Roman"/>
          <w:b/>
          <w:color w:val="auto"/>
          <w:sz w:val="28"/>
          <w:szCs w:val="28"/>
        </w:rPr>
      </w:pPr>
      <w:r w:rsidRPr="00620F14">
        <w:rPr>
          <w:rFonts w:ascii="Times New Roman" w:hAnsi="Times New Roman" w:cs="Times New Roman"/>
          <w:b/>
          <w:color w:val="auto"/>
          <w:sz w:val="28"/>
          <w:szCs w:val="28"/>
        </w:rPr>
        <w:t>Điều</w:t>
      </w:r>
      <w:r w:rsidR="00EE4BF7" w:rsidRPr="00620F14">
        <w:rPr>
          <w:rFonts w:ascii="Times New Roman" w:hAnsi="Times New Roman" w:cs="Times New Roman"/>
          <w:b/>
          <w:color w:val="auto"/>
          <w:sz w:val="28"/>
          <w:szCs w:val="28"/>
        </w:rPr>
        <w:t xml:space="preserve"> 3</w:t>
      </w:r>
      <w:r w:rsidRPr="00620F14">
        <w:rPr>
          <w:rFonts w:ascii="Times New Roman" w:hAnsi="Times New Roman" w:cs="Times New Roman"/>
          <w:b/>
          <w:color w:val="auto"/>
          <w:sz w:val="28"/>
          <w:szCs w:val="28"/>
        </w:rPr>
        <w:t xml:space="preserve">. </w:t>
      </w:r>
      <w:r w:rsidR="000D783B" w:rsidRPr="00620F14">
        <w:rPr>
          <w:rFonts w:ascii="Times New Roman" w:eastAsia="Times New Roman" w:hAnsi="Times New Roman" w:cs="Times New Roman"/>
          <w:b/>
          <w:color w:val="auto"/>
          <w:sz w:val="28"/>
          <w:szCs w:val="28"/>
        </w:rPr>
        <w:t>Tổ chức thực hiện</w:t>
      </w:r>
    </w:p>
    <w:p w14:paraId="183B257E" w14:textId="5E23305D" w:rsidR="004248C1" w:rsidRPr="000A376E" w:rsidRDefault="00EE4BF7" w:rsidP="00444469">
      <w:pPr>
        <w:tabs>
          <w:tab w:val="right" w:leader="dot" w:pos="8789"/>
        </w:tabs>
        <w:spacing w:before="120" w:after="120" w:line="264" w:lineRule="auto"/>
        <w:ind w:firstLine="567"/>
        <w:jc w:val="both"/>
        <w:rPr>
          <w:rFonts w:ascii="Times New Roman" w:eastAsia="Times New Roman" w:hAnsi="Times New Roman" w:cs="Times New Roman"/>
          <w:color w:val="auto"/>
          <w:sz w:val="28"/>
          <w:szCs w:val="28"/>
        </w:rPr>
      </w:pPr>
      <w:r w:rsidRPr="00620F14">
        <w:rPr>
          <w:rFonts w:ascii="Times New Roman" w:eastAsia="Times New Roman" w:hAnsi="Times New Roman" w:cs="Times New Roman"/>
          <w:color w:val="auto"/>
          <w:spacing w:val="4"/>
          <w:sz w:val="28"/>
          <w:szCs w:val="28"/>
        </w:rPr>
        <w:t>Chánh Văn phòng Ủy ban nhân dân Thành phố Hồ Chí Minh, Giám đốc Sở</w:t>
      </w:r>
      <w:r w:rsidRPr="00620F14">
        <w:rPr>
          <w:rFonts w:ascii="Times New Roman" w:eastAsia="Times New Roman" w:hAnsi="Times New Roman" w:cs="Times New Roman"/>
          <w:color w:val="auto"/>
          <w:spacing w:val="-6"/>
          <w:sz w:val="28"/>
          <w:szCs w:val="28"/>
        </w:rPr>
        <w:t xml:space="preserve"> Nội vụ, Giám đốc Sở Giáo dục và Đào tạo, Thủ trưởng các sở, ngành Thành phố</w:t>
      </w:r>
      <w:r w:rsidR="003153F7">
        <w:rPr>
          <w:rFonts w:ascii="Times New Roman" w:eastAsia="Times New Roman" w:hAnsi="Times New Roman" w:cs="Times New Roman"/>
          <w:color w:val="auto"/>
          <w:spacing w:val="-6"/>
          <w:sz w:val="28"/>
          <w:szCs w:val="28"/>
        </w:rPr>
        <w:t xml:space="preserve"> </w:t>
      </w:r>
      <w:r w:rsidR="003153F7" w:rsidRPr="003153F7">
        <w:rPr>
          <w:rFonts w:ascii="Times New Roman" w:eastAsia="Times New Roman" w:hAnsi="Times New Roman" w:cs="Times New Roman"/>
          <w:color w:val="auto"/>
          <w:spacing w:val="6"/>
          <w:sz w:val="28"/>
          <w:szCs w:val="28"/>
        </w:rPr>
        <w:t>Hồ Chí Minh</w:t>
      </w:r>
      <w:r w:rsidRPr="003153F7">
        <w:rPr>
          <w:rFonts w:ascii="Times New Roman" w:eastAsia="Times New Roman" w:hAnsi="Times New Roman" w:cs="Times New Roman"/>
          <w:color w:val="auto"/>
          <w:spacing w:val="6"/>
          <w:sz w:val="28"/>
          <w:szCs w:val="28"/>
        </w:rPr>
        <w:t>, Chủ tịch Ủy ban nhân dân xã</w:t>
      </w:r>
      <w:r w:rsidR="00977EA4" w:rsidRPr="000A376E">
        <w:rPr>
          <w:rFonts w:ascii="Times New Roman" w:eastAsia="Times New Roman" w:hAnsi="Times New Roman" w:cs="Times New Roman"/>
          <w:color w:val="auto"/>
          <w:spacing w:val="6"/>
          <w:sz w:val="28"/>
          <w:szCs w:val="28"/>
        </w:rPr>
        <w:t>, phường, đặc khu</w:t>
      </w:r>
      <w:r w:rsidR="003153F7">
        <w:rPr>
          <w:rFonts w:ascii="Times New Roman" w:eastAsia="Times New Roman" w:hAnsi="Times New Roman" w:cs="Times New Roman"/>
          <w:color w:val="auto"/>
          <w:spacing w:val="6"/>
          <w:sz w:val="28"/>
          <w:szCs w:val="28"/>
        </w:rPr>
        <w:t>,</w:t>
      </w:r>
      <w:r w:rsidRPr="003153F7">
        <w:rPr>
          <w:rFonts w:ascii="Times New Roman" w:eastAsia="Times New Roman" w:hAnsi="Times New Roman" w:cs="Times New Roman"/>
          <w:color w:val="auto"/>
          <w:spacing w:val="6"/>
          <w:sz w:val="28"/>
          <w:szCs w:val="28"/>
        </w:rPr>
        <w:t xml:space="preserve"> Thủ trưởng các </w:t>
      </w:r>
      <w:r w:rsidRPr="003153F7">
        <w:rPr>
          <w:rFonts w:ascii="Times New Roman" w:eastAsia="Times New Roman" w:hAnsi="Times New Roman" w:cs="Times New Roman"/>
          <w:color w:val="auto"/>
          <w:spacing w:val="-2"/>
          <w:sz w:val="28"/>
          <w:szCs w:val="28"/>
        </w:rPr>
        <w:t>cơ quan, tổ chức, cá nhân có liên quan</w:t>
      </w:r>
      <w:r w:rsidRPr="003153F7">
        <w:rPr>
          <w:rFonts w:ascii="Times New Roman" w:eastAsia="Arial" w:hAnsi="Times New Roman" w:cs="Times New Roman"/>
          <w:color w:val="auto"/>
          <w:spacing w:val="-2"/>
          <w:sz w:val="28"/>
          <w:szCs w:val="28"/>
        </w:rPr>
        <w:t xml:space="preserve"> </w:t>
      </w:r>
      <w:r w:rsidRPr="003153F7">
        <w:rPr>
          <w:rFonts w:ascii="Times New Roman" w:eastAsia="Times New Roman" w:hAnsi="Times New Roman" w:cs="Times New Roman"/>
          <w:color w:val="auto"/>
          <w:spacing w:val="-2"/>
          <w:sz w:val="28"/>
          <w:szCs w:val="28"/>
        </w:rPr>
        <w:t xml:space="preserve">chịu trách nhiệm thi hành Quyết định </w:t>
      </w:r>
      <w:r w:rsidRPr="00620F14">
        <w:rPr>
          <w:rFonts w:ascii="Times New Roman" w:eastAsia="Times New Roman" w:hAnsi="Times New Roman" w:cs="Times New Roman"/>
          <w:color w:val="auto"/>
          <w:sz w:val="28"/>
          <w:szCs w:val="28"/>
        </w:rPr>
        <w:t>này./.</w:t>
      </w:r>
    </w:p>
    <w:p w14:paraId="10D839CB" w14:textId="77777777" w:rsidR="00444469" w:rsidRPr="000A376E" w:rsidRDefault="00444469" w:rsidP="00444469">
      <w:pPr>
        <w:tabs>
          <w:tab w:val="right" w:leader="dot" w:pos="8789"/>
        </w:tabs>
        <w:spacing w:before="120" w:after="120" w:line="264" w:lineRule="auto"/>
        <w:ind w:firstLine="567"/>
        <w:jc w:val="both"/>
        <w:rPr>
          <w:rFonts w:ascii="Times New Roman" w:hAnsi="Times New Roman" w:cs="Times New Roman"/>
          <w:color w:val="auto"/>
          <w:sz w:val="16"/>
          <w:szCs w:val="16"/>
        </w:rPr>
      </w:pPr>
    </w:p>
    <w:tbl>
      <w:tblPr>
        <w:tblW w:w="9106" w:type="dxa"/>
        <w:tblLook w:val="01E0" w:firstRow="1" w:lastRow="1" w:firstColumn="1" w:lastColumn="1" w:noHBand="0" w:noVBand="0"/>
      </w:tblPr>
      <w:tblGrid>
        <w:gridCol w:w="4678"/>
        <w:gridCol w:w="4428"/>
      </w:tblGrid>
      <w:tr w:rsidR="00420140" w:rsidRPr="00620F14" w14:paraId="7B918F2B" w14:textId="77777777" w:rsidTr="003153F7">
        <w:tc>
          <w:tcPr>
            <w:tcW w:w="4678" w:type="dxa"/>
          </w:tcPr>
          <w:p w14:paraId="622E3E1F" w14:textId="77777777" w:rsidR="00A86F16" w:rsidRPr="00FD7DEB" w:rsidRDefault="00745A0B" w:rsidP="00FD7DEB">
            <w:pPr>
              <w:ind w:left="176" w:hanging="176"/>
              <w:rPr>
                <w:rFonts w:ascii="Times New Roman" w:eastAsia="Times New Roman" w:hAnsi="Times New Roman" w:cs="Times New Roman"/>
                <w:b/>
                <w:i/>
                <w:color w:val="auto"/>
                <w:szCs w:val="22"/>
              </w:rPr>
            </w:pPr>
            <w:r w:rsidRPr="00FD7DEB">
              <w:rPr>
                <w:rFonts w:ascii="Times New Roman" w:eastAsia="Times New Roman" w:hAnsi="Times New Roman" w:cs="Times New Roman"/>
                <w:b/>
                <w:i/>
                <w:color w:val="auto"/>
                <w:szCs w:val="22"/>
              </w:rPr>
              <w:t>Nơi nhận:</w:t>
            </w:r>
          </w:p>
          <w:p w14:paraId="6FEF9D6C" w14:textId="37696AAD" w:rsidR="00A86F16" w:rsidRPr="00FD7DEB" w:rsidRDefault="002753DE" w:rsidP="00A86F16">
            <w:pPr>
              <w:ind w:left="176" w:hanging="176"/>
              <w:rPr>
                <w:rFonts w:ascii="Times New Roman" w:eastAsia="Times New Roman" w:hAnsi="Times New Roman" w:cs="Times New Roman"/>
                <w:color w:val="auto"/>
                <w:sz w:val="22"/>
                <w:szCs w:val="20"/>
              </w:rPr>
            </w:pPr>
            <w:r w:rsidRPr="00FD7DEB">
              <w:rPr>
                <w:rFonts w:ascii="Times New Roman" w:eastAsia="Times New Roman" w:hAnsi="Times New Roman" w:cs="Times New Roman"/>
                <w:color w:val="auto"/>
                <w:sz w:val="22"/>
                <w:szCs w:val="20"/>
              </w:rPr>
              <w:t>- Như Điều 3;</w:t>
            </w:r>
          </w:p>
          <w:p w14:paraId="41E5FA73" w14:textId="77777777" w:rsidR="00A86F16" w:rsidRPr="00FD7DEB" w:rsidRDefault="002753DE" w:rsidP="00A86F16">
            <w:pPr>
              <w:ind w:left="176" w:hanging="176"/>
              <w:rPr>
                <w:rFonts w:ascii="Times New Roman" w:eastAsia="Times New Roman" w:hAnsi="Times New Roman" w:cs="Times New Roman"/>
                <w:color w:val="auto"/>
                <w:sz w:val="22"/>
                <w:szCs w:val="20"/>
              </w:rPr>
            </w:pPr>
            <w:r w:rsidRPr="00FD7DEB">
              <w:rPr>
                <w:rFonts w:ascii="Times New Roman" w:eastAsia="Times New Roman" w:hAnsi="Times New Roman" w:cs="Times New Roman"/>
                <w:color w:val="auto"/>
                <w:sz w:val="22"/>
                <w:szCs w:val="20"/>
              </w:rPr>
              <w:t>- Bộ Giáo dục và Đào tạo;</w:t>
            </w:r>
          </w:p>
          <w:p w14:paraId="237A5D03" w14:textId="09A7F8DF" w:rsidR="002753DE" w:rsidRPr="00FD7DEB" w:rsidRDefault="00A86F16" w:rsidP="00A86F16">
            <w:pPr>
              <w:ind w:left="176" w:hanging="176"/>
              <w:rPr>
                <w:rFonts w:ascii="Times New Roman" w:eastAsia="Times New Roman" w:hAnsi="Times New Roman" w:cs="Times New Roman"/>
                <w:color w:val="auto"/>
                <w:sz w:val="22"/>
                <w:szCs w:val="20"/>
              </w:rPr>
            </w:pPr>
            <w:r w:rsidRPr="00FD7DEB">
              <w:rPr>
                <w:rFonts w:ascii="Times New Roman" w:eastAsia="Times New Roman" w:hAnsi="Times New Roman" w:cs="Times New Roman"/>
                <w:color w:val="auto"/>
                <w:sz w:val="22"/>
                <w:szCs w:val="20"/>
              </w:rPr>
              <w:t xml:space="preserve">- Cục Kiểm tra văn bản và Quản lý xử lý </w:t>
            </w:r>
            <w:r w:rsidR="00AC1D62" w:rsidRPr="00FD7DEB">
              <w:rPr>
                <w:rFonts w:ascii="Times New Roman" w:eastAsia="Times New Roman" w:hAnsi="Times New Roman" w:cs="Times New Roman"/>
                <w:color w:val="auto"/>
                <w:sz w:val="22"/>
                <w:szCs w:val="20"/>
              </w:rPr>
              <w:br/>
            </w:r>
            <w:r w:rsidRPr="00FD7DEB">
              <w:rPr>
                <w:rFonts w:ascii="Times New Roman" w:eastAsia="Times New Roman" w:hAnsi="Times New Roman" w:cs="Times New Roman"/>
                <w:color w:val="auto"/>
                <w:sz w:val="22"/>
                <w:szCs w:val="20"/>
              </w:rPr>
              <w:t>vi phạm hành chính thuộc Bộ Tư pháp;</w:t>
            </w:r>
          </w:p>
          <w:p w14:paraId="16694BA8" w14:textId="77777777" w:rsidR="00A86F16" w:rsidRPr="00FD7DEB" w:rsidRDefault="002753DE" w:rsidP="00A86F16">
            <w:pPr>
              <w:ind w:left="176" w:hanging="176"/>
              <w:rPr>
                <w:rFonts w:ascii="Times New Roman" w:hAnsi="Times New Roman" w:cs="Times New Roman"/>
                <w:bCs/>
                <w:sz w:val="22"/>
                <w:szCs w:val="20"/>
              </w:rPr>
            </w:pPr>
            <w:r w:rsidRPr="00FD7DEB">
              <w:rPr>
                <w:rFonts w:ascii="Times New Roman" w:hAnsi="Times New Roman" w:cs="Times New Roman"/>
                <w:bCs/>
                <w:sz w:val="22"/>
                <w:szCs w:val="20"/>
              </w:rPr>
              <w:t>- Vụ Pháp chế - Bộ Nội vụ;</w:t>
            </w:r>
          </w:p>
          <w:p w14:paraId="2D60B395" w14:textId="77777777" w:rsidR="00A86F16" w:rsidRPr="00FD7DEB" w:rsidRDefault="002753DE" w:rsidP="00A86F16">
            <w:pPr>
              <w:ind w:left="176" w:hanging="176"/>
              <w:rPr>
                <w:rFonts w:ascii="Times New Roman" w:hAnsi="Times New Roman" w:cs="Times New Roman"/>
                <w:sz w:val="22"/>
                <w:szCs w:val="20"/>
              </w:rPr>
            </w:pPr>
            <w:r w:rsidRPr="00FD7DEB">
              <w:rPr>
                <w:rFonts w:ascii="Times New Roman" w:hAnsi="Times New Roman" w:cs="Times New Roman"/>
                <w:sz w:val="22"/>
                <w:szCs w:val="20"/>
              </w:rPr>
              <w:t>- Thường trực Thành ủy;</w:t>
            </w:r>
          </w:p>
          <w:p w14:paraId="551DF4BD" w14:textId="77777777" w:rsidR="00A86F16" w:rsidRPr="00FD7DEB" w:rsidRDefault="002753DE" w:rsidP="00A86F16">
            <w:pPr>
              <w:ind w:left="176" w:hanging="176"/>
              <w:rPr>
                <w:rFonts w:ascii="Times New Roman" w:hAnsi="Times New Roman" w:cs="Times New Roman"/>
                <w:sz w:val="22"/>
                <w:szCs w:val="20"/>
              </w:rPr>
            </w:pPr>
            <w:r w:rsidRPr="00FD7DEB">
              <w:rPr>
                <w:rFonts w:ascii="Times New Roman" w:hAnsi="Times New Roman" w:cs="Times New Roman"/>
                <w:sz w:val="22"/>
                <w:szCs w:val="20"/>
              </w:rPr>
              <w:t>- Thường trực HĐND Thành phố;</w:t>
            </w:r>
          </w:p>
          <w:p w14:paraId="5F24499E" w14:textId="77777777" w:rsidR="00A86F16" w:rsidRPr="00FD7DEB" w:rsidRDefault="002753DE" w:rsidP="00A86F16">
            <w:pPr>
              <w:ind w:left="176" w:hanging="176"/>
              <w:rPr>
                <w:rFonts w:ascii="Times New Roman" w:hAnsi="Times New Roman" w:cs="Times New Roman"/>
                <w:sz w:val="22"/>
                <w:szCs w:val="20"/>
              </w:rPr>
            </w:pPr>
            <w:r w:rsidRPr="00FD7DEB">
              <w:rPr>
                <w:rFonts w:ascii="Times New Roman" w:hAnsi="Times New Roman" w:cs="Times New Roman"/>
                <w:sz w:val="22"/>
                <w:szCs w:val="20"/>
              </w:rPr>
              <w:t>- TTUB: CT, các PCT;</w:t>
            </w:r>
          </w:p>
          <w:p w14:paraId="1E7AFD69" w14:textId="77777777" w:rsidR="00A86F16" w:rsidRPr="00FD7DEB" w:rsidRDefault="002753DE" w:rsidP="00A86F16">
            <w:pPr>
              <w:ind w:left="176" w:hanging="176"/>
              <w:rPr>
                <w:rFonts w:ascii="Times New Roman" w:hAnsi="Times New Roman" w:cs="Times New Roman"/>
                <w:sz w:val="22"/>
                <w:szCs w:val="20"/>
              </w:rPr>
            </w:pPr>
            <w:r w:rsidRPr="00FD7DEB">
              <w:rPr>
                <w:rFonts w:ascii="Times New Roman" w:hAnsi="Times New Roman" w:cs="Times New Roman"/>
                <w:sz w:val="22"/>
                <w:szCs w:val="20"/>
              </w:rPr>
              <w:t>- Văn phòng Thành ủy và các Ban Thành ủy;</w:t>
            </w:r>
          </w:p>
          <w:p w14:paraId="2ED129E2" w14:textId="27598AD5" w:rsidR="00A86F16" w:rsidRPr="00FD7DEB" w:rsidRDefault="002753DE" w:rsidP="00A86F16">
            <w:pPr>
              <w:ind w:left="176" w:hanging="176"/>
              <w:rPr>
                <w:rFonts w:ascii="Times New Roman" w:hAnsi="Times New Roman" w:cs="Times New Roman"/>
                <w:sz w:val="22"/>
                <w:szCs w:val="20"/>
              </w:rPr>
            </w:pPr>
            <w:r w:rsidRPr="00FD7DEB">
              <w:rPr>
                <w:rFonts w:ascii="Times New Roman" w:hAnsi="Times New Roman" w:cs="Times New Roman"/>
                <w:sz w:val="22"/>
                <w:szCs w:val="20"/>
              </w:rPr>
              <w:t>- Ủy ban MTTQVN và các đoàn thể</w:t>
            </w:r>
            <w:r w:rsidR="00444469" w:rsidRPr="00FD7DEB">
              <w:rPr>
                <w:rFonts w:ascii="Times New Roman" w:hAnsi="Times New Roman" w:cs="Times New Roman"/>
                <w:sz w:val="22"/>
                <w:szCs w:val="20"/>
              </w:rPr>
              <w:t xml:space="preserve"> </w:t>
            </w:r>
            <w:r w:rsidRPr="00FD7DEB">
              <w:rPr>
                <w:rFonts w:ascii="Times New Roman" w:hAnsi="Times New Roman" w:cs="Times New Roman"/>
                <w:sz w:val="22"/>
                <w:szCs w:val="20"/>
              </w:rPr>
              <w:t>Thành phố;</w:t>
            </w:r>
          </w:p>
          <w:p w14:paraId="284EF15E" w14:textId="2E7738F7" w:rsidR="002753DE" w:rsidRPr="00FD7DEB" w:rsidRDefault="002753DE" w:rsidP="00A86F16">
            <w:pPr>
              <w:ind w:left="176" w:hanging="176"/>
              <w:rPr>
                <w:rFonts w:ascii="Times New Roman" w:hAnsi="Times New Roman" w:cs="Times New Roman"/>
                <w:sz w:val="22"/>
                <w:szCs w:val="20"/>
              </w:rPr>
            </w:pPr>
            <w:r w:rsidRPr="00FD7DEB">
              <w:rPr>
                <w:rFonts w:ascii="Times New Roman" w:hAnsi="Times New Roman" w:cs="Times New Roman"/>
                <w:sz w:val="22"/>
                <w:szCs w:val="20"/>
              </w:rPr>
              <w:t>- Các Ban HĐND Thành phố;</w:t>
            </w:r>
          </w:p>
          <w:p w14:paraId="2B75A019" w14:textId="29A8C67C" w:rsidR="002753DE" w:rsidRPr="00FD7DEB" w:rsidRDefault="002753DE" w:rsidP="00A86F16">
            <w:pPr>
              <w:ind w:left="176" w:hanging="176"/>
              <w:rPr>
                <w:rFonts w:ascii="Times New Roman" w:eastAsia="Times New Roman" w:hAnsi="Times New Roman" w:cs="Times New Roman"/>
                <w:color w:val="auto"/>
                <w:sz w:val="22"/>
                <w:szCs w:val="20"/>
              </w:rPr>
            </w:pPr>
            <w:r w:rsidRPr="00FD7DEB">
              <w:rPr>
                <w:rFonts w:ascii="Times New Roman" w:hAnsi="Times New Roman" w:cs="Times New Roman"/>
                <w:sz w:val="22"/>
                <w:szCs w:val="20"/>
              </w:rPr>
              <w:t xml:space="preserve">- Sở Nội vụ; </w:t>
            </w:r>
            <w:r w:rsidRPr="00FD7DEB">
              <w:rPr>
                <w:rFonts w:ascii="Times New Roman" w:eastAsia="Times New Roman" w:hAnsi="Times New Roman" w:cs="Times New Roman"/>
                <w:color w:val="auto"/>
                <w:sz w:val="22"/>
                <w:szCs w:val="20"/>
              </w:rPr>
              <w:t>Sở Giáo dục và Đào tạo;</w:t>
            </w:r>
          </w:p>
          <w:p w14:paraId="2EF277D2" w14:textId="745C0D85" w:rsidR="00A86F16" w:rsidRPr="00FD7DEB" w:rsidRDefault="002753DE" w:rsidP="00A86F16">
            <w:pPr>
              <w:ind w:left="176" w:hanging="176"/>
              <w:rPr>
                <w:rFonts w:ascii="Times New Roman" w:eastAsia="Times New Roman" w:hAnsi="Times New Roman" w:cs="Times New Roman"/>
                <w:color w:val="auto"/>
                <w:sz w:val="22"/>
                <w:szCs w:val="20"/>
              </w:rPr>
            </w:pPr>
            <w:r w:rsidRPr="00FD7DEB">
              <w:rPr>
                <w:rFonts w:ascii="Times New Roman" w:eastAsia="Times New Roman" w:hAnsi="Times New Roman" w:cs="Times New Roman"/>
                <w:color w:val="auto"/>
                <w:sz w:val="22"/>
                <w:szCs w:val="20"/>
              </w:rPr>
              <w:t xml:space="preserve">- </w:t>
            </w:r>
            <w:r w:rsidR="00977EA4" w:rsidRPr="00FD7DEB">
              <w:rPr>
                <w:rFonts w:ascii="Times New Roman" w:eastAsia="Times New Roman" w:hAnsi="Times New Roman" w:cs="Times New Roman"/>
                <w:color w:val="auto"/>
                <w:sz w:val="22"/>
                <w:szCs w:val="20"/>
              </w:rPr>
              <w:t>Ủy ban nhân dân</w:t>
            </w:r>
            <w:r w:rsidRPr="00FD7DEB">
              <w:rPr>
                <w:rFonts w:ascii="Times New Roman" w:eastAsia="Times New Roman" w:hAnsi="Times New Roman" w:cs="Times New Roman"/>
                <w:color w:val="auto"/>
                <w:sz w:val="22"/>
                <w:szCs w:val="20"/>
              </w:rPr>
              <w:t xml:space="preserve"> xã</w:t>
            </w:r>
            <w:r w:rsidR="00977EA4" w:rsidRPr="00FD7DEB">
              <w:rPr>
                <w:rFonts w:ascii="Times New Roman" w:eastAsia="Times New Roman" w:hAnsi="Times New Roman" w:cs="Times New Roman"/>
                <w:color w:val="auto"/>
                <w:sz w:val="22"/>
                <w:szCs w:val="20"/>
              </w:rPr>
              <w:t>, phường, đặc khu</w:t>
            </w:r>
            <w:r w:rsidRPr="00FD7DEB">
              <w:rPr>
                <w:rFonts w:ascii="Times New Roman" w:eastAsia="Times New Roman" w:hAnsi="Times New Roman" w:cs="Times New Roman"/>
                <w:color w:val="auto"/>
                <w:sz w:val="22"/>
                <w:szCs w:val="20"/>
              </w:rPr>
              <w:t>;</w:t>
            </w:r>
          </w:p>
          <w:p w14:paraId="0066AB43" w14:textId="77777777" w:rsidR="00314D54" w:rsidRPr="00FD7DEB" w:rsidRDefault="002753DE" w:rsidP="00A86F16">
            <w:pPr>
              <w:ind w:left="176" w:hanging="176"/>
              <w:rPr>
                <w:rFonts w:ascii="Times New Roman" w:eastAsia="Times New Roman" w:hAnsi="Times New Roman" w:cs="Times New Roman"/>
                <w:color w:val="auto"/>
                <w:sz w:val="22"/>
                <w:szCs w:val="20"/>
              </w:rPr>
            </w:pPr>
            <w:r w:rsidRPr="00FD7DEB">
              <w:rPr>
                <w:rFonts w:ascii="Times New Roman" w:eastAsia="Times New Roman" w:hAnsi="Times New Roman" w:cs="Times New Roman"/>
                <w:color w:val="auto"/>
                <w:sz w:val="22"/>
                <w:szCs w:val="20"/>
              </w:rPr>
              <w:t>- VPUB: PCVP</w:t>
            </w:r>
            <w:r w:rsidR="00AC1D62" w:rsidRPr="00FD7DEB">
              <w:rPr>
                <w:rFonts w:ascii="Times New Roman" w:eastAsia="Times New Roman" w:hAnsi="Times New Roman" w:cs="Times New Roman"/>
                <w:color w:val="auto"/>
                <w:sz w:val="22"/>
                <w:szCs w:val="20"/>
              </w:rPr>
              <w:t xml:space="preserve">, </w:t>
            </w:r>
          </w:p>
          <w:p w14:paraId="65FCCB68" w14:textId="36A83295" w:rsidR="00A86F16" w:rsidRPr="00FD7DEB" w:rsidRDefault="00314D54" w:rsidP="00A86F16">
            <w:pPr>
              <w:ind w:left="176" w:hanging="176"/>
              <w:rPr>
                <w:rFonts w:ascii="Times New Roman" w:eastAsia="Times New Roman" w:hAnsi="Times New Roman" w:cs="Times New Roman"/>
                <w:color w:val="auto"/>
                <w:sz w:val="22"/>
                <w:szCs w:val="20"/>
              </w:rPr>
            </w:pPr>
            <w:r w:rsidRPr="00FD7DEB">
              <w:rPr>
                <w:rFonts w:ascii="Times New Roman" w:eastAsia="Times New Roman" w:hAnsi="Times New Roman" w:cs="Times New Roman"/>
                <w:color w:val="auto"/>
                <w:sz w:val="22"/>
                <w:szCs w:val="20"/>
              </w:rPr>
              <w:t>- Các Phòng NCTH</w:t>
            </w:r>
            <w:r w:rsidR="002753DE" w:rsidRPr="00FD7DEB">
              <w:rPr>
                <w:rFonts w:ascii="Times New Roman" w:eastAsia="Times New Roman" w:hAnsi="Times New Roman" w:cs="Times New Roman"/>
                <w:color w:val="auto"/>
                <w:sz w:val="22"/>
                <w:szCs w:val="20"/>
              </w:rPr>
              <w:t>;</w:t>
            </w:r>
          </w:p>
          <w:p w14:paraId="64E992CD" w14:textId="7C43D887" w:rsidR="00A86F16" w:rsidRPr="00FD7DEB" w:rsidRDefault="002753DE" w:rsidP="00A86F16">
            <w:pPr>
              <w:ind w:left="176" w:hanging="176"/>
              <w:rPr>
                <w:rFonts w:ascii="Times New Roman" w:eastAsia="Times New Roman" w:hAnsi="Times New Roman" w:cs="Times New Roman"/>
                <w:color w:val="auto"/>
                <w:sz w:val="22"/>
                <w:szCs w:val="20"/>
              </w:rPr>
            </w:pPr>
            <w:r w:rsidRPr="00FD7DEB">
              <w:rPr>
                <w:rFonts w:ascii="Times New Roman" w:eastAsia="Times New Roman" w:hAnsi="Times New Roman" w:cs="Times New Roman"/>
                <w:color w:val="auto"/>
                <w:sz w:val="22"/>
                <w:szCs w:val="20"/>
              </w:rPr>
              <w:t xml:space="preserve">- Trung tâm </w:t>
            </w:r>
            <w:r w:rsidR="00977EA4" w:rsidRPr="00FD7DEB">
              <w:rPr>
                <w:rFonts w:ascii="Times New Roman" w:eastAsia="Times New Roman" w:hAnsi="Times New Roman" w:cs="Times New Roman"/>
                <w:color w:val="auto"/>
                <w:sz w:val="22"/>
                <w:szCs w:val="20"/>
              </w:rPr>
              <w:t>Thông tin điện tử</w:t>
            </w:r>
            <w:r w:rsidRPr="00FD7DEB">
              <w:rPr>
                <w:rFonts w:ascii="Times New Roman" w:eastAsia="Times New Roman" w:hAnsi="Times New Roman" w:cs="Times New Roman"/>
                <w:color w:val="auto"/>
                <w:sz w:val="22"/>
                <w:szCs w:val="20"/>
              </w:rPr>
              <w:t xml:space="preserve"> Thành phố;</w:t>
            </w:r>
          </w:p>
          <w:p w14:paraId="301A0B32" w14:textId="114AEB9E" w:rsidR="004248C1" w:rsidRPr="00620F14" w:rsidRDefault="002753DE" w:rsidP="00A86F16">
            <w:pPr>
              <w:ind w:left="176" w:hanging="176"/>
              <w:rPr>
                <w:rFonts w:ascii="Times New Roman" w:eastAsia="Times New Roman" w:hAnsi="Times New Roman" w:cs="Times New Roman"/>
                <w:color w:val="auto"/>
                <w:lang w:val="en-US"/>
              </w:rPr>
            </w:pPr>
            <w:r w:rsidRPr="00FD7DEB">
              <w:rPr>
                <w:rFonts w:ascii="Times New Roman" w:eastAsia="Times New Roman" w:hAnsi="Times New Roman" w:cs="Times New Roman"/>
                <w:color w:val="auto"/>
                <w:sz w:val="22"/>
                <w:szCs w:val="20"/>
              </w:rPr>
              <w:t xml:space="preserve">- Lưu: VT, </w:t>
            </w:r>
            <w:r w:rsidR="00444469" w:rsidRPr="00FD7DEB">
              <w:rPr>
                <w:rFonts w:ascii="Times New Roman" w:eastAsia="Times New Roman" w:hAnsi="Times New Roman" w:cs="Times New Roman"/>
                <w:color w:val="auto"/>
                <w:sz w:val="22"/>
                <w:szCs w:val="20"/>
                <w:lang w:val="en-US"/>
              </w:rPr>
              <w:t>(VX-</w:t>
            </w:r>
            <w:r w:rsidR="00FE2B8A" w:rsidRPr="00FD7DEB">
              <w:rPr>
                <w:rFonts w:ascii="Times New Roman" w:eastAsia="Times New Roman" w:hAnsi="Times New Roman" w:cs="Times New Roman"/>
                <w:color w:val="auto"/>
                <w:sz w:val="22"/>
                <w:szCs w:val="20"/>
                <w:lang w:val="en-US"/>
              </w:rPr>
              <w:t>VN</w:t>
            </w:r>
            <w:r w:rsidR="00444469" w:rsidRPr="00FD7DEB">
              <w:rPr>
                <w:rFonts w:ascii="Times New Roman" w:eastAsia="Times New Roman" w:hAnsi="Times New Roman" w:cs="Times New Roman"/>
                <w:color w:val="auto"/>
                <w:sz w:val="22"/>
                <w:szCs w:val="20"/>
                <w:lang w:val="en-US"/>
              </w:rPr>
              <w:t>)</w:t>
            </w:r>
          </w:p>
        </w:tc>
        <w:tc>
          <w:tcPr>
            <w:tcW w:w="4428" w:type="dxa"/>
          </w:tcPr>
          <w:p w14:paraId="722C4E62" w14:textId="07B2232B" w:rsidR="004248C1" w:rsidRDefault="00745A0B" w:rsidP="00444469">
            <w:pPr>
              <w:jc w:val="center"/>
              <w:rPr>
                <w:rFonts w:ascii="Times New Roman" w:eastAsia="Times New Roman" w:hAnsi="Times New Roman" w:cs="Times New Roman"/>
                <w:b/>
                <w:color w:val="auto"/>
                <w:sz w:val="28"/>
                <w:szCs w:val="28"/>
                <w:lang w:val="en-US"/>
              </w:rPr>
            </w:pPr>
            <w:r w:rsidRPr="00620F14">
              <w:rPr>
                <w:rFonts w:ascii="Times New Roman" w:eastAsia="Times New Roman" w:hAnsi="Times New Roman" w:cs="Times New Roman"/>
                <w:b/>
                <w:color w:val="auto"/>
                <w:sz w:val="28"/>
                <w:szCs w:val="28"/>
              </w:rPr>
              <w:t>TM. ỦY BAN NHÂN DÂN</w:t>
            </w:r>
            <w:r w:rsidRPr="00620F14">
              <w:rPr>
                <w:rFonts w:ascii="Times New Roman" w:eastAsia="Times New Roman" w:hAnsi="Times New Roman" w:cs="Times New Roman"/>
                <w:b/>
                <w:color w:val="auto"/>
                <w:sz w:val="28"/>
                <w:szCs w:val="28"/>
              </w:rPr>
              <w:br/>
            </w:r>
            <w:r w:rsidR="009D1BAF">
              <w:rPr>
                <w:rFonts w:ascii="Times New Roman" w:eastAsia="Times New Roman" w:hAnsi="Times New Roman" w:cs="Times New Roman"/>
                <w:b/>
                <w:color w:val="auto"/>
                <w:sz w:val="28"/>
                <w:szCs w:val="28"/>
                <w:lang w:val="en-US"/>
              </w:rPr>
              <w:t xml:space="preserve">KT. </w:t>
            </w:r>
            <w:r w:rsidRPr="00620F14">
              <w:rPr>
                <w:rFonts w:ascii="Times New Roman" w:eastAsia="Times New Roman" w:hAnsi="Times New Roman" w:cs="Times New Roman"/>
                <w:b/>
                <w:color w:val="auto"/>
                <w:sz w:val="28"/>
                <w:szCs w:val="28"/>
              </w:rPr>
              <w:t>CHỦ TỊCH</w:t>
            </w:r>
          </w:p>
          <w:p w14:paraId="74069EF3" w14:textId="47B12B25" w:rsidR="009D1BAF" w:rsidRPr="009D1BAF" w:rsidRDefault="009D1BAF" w:rsidP="00444469">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PHÓ CHỦ TỊCH</w:t>
            </w:r>
          </w:p>
          <w:p w14:paraId="370DF0B4" w14:textId="77777777" w:rsidR="00444469" w:rsidRPr="00620F14" w:rsidRDefault="00444469" w:rsidP="00B63A6F">
            <w:pPr>
              <w:spacing w:before="240"/>
              <w:jc w:val="center"/>
              <w:rPr>
                <w:rFonts w:ascii="Times New Roman" w:eastAsia="Times New Roman" w:hAnsi="Times New Roman" w:cs="Times New Roman"/>
                <w:b/>
                <w:color w:val="auto"/>
                <w:sz w:val="28"/>
                <w:szCs w:val="28"/>
                <w:lang w:val="en-US"/>
              </w:rPr>
            </w:pPr>
          </w:p>
          <w:p w14:paraId="75098B39" w14:textId="77777777" w:rsidR="00444469" w:rsidRPr="00620F14" w:rsidRDefault="00444469" w:rsidP="00B63A6F">
            <w:pPr>
              <w:spacing w:before="240"/>
              <w:jc w:val="center"/>
              <w:rPr>
                <w:rFonts w:ascii="Times New Roman" w:eastAsia="Times New Roman" w:hAnsi="Times New Roman" w:cs="Times New Roman"/>
                <w:b/>
                <w:color w:val="auto"/>
                <w:sz w:val="2"/>
                <w:szCs w:val="2"/>
                <w:lang w:val="en-US"/>
              </w:rPr>
            </w:pPr>
          </w:p>
          <w:p w14:paraId="6E794A91" w14:textId="77777777" w:rsidR="00444469" w:rsidRPr="00620F14" w:rsidRDefault="00444469" w:rsidP="00B63A6F">
            <w:pPr>
              <w:spacing w:before="240"/>
              <w:jc w:val="center"/>
              <w:rPr>
                <w:rFonts w:ascii="Times New Roman" w:eastAsia="Times New Roman" w:hAnsi="Times New Roman" w:cs="Times New Roman"/>
                <w:b/>
                <w:color w:val="auto"/>
                <w:sz w:val="28"/>
                <w:szCs w:val="28"/>
                <w:lang w:val="en-US"/>
              </w:rPr>
            </w:pPr>
          </w:p>
          <w:p w14:paraId="4CBC3690" w14:textId="1A4823F4" w:rsidR="00444469" w:rsidRPr="00620F14" w:rsidRDefault="009D1BAF" w:rsidP="00B63A6F">
            <w:pPr>
              <w:spacing w:before="240"/>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Bùi Minh Thạnh</w:t>
            </w:r>
          </w:p>
          <w:p w14:paraId="0AC2939F" w14:textId="77777777" w:rsidR="00444469" w:rsidRPr="00620F14" w:rsidRDefault="00444469" w:rsidP="00B63A6F">
            <w:pPr>
              <w:spacing w:before="240"/>
              <w:jc w:val="center"/>
              <w:rPr>
                <w:rFonts w:ascii="Times New Roman" w:eastAsia="Times New Roman" w:hAnsi="Times New Roman" w:cs="Times New Roman"/>
                <w:i/>
                <w:color w:val="auto"/>
                <w:sz w:val="28"/>
                <w:szCs w:val="28"/>
                <w:lang w:val="en-US"/>
              </w:rPr>
            </w:pPr>
          </w:p>
          <w:p w14:paraId="1BFE084F" w14:textId="1A5E96BD" w:rsidR="004248C1" w:rsidRPr="00620F14" w:rsidRDefault="004248C1" w:rsidP="00B63A6F">
            <w:pPr>
              <w:rPr>
                <w:rFonts w:ascii="Times New Roman" w:eastAsia="Times New Roman" w:hAnsi="Times New Roman" w:cs="Times New Roman"/>
                <w:b/>
                <w:color w:val="auto"/>
                <w:sz w:val="27"/>
                <w:szCs w:val="27"/>
                <w:lang w:val="en-US"/>
              </w:rPr>
            </w:pPr>
          </w:p>
        </w:tc>
      </w:tr>
    </w:tbl>
    <w:p w14:paraId="6A925DE5" w14:textId="78AA8D40" w:rsidR="001974DC" w:rsidRPr="00620F14" w:rsidRDefault="001974DC" w:rsidP="00A86F16">
      <w:pPr>
        <w:tabs>
          <w:tab w:val="right" w:leader="dot" w:pos="8640"/>
        </w:tabs>
        <w:jc w:val="both"/>
        <w:rPr>
          <w:rFonts w:ascii="Times New Roman" w:hAnsi="Times New Roman" w:cs="Times New Roman"/>
          <w:i/>
          <w:color w:val="auto"/>
        </w:rPr>
      </w:pPr>
    </w:p>
    <w:sectPr w:rsidR="001974DC" w:rsidRPr="00620F14" w:rsidSect="003E174C">
      <w:headerReference w:type="default" r:id="rId11"/>
      <w:footnotePr>
        <w:numStart w:val="116"/>
      </w:footnotePr>
      <w:type w:val="continuous"/>
      <w:pgSz w:w="11906" w:h="16838" w:code="9"/>
      <w:pgMar w:top="1276" w:right="1134" w:bottom="993"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0ECFFE" w14:textId="77777777" w:rsidR="008304C4" w:rsidRDefault="008304C4">
      <w:pPr>
        <w:rPr>
          <w:rFonts w:cs="Times New Roman"/>
          <w:color w:val="auto"/>
          <w:lang w:eastAsia="en-US"/>
        </w:rPr>
      </w:pPr>
      <w:r>
        <w:rPr>
          <w:rFonts w:cs="Times New Roman"/>
          <w:color w:val="auto"/>
          <w:lang w:eastAsia="en-US"/>
        </w:rPr>
        <w:separator/>
      </w:r>
    </w:p>
  </w:endnote>
  <w:endnote w:type="continuationSeparator" w:id="0">
    <w:p w14:paraId="360DA6BC" w14:textId="77777777" w:rsidR="008304C4" w:rsidRDefault="00830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TimesNewRomanPS-Italic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等线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DengXian">
    <w:altName w:val="等线"/>
    <w:panose1 w:val="02010600030101010101"/>
    <w:charset w:val="80"/>
    <w:family w:val="roman"/>
    <w:notTrueType/>
    <w:pitch w:val="default"/>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8DB2BE" w14:textId="77777777" w:rsidR="008304C4" w:rsidRDefault="008304C4">
      <w:pPr>
        <w:rPr>
          <w:rFonts w:cs="Times New Roman"/>
          <w:color w:val="auto"/>
          <w:lang w:eastAsia="en-US"/>
        </w:rPr>
      </w:pPr>
      <w:r>
        <w:rPr>
          <w:rFonts w:cs="Times New Roman"/>
          <w:color w:val="auto"/>
          <w:lang w:eastAsia="en-US"/>
        </w:rPr>
        <w:separator/>
      </w:r>
    </w:p>
  </w:footnote>
  <w:footnote w:type="continuationSeparator" w:id="0">
    <w:p w14:paraId="21039707" w14:textId="77777777" w:rsidR="008304C4" w:rsidRDefault="00830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00D6A" w14:textId="51327F38" w:rsidR="00F6037B" w:rsidRPr="0036346E" w:rsidRDefault="00F6037B" w:rsidP="0036346E">
    <w:pPr>
      <w:pStyle w:val="Header"/>
      <w:jc w:val="center"/>
      <w:rPr>
        <w:rFonts w:ascii="Times New Roman" w:hAnsi="Times New Roman"/>
      </w:rPr>
    </w:pPr>
    <w:r w:rsidRPr="0036346E">
      <w:rPr>
        <w:rFonts w:ascii="Times New Roman" w:hAnsi="Times New Roman"/>
      </w:rPr>
      <w:fldChar w:fldCharType="begin"/>
    </w:r>
    <w:r w:rsidRPr="0036346E">
      <w:rPr>
        <w:rFonts w:ascii="Times New Roman" w:hAnsi="Times New Roman"/>
      </w:rPr>
      <w:instrText xml:space="preserve"> PAGE   \* MERGEFORMAT </w:instrText>
    </w:r>
    <w:r w:rsidRPr="0036346E">
      <w:rPr>
        <w:rFonts w:ascii="Times New Roman" w:hAnsi="Times New Roman"/>
      </w:rPr>
      <w:fldChar w:fldCharType="separate"/>
    </w:r>
    <w:r w:rsidR="002E23DD">
      <w:rPr>
        <w:rFonts w:ascii="Times New Roman" w:hAnsi="Times New Roman"/>
        <w:noProof/>
      </w:rPr>
      <w:t>2</w:t>
    </w:r>
    <w:r w:rsidRPr="0036346E">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327E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AB8DF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752F4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5C85C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8EE7EE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2E353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028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56AEA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B0ED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9A1B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4" w15:restartNumberingAfterBreak="0">
    <w:nsid w:val="00000009"/>
    <w:multiLevelType w:val="multilevel"/>
    <w:tmpl w:val="00000008"/>
    <w:lvl w:ilvl="0">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8" w15:restartNumberingAfterBreak="0">
    <w:nsid w:val="00000011"/>
    <w:multiLevelType w:val="multilevel"/>
    <w:tmpl w:val="00000010"/>
    <w:lvl w:ilvl="0">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1">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2">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3">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4">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5">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6">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7">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8">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abstractNum>
  <w:abstractNum w:abstractNumId="1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2" w15:restartNumberingAfterBreak="0">
    <w:nsid w:val="0C34643E"/>
    <w:multiLevelType w:val="hybridMultilevel"/>
    <w:tmpl w:val="FAF2E35E"/>
    <w:lvl w:ilvl="0" w:tplc="B99C130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C967A6"/>
    <w:multiLevelType w:val="hybridMultilevel"/>
    <w:tmpl w:val="BD501D88"/>
    <w:lvl w:ilvl="0" w:tplc="55449DF2">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FE2C7A"/>
    <w:multiLevelType w:val="hybridMultilevel"/>
    <w:tmpl w:val="60CCF092"/>
    <w:lvl w:ilvl="0" w:tplc="EC8EB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B68324B"/>
    <w:multiLevelType w:val="hybridMultilevel"/>
    <w:tmpl w:val="129E849E"/>
    <w:lvl w:ilvl="0" w:tplc="6E809D96">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FC480D"/>
    <w:multiLevelType w:val="hybridMultilevel"/>
    <w:tmpl w:val="8346857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B93077"/>
    <w:multiLevelType w:val="hybridMultilevel"/>
    <w:tmpl w:val="DAF20260"/>
    <w:lvl w:ilvl="0" w:tplc="D4207772">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AB3873"/>
    <w:multiLevelType w:val="hybridMultilevel"/>
    <w:tmpl w:val="628CEA92"/>
    <w:lvl w:ilvl="0" w:tplc="2B360970">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704AF6"/>
    <w:multiLevelType w:val="hybridMultilevel"/>
    <w:tmpl w:val="1BB2CB82"/>
    <w:lvl w:ilvl="0" w:tplc="2E061D72">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2B2655"/>
    <w:multiLevelType w:val="hybridMultilevel"/>
    <w:tmpl w:val="CE0C5862"/>
    <w:lvl w:ilvl="0" w:tplc="A1EC833A">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F017C2"/>
    <w:multiLevelType w:val="hybridMultilevel"/>
    <w:tmpl w:val="482ACA8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FB15F6"/>
    <w:multiLevelType w:val="hybridMultilevel"/>
    <w:tmpl w:val="FB1885B4"/>
    <w:lvl w:ilvl="0" w:tplc="9A0C33AE">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D44A90"/>
    <w:multiLevelType w:val="hybridMultilevel"/>
    <w:tmpl w:val="9CD66216"/>
    <w:lvl w:ilvl="0" w:tplc="4294A95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13"/>
  </w:num>
  <w:num w:numId="5">
    <w:abstractNumId w:val="14"/>
  </w:num>
  <w:num w:numId="6">
    <w:abstractNumId w:val="15"/>
  </w:num>
  <w:num w:numId="7">
    <w:abstractNumId w:val="16"/>
  </w:num>
  <w:num w:numId="8">
    <w:abstractNumId w:val="17"/>
  </w:num>
  <w:num w:numId="9">
    <w:abstractNumId w:val="18"/>
  </w:num>
  <w:num w:numId="10">
    <w:abstractNumId w:val="19"/>
  </w:num>
  <w:num w:numId="11">
    <w:abstractNumId w:val="20"/>
  </w:num>
  <w:num w:numId="12">
    <w:abstractNumId w:val="21"/>
  </w:num>
  <w:num w:numId="13">
    <w:abstractNumId w:val="22"/>
  </w:num>
  <w:num w:numId="14">
    <w:abstractNumId w:val="23"/>
  </w:num>
  <w:num w:numId="15">
    <w:abstractNumId w:val="24"/>
  </w:num>
  <w:num w:numId="16">
    <w:abstractNumId w:val="25"/>
  </w:num>
  <w:num w:numId="17">
    <w:abstractNumId w:val="26"/>
  </w:num>
  <w:num w:numId="18">
    <w:abstractNumId w:val="27"/>
  </w:num>
  <w:num w:numId="19">
    <w:abstractNumId w:val="28"/>
  </w:num>
  <w:num w:numId="20">
    <w:abstractNumId w:val="29"/>
  </w:num>
  <w:num w:numId="21">
    <w:abstractNumId w:val="30"/>
  </w:num>
  <w:num w:numId="22">
    <w:abstractNumId w:val="31"/>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34"/>
  </w:num>
  <w:num w:numId="34">
    <w:abstractNumId w:val="36"/>
  </w:num>
  <w:num w:numId="35">
    <w:abstractNumId w:val="33"/>
  </w:num>
  <w:num w:numId="36">
    <w:abstractNumId w:val="40"/>
  </w:num>
  <w:num w:numId="37">
    <w:abstractNumId w:val="35"/>
  </w:num>
  <w:num w:numId="38">
    <w:abstractNumId w:val="38"/>
  </w:num>
  <w:num w:numId="39">
    <w:abstractNumId w:val="42"/>
  </w:num>
  <w:num w:numId="40">
    <w:abstractNumId w:val="39"/>
  </w:num>
  <w:num w:numId="41">
    <w:abstractNumId w:val="32"/>
  </w:num>
  <w:num w:numId="42">
    <w:abstractNumId w:val="41"/>
  </w:num>
  <w:num w:numId="43">
    <w:abstractNumId w:val="37"/>
  </w:num>
  <w:num w:numId="44">
    <w:abstractNumId w:val="4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numStart w:val="116"/>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74D"/>
    <w:rsid w:val="00000CE9"/>
    <w:rsid w:val="00002385"/>
    <w:rsid w:val="00002AD3"/>
    <w:rsid w:val="000031FE"/>
    <w:rsid w:val="00004167"/>
    <w:rsid w:val="00004FFE"/>
    <w:rsid w:val="00005303"/>
    <w:rsid w:val="00005D73"/>
    <w:rsid w:val="000069A1"/>
    <w:rsid w:val="000074CB"/>
    <w:rsid w:val="0000770B"/>
    <w:rsid w:val="00007A0C"/>
    <w:rsid w:val="00007F98"/>
    <w:rsid w:val="00010276"/>
    <w:rsid w:val="00010BB6"/>
    <w:rsid w:val="00011FB9"/>
    <w:rsid w:val="00013499"/>
    <w:rsid w:val="000149F3"/>
    <w:rsid w:val="000163FC"/>
    <w:rsid w:val="00016C0D"/>
    <w:rsid w:val="0002112F"/>
    <w:rsid w:val="0002331F"/>
    <w:rsid w:val="00023D63"/>
    <w:rsid w:val="0002519F"/>
    <w:rsid w:val="00025230"/>
    <w:rsid w:val="0003074A"/>
    <w:rsid w:val="000326E7"/>
    <w:rsid w:val="000327FB"/>
    <w:rsid w:val="0003479C"/>
    <w:rsid w:val="00034931"/>
    <w:rsid w:val="000354EE"/>
    <w:rsid w:val="00035ADE"/>
    <w:rsid w:val="00035C86"/>
    <w:rsid w:val="00036277"/>
    <w:rsid w:val="0003770B"/>
    <w:rsid w:val="00037A59"/>
    <w:rsid w:val="000409DB"/>
    <w:rsid w:val="000439FB"/>
    <w:rsid w:val="00043D8F"/>
    <w:rsid w:val="00043FC4"/>
    <w:rsid w:val="000446B9"/>
    <w:rsid w:val="00044A41"/>
    <w:rsid w:val="00047066"/>
    <w:rsid w:val="00047207"/>
    <w:rsid w:val="000474FF"/>
    <w:rsid w:val="00050ED3"/>
    <w:rsid w:val="00051485"/>
    <w:rsid w:val="0005153E"/>
    <w:rsid w:val="00053063"/>
    <w:rsid w:val="00053286"/>
    <w:rsid w:val="00053C4D"/>
    <w:rsid w:val="000548AA"/>
    <w:rsid w:val="000548BA"/>
    <w:rsid w:val="00055841"/>
    <w:rsid w:val="00055FD6"/>
    <w:rsid w:val="000621B4"/>
    <w:rsid w:val="0006402C"/>
    <w:rsid w:val="00064202"/>
    <w:rsid w:val="000645E3"/>
    <w:rsid w:val="00064BD0"/>
    <w:rsid w:val="00065F14"/>
    <w:rsid w:val="00066F96"/>
    <w:rsid w:val="00067FE7"/>
    <w:rsid w:val="00070065"/>
    <w:rsid w:val="00070207"/>
    <w:rsid w:val="00070AE7"/>
    <w:rsid w:val="00070F58"/>
    <w:rsid w:val="00071F45"/>
    <w:rsid w:val="000723DF"/>
    <w:rsid w:val="0007383F"/>
    <w:rsid w:val="000739A3"/>
    <w:rsid w:val="000756BD"/>
    <w:rsid w:val="00075A9E"/>
    <w:rsid w:val="0008146D"/>
    <w:rsid w:val="000814A5"/>
    <w:rsid w:val="000829CC"/>
    <w:rsid w:val="00082DF8"/>
    <w:rsid w:val="00082E0B"/>
    <w:rsid w:val="00083423"/>
    <w:rsid w:val="000837AA"/>
    <w:rsid w:val="00086732"/>
    <w:rsid w:val="00087CB5"/>
    <w:rsid w:val="00090AFC"/>
    <w:rsid w:val="00092B3B"/>
    <w:rsid w:val="00092C04"/>
    <w:rsid w:val="000931EE"/>
    <w:rsid w:val="000935CA"/>
    <w:rsid w:val="00093F85"/>
    <w:rsid w:val="00095864"/>
    <w:rsid w:val="000A1C19"/>
    <w:rsid w:val="000A26C2"/>
    <w:rsid w:val="000A376E"/>
    <w:rsid w:val="000A3BBD"/>
    <w:rsid w:val="000A440C"/>
    <w:rsid w:val="000A6131"/>
    <w:rsid w:val="000A72DE"/>
    <w:rsid w:val="000B1EB2"/>
    <w:rsid w:val="000B4111"/>
    <w:rsid w:val="000B4D1A"/>
    <w:rsid w:val="000B7E13"/>
    <w:rsid w:val="000C03F5"/>
    <w:rsid w:val="000C1A61"/>
    <w:rsid w:val="000C2665"/>
    <w:rsid w:val="000C28A5"/>
    <w:rsid w:val="000C4563"/>
    <w:rsid w:val="000C4C2C"/>
    <w:rsid w:val="000D1322"/>
    <w:rsid w:val="000D2925"/>
    <w:rsid w:val="000D552E"/>
    <w:rsid w:val="000D6E4B"/>
    <w:rsid w:val="000D6F30"/>
    <w:rsid w:val="000D783B"/>
    <w:rsid w:val="000E1A5E"/>
    <w:rsid w:val="000E1EA6"/>
    <w:rsid w:val="000E287B"/>
    <w:rsid w:val="000E3649"/>
    <w:rsid w:val="000E5D38"/>
    <w:rsid w:val="000E6172"/>
    <w:rsid w:val="000E6DCE"/>
    <w:rsid w:val="000E6FBF"/>
    <w:rsid w:val="000E7447"/>
    <w:rsid w:val="000E7B92"/>
    <w:rsid w:val="000F11A2"/>
    <w:rsid w:val="000F2282"/>
    <w:rsid w:val="000F2690"/>
    <w:rsid w:val="000F2A2E"/>
    <w:rsid w:val="000F2A9B"/>
    <w:rsid w:val="000F2D67"/>
    <w:rsid w:val="000F3914"/>
    <w:rsid w:val="000F4913"/>
    <w:rsid w:val="000F4BE4"/>
    <w:rsid w:val="000F518E"/>
    <w:rsid w:val="000F77FC"/>
    <w:rsid w:val="000F7B5E"/>
    <w:rsid w:val="00100A24"/>
    <w:rsid w:val="00101741"/>
    <w:rsid w:val="00102FEE"/>
    <w:rsid w:val="0010349C"/>
    <w:rsid w:val="001035FE"/>
    <w:rsid w:val="0010490B"/>
    <w:rsid w:val="00110255"/>
    <w:rsid w:val="001105D1"/>
    <w:rsid w:val="00111657"/>
    <w:rsid w:val="0011199F"/>
    <w:rsid w:val="001120BD"/>
    <w:rsid w:val="00113586"/>
    <w:rsid w:val="001145AF"/>
    <w:rsid w:val="00114B73"/>
    <w:rsid w:val="00121EED"/>
    <w:rsid w:val="00122662"/>
    <w:rsid w:val="0012288A"/>
    <w:rsid w:val="001230E4"/>
    <w:rsid w:val="00123F34"/>
    <w:rsid w:val="00124B02"/>
    <w:rsid w:val="00125430"/>
    <w:rsid w:val="00126572"/>
    <w:rsid w:val="00126768"/>
    <w:rsid w:val="001277BE"/>
    <w:rsid w:val="00130644"/>
    <w:rsid w:val="00131B49"/>
    <w:rsid w:val="001327DE"/>
    <w:rsid w:val="00134F35"/>
    <w:rsid w:val="00135144"/>
    <w:rsid w:val="00135DAE"/>
    <w:rsid w:val="00135F88"/>
    <w:rsid w:val="00136E55"/>
    <w:rsid w:val="00136F58"/>
    <w:rsid w:val="00143676"/>
    <w:rsid w:val="0014567D"/>
    <w:rsid w:val="0014588A"/>
    <w:rsid w:val="00145F0C"/>
    <w:rsid w:val="00146F3F"/>
    <w:rsid w:val="00147000"/>
    <w:rsid w:val="00147B12"/>
    <w:rsid w:val="00150DAC"/>
    <w:rsid w:val="00151014"/>
    <w:rsid w:val="001510F1"/>
    <w:rsid w:val="001519B8"/>
    <w:rsid w:val="00153862"/>
    <w:rsid w:val="00154627"/>
    <w:rsid w:val="00155037"/>
    <w:rsid w:val="001564B4"/>
    <w:rsid w:val="001565CE"/>
    <w:rsid w:val="00156B1F"/>
    <w:rsid w:val="001573DA"/>
    <w:rsid w:val="001607E7"/>
    <w:rsid w:val="00163452"/>
    <w:rsid w:val="001642CC"/>
    <w:rsid w:val="00166135"/>
    <w:rsid w:val="00166441"/>
    <w:rsid w:val="00170336"/>
    <w:rsid w:val="001738DD"/>
    <w:rsid w:val="00173B67"/>
    <w:rsid w:val="001802B1"/>
    <w:rsid w:val="0018372B"/>
    <w:rsid w:val="00183C94"/>
    <w:rsid w:val="00185C8D"/>
    <w:rsid w:val="00186FC8"/>
    <w:rsid w:val="001911C6"/>
    <w:rsid w:val="0019272C"/>
    <w:rsid w:val="0019392A"/>
    <w:rsid w:val="0019459C"/>
    <w:rsid w:val="00194A14"/>
    <w:rsid w:val="00195A18"/>
    <w:rsid w:val="00195B66"/>
    <w:rsid w:val="001974DC"/>
    <w:rsid w:val="001A1AFC"/>
    <w:rsid w:val="001A2C88"/>
    <w:rsid w:val="001A2FB3"/>
    <w:rsid w:val="001A322A"/>
    <w:rsid w:val="001A39FD"/>
    <w:rsid w:val="001A66BF"/>
    <w:rsid w:val="001B0B96"/>
    <w:rsid w:val="001B264F"/>
    <w:rsid w:val="001B310C"/>
    <w:rsid w:val="001B3618"/>
    <w:rsid w:val="001B4562"/>
    <w:rsid w:val="001B45C7"/>
    <w:rsid w:val="001B4C2D"/>
    <w:rsid w:val="001B5687"/>
    <w:rsid w:val="001B5D1C"/>
    <w:rsid w:val="001B644E"/>
    <w:rsid w:val="001C3E9E"/>
    <w:rsid w:val="001C3EEC"/>
    <w:rsid w:val="001C68B6"/>
    <w:rsid w:val="001C79AC"/>
    <w:rsid w:val="001D17D7"/>
    <w:rsid w:val="001D1B3D"/>
    <w:rsid w:val="001D2B73"/>
    <w:rsid w:val="001D5910"/>
    <w:rsid w:val="001D5EF0"/>
    <w:rsid w:val="001D7FB3"/>
    <w:rsid w:val="001E00FD"/>
    <w:rsid w:val="001E3932"/>
    <w:rsid w:val="001E612F"/>
    <w:rsid w:val="001E7363"/>
    <w:rsid w:val="001F09CD"/>
    <w:rsid w:val="001F0A42"/>
    <w:rsid w:val="001F2B88"/>
    <w:rsid w:val="001F32C5"/>
    <w:rsid w:val="001F34CF"/>
    <w:rsid w:val="001F4194"/>
    <w:rsid w:val="001F41A6"/>
    <w:rsid w:val="001F4C16"/>
    <w:rsid w:val="001F5039"/>
    <w:rsid w:val="001F5656"/>
    <w:rsid w:val="001F6D61"/>
    <w:rsid w:val="001F7D13"/>
    <w:rsid w:val="00202446"/>
    <w:rsid w:val="00204DE0"/>
    <w:rsid w:val="00211238"/>
    <w:rsid w:val="0021193B"/>
    <w:rsid w:val="00217301"/>
    <w:rsid w:val="00217BE4"/>
    <w:rsid w:val="00221BF6"/>
    <w:rsid w:val="00222C21"/>
    <w:rsid w:val="00223252"/>
    <w:rsid w:val="00224019"/>
    <w:rsid w:val="002240DD"/>
    <w:rsid w:val="00224CFC"/>
    <w:rsid w:val="0022622E"/>
    <w:rsid w:val="00226F0F"/>
    <w:rsid w:val="00232FAF"/>
    <w:rsid w:val="00233334"/>
    <w:rsid w:val="002354A2"/>
    <w:rsid w:val="002355A6"/>
    <w:rsid w:val="00235C27"/>
    <w:rsid w:val="0023610A"/>
    <w:rsid w:val="002361D0"/>
    <w:rsid w:val="0023676B"/>
    <w:rsid w:val="00236FAA"/>
    <w:rsid w:val="00240316"/>
    <w:rsid w:val="00240BEE"/>
    <w:rsid w:val="0024106F"/>
    <w:rsid w:val="00241BAE"/>
    <w:rsid w:val="00243746"/>
    <w:rsid w:val="0024453A"/>
    <w:rsid w:val="002449D3"/>
    <w:rsid w:val="00244A5A"/>
    <w:rsid w:val="00245EE4"/>
    <w:rsid w:val="0024639C"/>
    <w:rsid w:val="0025030C"/>
    <w:rsid w:val="002544D2"/>
    <w:rsid w:val="00254D26"/>
    <w:rsid w:val="00255901"/>
    <w:rsid w:val="00255AFC"/>
    <w:rsid w:val="002566FC"/>
    <w:rsid w:val="002602E6"/>
    <w:rsid w:val="002618FF"/>
    <w:rsid w:val="002661C1"/>
    <w:rsid w:val="002661D8"/>
    <w:rsid w:val="00271E55"/>
    <w:rsid w:val="00272931"/>
    <w:rsid w:val="00274064"/>
    <w:rsid w:val="002753DE"/>
    <w:rsid w:val="00276017"/>
    <w:rsid w:val="0027682F"/>
    <w:rsid w:val="002777D1"/>
    <w:rsid w:val="00283DC3"/>
    <w:rsid w:val="002863C4"/>
    <w:rsid w:val="0028647D"/>
    <w:rsid w:val="002874EB"/>
    <w:rsid w:val="0029030C"/>
    <w:rsid w:val="002911A9"/>
    <w:rsid w:val="00291AF5"/>
    <w:rsid w:val="00292EA5"/>
    <w:rsid w:val="00293523"/>
    <w:rsid w:val="0029397A"/>
    <w:rsid w:val="00294353"/>
    <w:rsid w:val="00294412"/>
    <w:rsid w:val="00296527"/>
    <w:rsid w:val="00296AAB"/>
    <w:rsid w:val="00297C54"/>
    <w:rsid w:val="002A006E"/>
    <w:rsid w:val="002A2306"/>
    <w:rsid w:val="002A2605"/>
    <w:rsid w:val="002A597D"/>
    <w:rsid w:val="002A5AAD"/>
    <w:rsid w:val="002A6386"/>
    <w:rsid w:val="002B0483"/>
    <w:rsid w:val="002B07F5"/>
    <w:rsid w:val="002B0DB4"/>
    <w:rsid w:val="002B153F"/>
    <w:rsid w:val="002B35B4"/>
    <w:rsid w:val="002B36D2"/>
    <w:rsid w:val="002B38A5"/>
    <w:rsid w:val="002B3F4D"/>
    <w:rsid w:val="002B77E7"/>
    <w:rsid w:val="002B792E"/>
    <w:rsid w:val="002C2A00"/>
    <w:rsid w:val="002C5DD0"/>
    <w:rsid w:val="002C636B"/>
    <w:rsid w:val="002C664B"/>
    <w:rsid w:val="002C6E57"/>
    <w:rsid w:val="002C6E6B"/>
    <w:rsid w:val="002C78B5"/>
    <w:rsid w:val="002C79A0"/>
    <w:rsid w:val="002D04CD"/>
    <w:rsid w:val="002D1990"/>
    <w:rsid w:val="002D4427"/>
    <w:rsid w:val="002D452E"/>
    <w:rsid w:val="002D4B06"/>
    <w:rsid w:val="002D5C09"/>
    <w:rsid w:val="002D79D0"/>
    <w:rsid w:val="002E12C2"/>
    <w:rsid w:val="002E23DD"/>
    <w:rsid w:val="002E4099"/>
    <w:rsid w:val="002E4F0D"/>
    <w:rsid w:val="002E5CAC"/>
    <w:rsid w:val="002E60E9"/>
    <w:rsid w:val="002E766A"/>
    <w:rsid w:val="002F2113"/>
    <w:rsid w:val="002F2C62"/>
    <w:rsid w:val="002F337E"/>
    <w:rsid w:val="002F36B1"/>
    <w:rsid w:val="002F4140"/>
    <w:rsid w:val="002F4728"/>
    <w:rsid w:val="002F52F2"/>
    <w:rsid w:val="002F5485"/>
    <w:rsid w:val="002F61E3"/>
    <w:rsid w:val="002F6E1F"/>
    <w:rsid w:val="002F707B"/>
    <w:rsid w:val="0030085A"/>
    <w:rsid w:val="00302754"/>
    <w:rsid w:val="003034D0"/>
    <w:rsid w:val="00303BB8"/>
    <w:rsid w:val="003043EC"/>
    <w:rsid w:val="00305F9A"/>
    <w:rsid w:val="00306D85"/>
    <w:rsid w:val="0031151C"/>
    <w:rsid w:val="003134A4"/>
    <w:rsid w:val="0031358C"/>
    <w:rsid w:val="00314D54"/>
    <w:rsid w:val="00314E6B"/>
    <w:rsid w:val="003151D7"/>
    <w:rsid w:val="003153F7"/>
    <w:rsid w:val="00316A75"/>
    <w:rsid w:val="003178DE"/>
    <w:rsid w:val="00320523"/>
    <w:rsid w:val="00320535"/>
    <w:rsid w:val="003214FF"/>
    <w:rsid w:val="0032157E"/>
    <w:rsid w:val="00322663"/>
    <w:rsid w:val="00322F20"/>
    <w:rsid w:val="00323CA4"/>
    <w:rsid w:val="00323D89"/>
    <w:rsid w:val="003240C7"/>
    <w:rsid w:val="003251AE"/>
    <w:rsid w:val="00325894"/>
    <w:rsid w:val="00325B72"/>
    <w:rsid w:val="00325B98"/>
    <w:rsid w:val="00326E9D"/>
    <w:rsid w:val="00327404"/>
    <w:rsid w:val="003320C4"/>
    <w:rsid w:val="0033336A"/>
    <w:rsid w:val="00335DB0"/>
    <w:rsid w:val="00337B0B"/>
    <w:rsid w:val="00340B6C"/>
    <w:rsid w:val="00341CBA"/>
    <w:rsid w:val="003456F7"/>
    <w:rsid w:val="00345B22"/>
    <w:rsid w:val="00346A93"/>
    <w:rsid w:val="003474D5"/>
    <w:rsid w:val="003502B0"/>
    <w:rsid w:val="003509B6"/>
    <w:rsid w:val="003522DF"/>
    <w:rsid w:val="003527EA"/>
    <w:rsid w:val="00352B63"/>
    <w:rsid w:val="00352E64"/>
    <w:rsid w:val="003536E8"/>
    <w:rsid w:val="003539E7"/>
    <w:rsid w:val="00354CF7"/>
    <w:rsid w:val="003558FC"/>
    <w:rsid w:val="00355E36"/>
    <w:rsid w:val="0036123D"/>
    <w:rsid w:val="00361B91"/>
    <w:rsid w:val="00362F55"/>
    <w:rsid w:val="0036346E"/>
    <w:rsid w:val="003641F3"/>
    <w:rsid w:val="003643EF"/>
    <w:rsid w:val="003645E7"/>
    <w:rsid w:val="00364B57"/>
    <w:rsid w:val="003666D9"/>
    <w:rsid w:val="0037201B"/>
    <w:rsid w:val="0037385B"/>
    <w:rsid w:val="003741F5"/>
    <w:rsid w:val="0037438C"/>
    <w:rsid w:val="00374CC2"/>
    <w:rsid w:val="0037628C"/>
    <w:rsid w:val="003766D9"/>
    <w:rsid w:val="003811DE"/>
    <w:rsid w:val="0038192C"/>
    <w:rsid w:val="00381D38"/>
    <w:rsid w:val="0038267F"/>
    <w:rsid w:val="00382E43"/>
    <w:rsid w:val="00385085"/>
    <w:rsid w:val="00385694"/>
    <w:rsid w:val="003864E0"/>
    <w:rsid w:val="00386966"/>
    <w:rsid w:val="00387FBA"/>
    <w:rsid w:val="003905FF"/>
    <w:rsid w:val="0039146B"/>
    <w:rsid w:val="00392797"/>
    <w:rsid w:val="00392C73"/>
    <w:rsid w:val="003933D6"/>
    <w:rsid w:val="0039431E"/>
    <w:rsid w:val="00394EB9"/>
    <w:rsid w:val="00395A06"/>
    <w:rsid w:val="00397D51"/>
    <w:rsid w:val="003A0ABB"/>
    <w:rsid w:val="003A2C33"/>
    <w:rsid w:val="003A3B75"/>
    <w:rsid w:val="003A3C49"/>
    <w:rsid w:val="003A58E4"/>
    <w:rsid w:val="003A6610"/>
    <w:rsid w:val="003A6D25"/>
    <w:rsid w:val="003B061C"/>
    <w:rsid w:val="003B3019"/>
    <w:rsid w:val="003B4F51"/>
    <w:rsid w:val="003B6429"/>
    <w:rsid w:val="003B6E13"/>
    <w:rsid w:val="003B72D9"/>
    <w:rsid w:val="003C186E"/>
    <w:rsid w:val="003C26E1"/>
    <w:rsid w:val="003C2EBD"/>
    <w:rsid w:val="003C3626"/>
    <w:rsid w:val="003C379A"/>
    <w:rsid w:val="003C41C8"/>
    <w:rsid w:val="003C4579"/>
    <w:rsid w:val="003C4D7B"/>
    <w:rsid w:val="003C62A4"/>
    <w:rsid w:val="003C681D"/>
    <w:rsid w:val="003C6F52"/>
    <w:rsid w:val="003D22F3"/>
    <w:rsid w:val="003D44CE"/>
    <w:rsid w:val="003D6061"/>
    <w:rsid w:val="003D6D1B"/>
    <w:rsid w:val="003D7E4D"/>
    <w:rsid w:val="003E05A6"/>
    <w:rsid w:val="003E136D"/>
    <w:rsid w:val="003E174C"/>
    <w:rsid w:val="003E2C4A"/>
    <w:rsid w:val="003E3DA2"/>
    <w:rsid w:val="003E49AF"/>
    <w:rsid w:val="003E697B"/>
    <w:rsid w:val="003E7F42"/>
    <w:rsid w:val="003F0B51"/>
    <w:rsid w:val="003F1429"/>
    <w:rsid w:val="003F1A1F"/>
    <w:rsid w:val="003F29D7"/>
    <w:rsid w:val="003F2C19"/>
    <w:rsid w:val="003F3D1E"/>
    <w:rsid w:val="003F560C"/>
    <w:rsid w:val="003F64BA"/>
    <w:rsid w:val="003F7021"/>
    <w:rsid w:val="003F7854"/>
    <w:rsid w:val="003F7C1D"/>
    <w:rsid w:val="00400389"/>
    <w:rsid w:val="0040397A"/>
    <w:rsid w:val="00403A56"/>
    <w:rsid w:val="00407CC7"/>
    <w:rsid w:val="004108E2"/>
    <w:rsid w:val="00411CAD"/>
    <w:rsid w:val="00412EC9"/>
    <w:rsid w:val="0041458A"/>
    <w:rsid w:val="004166F3"/>
    <w:rsid w:val="00416A0A"/>
    <w:rsid w:val="004178CA"/>
    <w:rsid w:val="00420140"/>
    <w:rsid w:val="00420D29"/>
    <w:rsid w:val="004212C9"/>
    <w:rsid w:val="004217DB"/>
    <w:rsid w:val="00421829"/>
    <w:rsid w:val="004219F3"/>
    <w:rsid w:val="0042211E"/>
    <w:rsid w:val="004248C1"/>
    <w:rsid w:val="0042610C"/>
    <w:rsid w:val="004267F0"/>
    <w:rsid w:val="0042694F"/>
    <w:rsid w:val="0042705F"/>
    <w:rsid w:val="004275A8"/>
    <w:rsid w:val="00430BC8"/>
    <w:rsid w:val="00431398"/>
    <w:rsid w:val="00431AC2"/>
    <w:rsid w:val="00433559"/>
    <w:rsid w:val="00435423"/>
    <w:rsid w:val="00435B9D"/>
    <w:rsid w:val="00437726"/>
    <w:rsid w:val="00441B4A"/>
    <w:rsid w:val="00441D95"/>
    <w:rsid w:val="00442AE9"/>
    <w:rsid w:val="00444469"/>
    <w:rsid w:val="00444FCB"/>
    <w:rsid w:val="004450AB"/>
    <w:rsid w:val="004450CC"/>
    <w:rsid w:val="00446E90"/>
    <w:rsid w:val="00450D46"/>
    <w:rsid w:val="00452964"/>
    <w:rsid w:val="00452E03"/>
    <w:rsid w:val="00456D63"/>
    <w:rsid w:val="00457513"/>
    <w:rsid w:val="00457ACE"/>
    <w:rsid w:val="00460215"/>
    <w:rsid w:val="00460781"/>
    <w:rsid w:val="00460E9F"/>
    <w:rsid w:val="00461DA3"/>
    <w:rsid w:val="00462A93"/>
    <w:rsid w:val="00463392"/>
    <w:rsid w:val="00463C5E"/>
    <w:rsid w:val="00465B88"/>
    <w:rsid w:val="00467092"/>
    <w:rsid w:val="00467404"/>
    <w:rsid w:val="004739EB"/>
    <w:rsid w:val="00474924"/>
    <w:rsid w:val="004769B4"/>
    <w:rsid w:val="004805D2"/>
    <w:rsid w:val="004819AB"/>
    <w:rsid w:val="00483FFC"/>
    <w:rsid w:val="00485506"/>
    <w:rsid w:val="0048675D"/>
    <w:rsid w:val="004908EE"/>
    <w:rsid w:val="00490C17"/>
    <w:rsid w:val="004912D5"/>
    <w:rsid w:val="00491489"/>
    <w:rsid w:val="00491AE0"/>
    <w:rsid w:val="00491F38"/>
    <w:rsid w:val="0049265B"/>
    <w:rsid w:val="00493AD1"/>
    <w:rsid w:val="00493E48"/>
    <w:rsid w:val="004943B9"/>
    <w:rsid w:val="00494927"/>
    <w:rsid w:val="00494A4E"/>
    <w:rsid w:val="00496815"/>
    <w:rsid w:val="004A0E8B"/>
    <w:rsid w:val="004A31D6"/>
    <w:rsid w:val="004A38EA"/>
    <w:rsid w:val="004A471E"/>
    <w:rsid w:val="004A5C89"/>
    <w:rsid w:val="004A5F7F"/>
    <w:rsid w:val="004A646E"/>
    <w:rsid w:val="004A6C46"/>
    <w:rsid w:val="004A6D95"/>
    <w:rsid w:val="004A7915"/>
    <w:rsid w:val="004A798F"/>
    <w:rsid w:val="004A7B38"/>
    <w:rsid w:val="004B1135"/>
    <w:rsid w:val="004B2B81"/>
    <w:rsid w:val="004B314D"/>
    <w:rsid w:val="004B3C9C"/>
    <w:rsid w:val="004B423A"/>
    <w:rsid w:val="004B5D08"/>
    <w:rsid w:val="004B64DC"/>
    <w:rsid w:val="004B7A9D"/>
    <w:rsid w:val="004C16AE"/>
    <w:rsid w:val="004C28D3"/>
    <w:rsid w:val="004C3455"/>
    <w:rsid w:val="004C4D78"/>
    <w:rsid w:val="004C4FCB"/>
    <w:rsid w:val="004D0BA6"/>
    <w:rsid w:val="004D165C"/>
    <w:rsid w:val="004D1E88"/>
    <w:rsid w:val="004D3B4C"/>
    <w:rsid w:val="004D3F0A"/>
    <w:rsid w:val="004D4D21"/>
    <w:rsid w:val="004D50EE"/>
    <w:rsid w:val="004D5A97"/>
    <w:rsid w:val="004D7777"/>
    <w:rsid w:val="004E1E07"/>
    <w:rsid w:val="004E24BD"/>
    <w:rsid w:val="004E262C"/>
    <w:rsid w:val="004E5D25"/>
    <w:rsid w:val="004E6010"/>
    <w:rsid w:val="004E66B3"/>
    <w:rsid w:val="004E67AF"/>
    <w:rsid w:val="004E7A67"/>
    <w:rsid w:val="004F0DB2"/>
    <w:rsid w:val="004F1D46"/>
    <w:rsid w:val="004F289D"/>
    <w:rsid w:val="004F28F7"/>
    <w:rsid w:val="004F2E8D"/>
    <w:rsid w:val="004F330D"/>
    <w:rsid w:val="004F34F1"/>
    <w:rsid w:val="004F55B2"/>
    <w:rsid w:val="0050039F"/>
    <w:rsid w:val="0050239A"/>
    <w:rsid w:val="005025F6"/>
    <w:rsid w:val="00502D98"/>
    <w:rsid w:val="00505084"/>
    <w:rsid w:val="0050566F"/>
    <w:rsid w:val="00505F41"/>
    <w:rsid w:val="00511FAE"/>
    <w:rsid w:val="00512405"/>
    <w:rsid w:val="005130D5"/>
    <w:rsid w:val="005144D5"/>
    <w:rsid w:val="00514E1C"/>
    <w:rsid w:val="00515EB3"/>
    <w:rsid w:val="0051605E"/>
    <w:rsid w:val="005171D1"/>
    <w:rsid w:val="00521DDD"/>
    <w:rsid w:val="00522FBB"/>
    <w:rsid w:val="005237BB"/>
    <w:rsid w:val="005244A6"/>
    <w:rsid w:val="00525DAE"/>
    <w:rsid w:val="00525F3C"/>
    <w:rsid w:val="0052629C"/>
    <w:rsid w:val="00526A97"/>
    <w:rsid w:val="00526B4B"/>
    <w:rsid w:val="00526D08"/>
    <w:rsid w:val="005270F1"/>
    <w:rsid w:val="00527F6D"/>
    <w:rsid w:val="00530F85"/>
    <w:rsid w:val="00531BA0"/>
    <w:rsid w:val="00532E68"/>
    <w:rsid w:val="005337BB"/>
    <w:rsid w:val="00534970"/>
    <w:rsid w:val="0053527A"/>
    <w:rsid w:val="0053617E"/>
    <w:rsid w:val="00536E30"/>
    <w:rsid w:val="00536E8C"/>
    <w:rsid w:val="00542276"/>
    <w:rsid w:val="005449B3"/>
    <w:rsid w:val="005456AE"/>
    <w:rsid w:val="00545709"/>
    <w:rsid w:val="00545EB9"/>
    <w:rsid w:val="0054630A"/>
    <w:rsid w:val="00546E2D"/>
    <w:rsid w:val="0055019B"/>
    <w:rsid w:val="00551A95"/>
    <w:rsid w:val="00551E30"/>
    <w:rsid w:val="00552461"/>
    <w:rsid w:val="0055399D"/>
    <w:rsid w:val="00554141"/>
    <w:rsid w:val="00554B65"/>
    <w:rsid w:val="00555746"/>
    <w:rsid w:val="005564B9"/>
    <w:rsid w:val="00556D8F"/>
    <w:rsid w:val="00560E87"/>
    <w:rsid w:val="00561632"/>
    <w:rsid w:val="005616D6"/>
    <w:rsid w:val="00564AE4"/>
    <w:rsid w:val="00565A15"/>
    <w:rsid w:val="00566DA8"/>
    <w:rsid w:val="00571E32"/>
    <w:rsid w:val="00572351"/>
    <w:rsid w:val="0057237F"/>
    <w:rsid w:val="00573067"/>
    <w:rsid w:val="0057413F"/>
    <w:rsid w:val="0057477D"/>
    <w:rsid w:val="005756BF"/>
    <w:rsid w:val="00582331"/>
    <w:rsid w:val="0058460F"/>
    <w:rsid w:val="00587897"/>
    <w:rsid w:val="00587CA4"/>
    <w:rsid w:val="00590EF9"/>
    <w:rsid w:val="005928A7"/>
    <w:rsid w:val="00594E84"/>
    <w:rsid w:val="005975E7"/>
    <w:rsid w:val="005A0A99"/>
    <w:rsid w:val="005A0CC5"/>
    <w:rsid w:val="005A3D45"/>
    <w:rsid w:val="005A4914"/>
    <w:rsid w:val="005A495C"/>
    <w:rsid w:val="005A4EBE"/>
    <w:rsid w:val="005A5BC5"/>
    <w:rsid w:val="005A5C9F"/>
    <w:rsid w:val="005A6433"/>
    <w:rsid w:val="005B0797"/>
    <w:rsid w:val="005B3265"/>
    <w:rsid w:val="005B37CC"/>
    <w:rsid w:val="005B39C5"/>
    <w:rsid w:val="005B4338"/>
    <w:rsid w:val="005B4AB6"/>
    <w:rsid w:val="005B54CD"/>
    <w:rsid w:val="005B56D2"/>
    <w:rsid w:val="005B7979"/>
    <w:rsid w:val="005C0959"/>
    <w:rsid w:val="005C2F7A"/>
    <w:rsid w:val="005C3024"/>
    <w:rsid w:val="005C3C64"/>
    <w:rsid w:val="005C59A2"/>
    <w:rsid w:val="005C66A2"/>
    <w:rsid w:val="005D0DEA"/>
    <w:rsid w:val="005D1578"/>
    <w:rsid w:val="005D21D7"/>
    <w:rsid w:val="005D25D6"/>
    <w:rsid w:val="005D2B6C"/>
    <w:rsid w:val="005D3740"/>
    <w:rsid w:val="005D3947"/>
    <w:rsid w:val="005D6084"/>
    <w:rsid w:val="005D7FFD"/>
    <w:rsid w:val="005E1640"/>
    <w:rsid w:val="005E40FC"/>
    <w:rsid w:val="005E429D"/>
    <w:rsid w:val="005E4646"/>
    <w:rsid w:val="005E6A64"/>
    <w:rsid w:val="005E79AE"/>
    <w:rsid w:val="005F0BEB"/>
    <w:rsid w:val="005F2AF8"/>
    <w:rsid w:val="005F42A5"/>
    <w:rsid w:val="005F4CD3"/>
    <w:rsid w:val="0060042B"/>
    <w:rsid w:val="0060254F"/>
    <w:rsid w:val="006051B7"/>
    <w:rsid w:val="00606045"/>
    <w:rsid w:val="006073EA"/>
    <w:rsid w:val="00607B1E"/>
    <w:rsid w:val="00610789"/>
    <w:rsid w:val="00615FC4"/>
    <w:rsid w:val="006160F9"/>
    <w:rsid w:val="006162A6"/>
    <w:rsid w:val="00617C27"/>
    <w:rsid w:val="00620F14"/>
    <w:rsid w:val="0062221B"/>
    <w:rsid w:val="0062670C"/>
    <w:rsid w:val="006270C8"/>
    <w:rsid w:val="00630D2E"/>
    <w:rsid w:val="006315D1"/>
    <w:rsid w:val="00632541"/>
    <w:rsid w:val="00632954"/>
    <w:rsid w:val="00633F35"/>
    <w:rsid w:val="00636A86"/>
    <w:rsid w:val="00636FEA"/>
    <w:rsid w:val="00641612"/>
    <w:rsid w:val="0064199A"/>
    <w:rsid w:val="00642490"/>
    <w:rsid w:val="00642976"/>
    <w:rsid w:val="006430A6"/>
    <w:rsid w:val="0064321C"/>
    <w:rsid w:val="0064495D"/>
    <w:rsid w:val="00644F48"/>
    <w:rsid w:val="006457BD"/>
    <w:rsid w:val="00646729"/>
    <w:rsid w:val="00647AF5"/>
    <w:rsid w:val="0065081C"/>
    <w:rsid w:val="006522D2"/>
    <w:rsid w:val="0065243B"/>
    <w:rsid w:val="00652ED5"/>
    <w:rsid w:val="006534E0"/>
    <w:rsid w:val="00653716"/>
    <w:rsid w:val="00653A18"/>
    <w:rsid w:val="006553EA"/>
    <w:rsid w:val="006557A5"/>
    <w:rsid w:val="006561F0"/>
    <w:rsid w:val="006577CB"/>
    <w:rsid w:val="0066022D"/>
    <w:rsid w:val="00660A55"/>
    <w:rsid w:val="0066149C"/>
    <w:rsid w:val="00662190"/>
    <w:rsid w:val="00664CCD"/>
    <w:rsid w:val="00665214"/>
    <w:rsid w:val="006669BB"/>
    <w:rsid w:val="00667651"/>
    <w:rsid w:val="006710F8"/>
    <w:rsid w:val="00672A2D"/>
    <w:rsid w:val="006741AB"/>
    <w:rsid w:val="00674296"/>
    <w:rsid w:val="006745EE"/>
    <w:rsid w:val="00674C30"/>
    <w:rsid w:val="00676257"/>
    <w:rsid w:val="00676BA9"/>
    <w:rsid w:val="00681CDE"/>
    <w:rsid w:val="00683BF5"/>
    <w:rsid w:val="0068486E"/>
    <w:rsid w:val="00684955"/>
    <w:rsid w:val="006850B7"/>
    <w:rsid w:val="00685751"/>
    <w:rsid w:val="00685989"/>
    <w:rsid w:val="00685AC0"/>
    <w:rsid w:val="00686A28"/>
    <w:rsid w:val="006877D3"/>
    <w:rsid w:val="00687CB1"/>
    <w:rsid w:val="00690102"/>
    <w:rsid w:val="006906F9"/>
    <w:rsid w:val="0069086B"/>
    <w:rsid w:val="006915C5"/>
    <w:rsid w:val="00691E90"/>
    <w:rsid w:val="0069305B"/>
    <w:rsid w:val="0069496C"/>
    <w:rsid w:val="00695633"/>
    <w:rsid w:val="006956ED"/>
    <w:rsid w:val="0069619F"/>
    <w:rsid w:val="00696BAF"/>
    <w:rsid w:val="00697719"/>
    <w:rsid w:val="006979EF"/>
    <w:rsid w:val="00697E0F"/>
    <w:rsid w:val="006A00B0"/>
    <w:rsid w:val="006A059A"/>
    <w:rsid w:val="006A2646"/>
    <w:rsid w:val="006A3D7C"/>
    <w:rsid w:val="006A50A9"/>
    <w:rsid w:val="006A5387"/>
    <w:rsid w:val="006B141F"/>
    <w:rsid w:val="006B16A1"/>
    <w:rsid w:val="006B6774"/>
    <w:rsid w:val="006B7DD8"/>
    <w:rsid w:val="006C1162"/>
    <w:rsid w:val="006C1D6F"/>
    <w:rsid w:val="006C1F93"/>
    <w:rsid w:val="006C4F96"/>
    <w:rsid w:val="006C56FA"/>
    <w:rsid w:val="006C62A1"/>
    <w:rsid w:val="006D0256"/>
    <w:rsid w:val="006D177B"/>
    <w:rsid w:val="006D3038"/>
    <w:rsid w:val="006D386C"/>
    <w:rsid w:val="006D5E26"/>
    <w:rsid w:val="006E1E8A"/>
    <w:rsid w:val="006E1F53"/>
    <w:rsid w:val="006E2DF5"/>
    <w:rsid w:val="006E3056"/>
    <w:rsid w:val="006E310F"/>
    <w:rsid w:val="006E3B08"/>
    <w:rsid w:val="006E436C"/>
    <w:rsid w:val="006E502A"/>
    <w:rsid w:val="006E6031"/>
    <w:rsid w:val="006E63D9"/>
    <w:rsid w:val="006F3D15"/>
    <w:rsid w:val="006F6172"/>
    <w:rsid w:val="006F6509"/>
    <w:rsid w:val="006F6E12"/>
    <w:rsid w:val="006F7A49"/>
    <w:rsid w:val="0070070C"/>
    <w:rsid w:val="00700946"/>
    <w:rsid w:val="00700D94"/>
    <w:rsid w:val="007013DB"/>
    <w:rsid w:val="00701523"/>
    <w:rsid w:val="00701F9D"/>
    <w:rsid w:val="00703F65"/>
    <w:rsid w:val="00704F93"/>
    <w:rsid w:val="00705A99"/>
    <w:rsid w:val="00706474"/>
    <w:rsid w:val="00707358"/>
    <w:rsid w:val="00707376"/>
    <w:rsid w:val="007103F4"/>
    <w:rsid w:val="00710A41"/>
    <w:rsid w:val="007141BD"/>
    <w:rsid w:val="00714E55"/>
    <w:rsid w:val="007175C0"/>
    <w:rsid w:val="007202FF"/>
    <w:rsid w:val="0072083F"/>
    <w:rsid w:val="00722567"/>
    <w:rsid w:val="00722A34"/>
    <w:rsid w:val="00722D45"/>
    <w:rsid w:val="00723EB0"/>
    <w:rsid w:val="00725FD8"/>
    <w:rsid w:val="0072650A"/>
    <w:rsid w:val="00726D8E"/>
    <w:rsid w:val="00727A11"/>
    <w:rsid w:val="0073071D"/>
    <w:rsid w:val="00730B20"/>
    <w:rsid w:val="00731651"/>
    <w:rsid w:val="0073199C"/>
    <w:rsid w:val="00731F29"/>
    <w:rsid w:val="0073374A"/>
    <w:rsid w:val="0073447E"/>
    <w:rsid w:val="007347CD"/>
    <w:rsid w:val="00735C45"/>
    <w:rsid w:val="0073659D"/>
    <w:rsid w:val="007368B8"/>
    <w:rsid w:val="00736A2A"/>
    <w:rsid w:val="00736A2E"/>
    <w:rsid w:val="00737913"/>
    <w:rsid w:val="0074109F"/>
    <w:rsid w:val="007421C1"/>
    <w:rsid w:val="00742FDC"/>
    <w:rsid w:val="007431F7"/>
    <w:rsid w:val="00743934"/>
    <w:rsid w:val="00743E28"/>
    <w:rsid w:val="00745A0B"/>
    <w:rsid w:val="00745D36"/>
    <w:rsid w:val="007473F9"/>
    <w:rsid w:val="00751F19"/>
    <w:rsid w:val="007535FD"/>
    <w:rsid w:val="0075382F"/>
    <w:rsid w:val="00754A04"/>
    <w:rsid w:val="00754CBF"/>
    <w:rsid w:val="00756325"/>
    <w:rsid w:val="00756CF7"/>
    <w:rsid w:val="00762A95"/>
    <w:rsid w:val="007630C0"/>
    <w:rsid w:val="007655D9"/>
    <w:rsid w:val="007655ED"/>
    <w:rsid w:val="007703D7"/>
    <w:rsid w:val="007709BF"/>
    <w:rsid w:val="00771795"/>
    <w:rsid w:val="00771EA0"/>
    <w:rsid w:val="00774BDE"/>
    <w:rsid w:val="00776F16"/>
    <w:rsid w:val="00776F98"/>
    <w:rsid w:val="00780339"/>
    <w:rsid w:val="00783126"/>
    <w:rsid w:val="00784738"/>
    <w:rsid w:val="0078490F"/>
    <w:rsid w:val="007850B5"/>
    <w:rsid w:val="00785564"/>
    <w:rsid w:val="00785D24"/>
    <w:rsid w:val="00785F35"/>
    <w:rsid w:val="00786CF6"/>
    <w:rsid w:val="00786F1E"/>
    <w:rsid w:val="007875EF"/>
    <w:rsid w:val="0078797A"/>
    <w:rsid w:val="00790DDA"/>
    <w:rsid w:val="00791410"/>
    <w:rsid w:val="00791560"/>
    <w:rsid w:val="00791B81"/>
    <w:rsid w:val="00792326"/>
    <w:rsid w:val="007926CF"/>
    <w:rsid w:val="007927C6"/>
    <w:rsid w:val="00792F73"/>
    <w:rsid w:val="007940AA"/>
    <w:rsid w:val="00794D5E"/>
    <w:rsid w:val="007964E6"/>
    <w:rsid w:val="007968E7"/>
    <w:rsid w:val="00797463"/>
    <w:rsid w:val="007A0710"/>
    <w:rsid w:val="007A0946"/>
    <w:rsid w:val="007A1411"/>
    <w:rsid w:val="007A1975"/>
    <w:rsid w:val="007A35F8"/>
    <w:rsid w:val="007A4164"/>
    <w:rsid w:val="007A4734"/>
    <w:rsid w:val="007A49CF"/>
    <w:rsid w:val="007A630B"/>
    <w:rsid w:val="007A68C4"/>
    <w:rsid w:val="007A694B"/>
    <w:rsid w:val="007A7079"/>
    <w:rsid w:val="007B00C1"/>
    <w:rsid w:val="007B0FAE"/>
    <w:rsid w:val="007B1C1C"/>
    <w:rsid w:val="007B321E"/>
    <w:rsid w:val="007B3DCC"/>
    <w:rsid w:val="007B3F93"/>
    <w:rsid w:val="007B582D"/>
    <w:rsid w:val="007B6113"/>
    <w:rsid w:val="007C03B7"/>
    <w:rsid w:val="007C11ED"/>
    <w:rsid w:val="007C1C1B"/>
    <w:rsid w:val="007C244D"/>
    <w:rsid w:val="007C258A"/>
    <w:rsid w:val="007C25DD"/>
    <w:rsid w:val="007C28C6"/>
    <w:rsid w:val="007C3BBD"/>
    <w:rsid w:val="007C49B7"/>
    <w:rsid w:val="007C5336"/>
    <w:rsid w:val="007C5E37"/>
    <w:rsid w:val="007C5F01"/>
    <w:rsid w:val="007C758C"/>
    <w:rsid w:val="007C7BE4"/>
    <w:rsid w:val="007C7F68"/>
    <w:rsid w:val="007D18D0"/>
    <w:rsid w:val="007D2C1A"/>
    <w:rsid w:val="007D30B3"/>
    <w:rsid w:val="007D4079"/>
    <w:rsid w:val="007D4CED"/>
    <w:rsid w:val="007D561A"/>
    <w:rsid w:val="007D5D81"/>
    <w:rsid w:val="007D672F"/>
    <w:rsid w:val="007D6CD2"/>
    <w:rsid w:val="007E0723"/>
    <w:rsid w:val="007E1EAD"/>
    <w:rsid w:val="007E3C15"/>
    <w:rsid w:val="007E51E3"/>
    <w:rsid w:val="007E5BB7"/>
    <w:rsid w:val="007E5C02"/>
    <w:rsid w:val="007F046F"/>
    <w:rsid w:val="007F06A3"/>
    <w:rsid w:val="007F0BC3"/>
    <w:rsid w:val="007F0C38"/>
    <w:rsid w:val="007F3E58"/>
    <w:rsid w:val="007F3EF2"/>
    <w:rsid w:val="007F435A"/>
    <w:rsid w:val="007F5ACF"/>
    <w:rsid w:val="007F5F26"/>
    <w:rsid w:val="007F6125"/>
    <w:rsid w:val="007F62A6"/>
    <w:rsid w:val="007F6C5E"/>
    <w:rsid w:val="0080131C"/>
    <w:rsid w:val="00801816"/>
    <w:rsid w:val="00802DFB"/>
    <w:rsid w:val="0080373F"/>
    <w:rsid w:val="00805303"/>
    <w:rsid w:val="0081042E"/>
    <w:rsid w:val="00812489"/>
    <w:rsid w:val="00813569"/>
    <w:rsid w:val="00813D3C"/>
    <w:rsid w:val="00813DEA"/>
    <w:rsid w:val="00814396"/>
    <w:rsid w:val="0081496C"/>
    <w:rsid w:val="00816875"/>
    <w:rsid w:val="00817749"/>
    <w:rsid w:val="0082119A"/>
    <w:rsid w:val="00821428"/>
    <w:rsid w:val="00821F29"/>
    <w:rsid w:val="00822209"/>
    <w:rsid w:val="00822F86"/>
    <w:rsid w:val="00824701"/>
    <w:rsid w:val="00824806"/>
    <w:rsid w:val="008300A5"/>
    <w:rsid w:val="008304C4"/>
    <w:rsid w:val="00830F68"/>
    <w:rsid w:val="00831698"/>
    <w:rsid w:val="0083261B"/>
    <w:rsid w:val="00834388"/>
    <w:rsid w:val="00834715"/>
    <w:rsid w:val="00834B59"/>
    <w:rsid w:val="00834F01"/>
    <w:rsid w:val="00842D12"/>
    <w:rsid w:val="00842DF8"/>
    <w:rsid w:val="00842E54"/>
    <w:rsid w:val="00842E6D"/>
    <w:rsid w:val="00843395"/>
    <w:rsid w:val="0084662E"/>
    <w:rsid w:val="008470EB"/>
    <w:rsid w:val="00847C43"/>
    <w:rsid w:val="00850952"/>
    <w:rsid w:val="00851453"/>
    <w:rsid w:val="008523AE"/>
    <w:rsid w:val="00852AC5"/>
    <w:rsid w:val="00853230"/>
    <w:rsid w:val="008541AA"/>
    <w:rsid w:val="00855D07"/>
    <w:rsid w:val="00855D65"/>
    <w:rsid w:val="00860903"/>
    <w:rsid w:val="008615E8"/>
    <w:rsid w:val="0086390F"/>
    <w:rsid w:val="008644EC"/>
    <w:rsid w:val="008645AC"/>
    <w:rsid w:val="00864E50"/>
    <w:rsid w:val="00865E7E"/>
    <w:rsid w:val="008665AA"/>
    <w:rsid w:val="008666AA"/>
    <w:rsid w:val="00866EA2"/>
    <w:rsid w:val="00867023"/>
    <w:rsid w:val="0086750E"/>
    <w:rsid w:val="00867D85"/>
    <w:rsid w:val="008705DC"/>
    <w:rsid w:val="00872E7C"/>
    <w:rsid w:val="008743B7"/>
    <w:rsid w:val="00874A76"/>
    <w:rsid w:val="0087643B"/>
    <w:rsid w:val="00876ABC"/>
    <w:rsid w:val="00882252"/>
    <w:rsid w:val="00885653"/>
    <w:rsid w:val="00886DDF"/>
    <w:rsid w:val="00887355"/>
    <w:rsid w:val="00887A08"/>
    <w:rsid w:val="00887EE8"/>
    <w:rsid w:val="00890263"/>
    <w:rsid w:val="008902F8"/>
    <w:rsid w:val="0089035E"/>
    <w:rsid w:val="00890DB1"/>
    <w:rsid w:val="00891416"/>
    <w:rsid w:val="00892CE1"/>
    <w:rsid w:val="0089372D"/>
    <w:rsid w:val="0089475E"/>
    <w:rsid w:val="00894A11"/>
    <w:rsid w:val="00896069"/>
    <w:rsid w:val="008978DB"/>
    <w:rsid w:val="008A0059"/>
    <w:rsid w:val="008A3835"/>
    <w:rsid w:val="008A64B6"/>
    <w:rsid w:val="008A6767"/>
    <w:rsid w:val="008A702F"/>
    <w:rsid w:val="008A7160"/>
    <w:rsid w:val="008A7806"/>
    <w:rsid w:val="008A7F00"/>
    <w:rsid w:val="008B062F"/>
    <w:rsid w:val="008B075E"/>
    <w:rsid w:val="008B0CDB"/>
    <w:rsid w:val="008B12B5"/>
    <w:rsid w:val="008B1ACF"/>
    <w:rsid w:val="008B1B04"/>
    <w:rsid w:val="008B1CEF"/>
    <w:rsid w:val="008B2F03"/>
    <w:rsid w:val="008B2FD5"/>
    <w:rsid w:val="008B4966"/>
    <w:rsid w:val="008B4B72"/>
    <w:rsid w:val="008B5135"/>
    <w:rsid w:val="008B5D02"/>
    <w:rsid w:val="008B6B92"/>
    <w:rsid w:val="008B74EF"/>
    <w:rsid w:val="008B7CCB"/>
    <w:rsid w:val="008C0018"/>
    <w:rsid w:val="008C0A08"/>
    <w:rsid w:val="008C0D39"/>
    <w:rsid w:val="008C259B"/>
    <w:rsid w:val="008C364B"/>
    <w:rsid w:val="008C3B37"/>
    <w:rsid w:val="008C4122"/>
    <w:rsid w:val="008C4849"/>
    <w:rsid w:val="008C54AA"/>
    <w:rsid w:val="008C69D2"/>
    <w:rsid w:val="008D0657"/>
    <w:rsid w:val="008D0C01"/>
    <w:rsid w:val="008D38A9"/>
    <w:rsid w:val="008D4239"/>
    <w:rsid w:val="008D4E4C"/>
    <w:rsid w:val="008D572E"/>
    <w:rsid w:val="008D5FAF"/>
    <w:rsid w:val="008E2B50"/>
    <w:rsid w:val="008E3347"/>
    <w:rsid w:val="008E366D"/>
    <w:rsid w:val="008E3B9A"/>
    <w:rsid w:val="008E57A0"/>
    <w:rsid w:val="008E7E68"/>
    <w:rsid w:val="008F002C"/>
    <w:rsid w:val="008F1288"/>
    <w:rsid w:val="008F1963"/>
    <w:rsid w:val="008F1B80"/>
    <w:rsid w:val="008F1C89"/>
    <w:rsid w:val="008F3BBF"/>
    <w:rsid w:val="008F4397"/>
    <w:rsid w:val="008F4EE4"/>
    <w:rsid w:val="008F5DD5"/>
    <w:rsid w:val="008F5FA6"/>
    <w:rsid w:val="008F6500"/>
    <w:rsid w:val="008F6F5F"/>
    <w:rsid w:val="008F7747"/>
    <w:rsid w:val="0090164F"/>
    <w:rsid w:val="00901B0D"/>
    <w:rsid w:val="009023A5"/>
    <w:rsid w:val="0090306D"/>
    <w:rsid w:val="0090475E"/>
    <w:rsid w:val="00905B99"/>
    <w:rsid w:val="00910E02"/>
    <w:rsid w:val="00911ED4"/>
    <w:rsid w:val="00911FB8"/>
    <w:rsid w:val="00912D04"/>
    <w:rsid w:val="00914034"/>
    <w:rsid w:val="0091412C"/>
    <w:rsid w:val="0091480F"/>
    <w:rsid w:val="00916661"/>
    <w:rsid w:val="0091773C"/>
    <w:rsid w:val="0091780C"/>
    <w:rsid w:val="009217DF"/>
    <w:rsid w:val="00924137"/>
    <w:rsid w:val="00924FB6"/>
    <w:rsid w:val="00925307"/>
    <w:rsid w:val="00926655"/>
    <w:rsid w:val="0092705C"/>
    <w:rsid w:val="0093111B"/>
    <w:rsid w:val="009316B4"/>
    <w:rsid w:val="009324C4"/>
    <w:rsid w:val="00932F16"/>
    <w:rsid w:val="00933072"/>
    <w:rsid w:val="00933741"/>
    <w:rsid w:val="009418AE"/>
    <w:rsid w:val="00943207"/>
    <w:rsid w:val="00946861"/>
    <w:rsid w:val="0095219E"/>
    <w:rsid w:val="0095390D"/>
    <w:rsid w:val="009540C7"/>
    <w:rsid w:val="00955873"/>
    <w:rsid w:val="009577A9"/>
    <w:rsid w:val="0096143D"/>
    <w:rsid w:val="009614D3"/>
    <w:rsid w:val="00961C00"/>
    <w:rsid w:val="00962F9F"/>
    <w:rsid w:val="0096406F"/>
    <w:rsid w:val="00964118"/>
    <w:rsid w:val="00964E82"/>
    <w:rsid w:val="00965A54"/>
    <w:rsid w:val="0097363A"/>
    <w:rsid w:val="00974A9A"/>
    <w:rsid w:val="00975964"/>
    <w:rsid w:val="00976666"/>
    <w:rsid w:val="00977EA4"/>
    <w:rsid w:val="00982411"/>
    <w:rsid w:val="009842B8"/>
    <w:rsid w:val="00984B88"/>
    <w:rsid w:val="009852E9"/>
    <w:rsid w:val="009854C7"/>
    <w:rsid w:val="009856B3"/>
    <w:rsid w:val="00986716"/>
    <w:rsid w:val="00987231"/>
    <w:rsid w:val="009874D9"/>
    <w:rsid w:val="0099118A"/>
    <w:rsid w:val="00991DBF"/>
    <w:rsid w:val="00991DFA"/>
    <w:rsid w:val="00991F6C"/>
    <w:rsid w:val="0099286D"/>
    <w:rsid w:val="00992FA8"/>
    <w:rsid w:val="00992FE9"/>
    <w:rsid w:val="009954D3"/>
    <w:rsid w:val="009A0E7F"/>
    <w:rsid w:val="009A16BA"/>
    <w:rsid w:val="009A255B"/>
    <w:rsid w:val="009A3255"/>
    <w:rsid w:val="009A6CF3"/>
    <w:rsid w:val="009B1B8D"/>
    <w:rsid w:val="009B2424"/>
    <w:rsid w:val="009B2D93"/>
    <w:rsid w:val="009B566B"/>
    <w:rsid w:val="009B574D"/>
    <w:rsid w:val="009B6211"/>
    <w:rsid w:val="009B7ED9"/>
    <w:rsid w:val="009C413E"/>
    <w:rsid w:val="009D0374"/>
    <w:rsid w:val="009D047F"/>
    <w:rsid w:val="009D15EF"/>
    <w:rsid w:val="009D1BAF"/>
    <w:rsid w:val="009D1C1A"/>
    <w:rsid w:val="009D1D27"/>
    <w:rsid w:val="009D4A65"/>
    <w:rsid w:val="009D6226"/>
    <w:rsid w:val="009D702A"/>
    <w:rsid w:val="009D7172"/>
    <w:rsid w:val="009D76D5"/>
    <w:rsid w:val="009D7FCF"/>
    <w:rsid w:val="009E130F"/>
    <w:rsid w:val="009E1476"/>
    <w:rsid w:val="009E19D5"/>
    <w:rsid w:val="009E2FD6"/>
    <w:rsid w:val="009E389C"/>
    <w:rsid w:val="009E3A1A"/>
    <w:rsid w:val="009E5434"/>
    <w:rsid w:val="009E5671"/>
    <w:rsid w:val="009E6222"/>
    <w:rsid w:val="009F0A66"/>
    <w:rsid w:val="009F14EB"/>
    <w:rsid w:val="009F190D"/>
    <w:rsid w:val="009F3A33"/>
    <w:rsid w:val="009F498B"/>
    <w:rsid w:val="009F5EF0"/>
    <w:rsid w:val="009F747B"/>
    <w:rsid w:val="00A00812"/>
    <w:rsid w:val="00A00C4D"/>
    <w:rsid w:val="00A016DD"/>
    <w:rsid w:val="00A03F7D"/>
    <w:rsid w:val="00A04442"/>
    <w:rsid w:val="00A070D6"/>
    <w:rsid w:val="00A11F1D"/>
    <w:rsid w:val="00A11FE6"/>
    <w:rsid w:val="00A13A89"/>
    <w:rsid w:val="00A14D9C"/>
    <w:rsid w:val="00A15192"/>
    <w:rsid w:val="00A164D1"/>
    <w:rsid w:val="00A172CB"/>
    <w:rsid w:val="00A20FFA"/>
    <w:rsid w:val="00A22EC0"/>
    <w:rsid w:val="00A22FF5"/>
    <w:rsid w:val="00A24A4F"/>
    <w:rsid w:val="00A24B13"/>
    <w:rsid w:val="00A2521A"/>
    <w:rsid w:val="00A3142B"/>
    <w:rsid w:val="00A3193B"/>
    <w:rsid w:val="00A3219C"/>
    <w:rsid w:val="00A32593"/>
    <w:rsid w:val="00A3260A"/>
    <w:rsid w:val="00A32B62"/>
    <w:rsid w:val="00A347D1"/>
    <w:rsid w:val="00A4042E"/>
    <w:rsid w:val="00A40558"/>
    <w:rsid w:val="00A41D19"/>
    <w:rsid w:val="00A44AFB"/>
    <w:rsid w:val="00A470F2"/>
    <w:rsid w:val="00A50153"/>
    <w:rsid w:val="00A503FD"/>
    <w:rsid w:val="00A50676"/>
    <w:rsid w:val="00A51BC2"/>
    <w:rsid w:val="00A51E03"/>
    <w:rsid w:val="00A53C5D"/>
    <w:rsid w:val="00A54579"/>
    <w:rsid w:val="00A55123"/>
    <w:rsid w:val="00A55830"/>
    <w:rsid w:val="00A55E01"/>
    <w:rsid w:val="00A62214"/>
    <w:rsid w:val="00A626A7"/>
    <w:rsid w:val="00A644FE"/>
    <w:rsid w:val="00A657D6"/>
    <w:rsid w:val="00A65870"/>
    <w:rsid w:val="00A70238"/>
    <w:rsid w:val="00A70B40"/>
    <w:rsid w:val="00A716F8"/>
    <w:rsid w:val="00A72BFF"/>
    <w:rsid w:val="00A7506E"/>
    <w:rsid w:val="00A77E25"/>
    <w:rsid w:val="00A8065B"/>
    <w:rsid w:val="00A83AE0"/>
    <w:rsid w:val="00A86693"/>
    <w:rsid w:val="00A866C9"/>
    <w:rsid w:val="00A86E20"/>
    <w:rsid w:val="00A86F16"/>
    <w:rsid w:val="00A87FA2"/>
    <w:rsid w:val="00A87FC0"/>
    <w:rsid w:val="00A90F8D"/>
    <w:rsid w:val="00A9266E"/>
    <w:rsid w:val="00A92F00"/>
    <w:rsid w:val="00A95040"/>
    <w:rsid w:val="00A9507C"/>
    <w:rsid w:val="00A961E6"/>
    <w:rsid w:val="00A96239"/>
    <w:rsid w:val="00A9688B"/>
    <w:rsid w:val="00A96E52"/>
    <w:rsid w:val="00A97C2B"/>
    <w:rsid w:val="00AA1717"/>
    <w:rsid w:val="00AA1E24"/>
    <w:rsid w:val="00AA30D5"/>
    <w:rsid w:val="00AA3833"/>
    <w:rsid w:val="00AA3BDE"/>
    <w:rsid w:val="00AA6554"/>
    <w:rsid w:val="00AA67C3"/>
    <w:rsid w:val="00AA69F2"/>
    <w:rsid w:val="00AA7257"/>
    <w:rsid w:val="00AA759D"/>
    <w:rsid w:val="00AB0329"/>
    <w:rsid w:val="00AB1662"/>
    <w:rsid w:val="00AB1843"/>
    <w:rsid w:val="00AB20B5"/>
    <w:rsid w:val="00AB3B75"/>
    <w:rsid w:val="00AB40B2"/>
    <w:rsid w:val="00AB50C2"/>
    <w:rsid w:val="00AB5F19"/>
    <w:rsid w:val="00AB7C6A"/>
    <w:rsid w:val="00AB7D0F"/>
    <w:rsid w:val="00AC0146"/>
    <w:rsid w:val="00AC073A"/>
    <w:rsid w:val="00AC1D62"/>
    <w:rsid w:val="00AC2321"/>
    <w:rsid w:val="00AC263C"/>
    <w:rsid w:val="00AC2978"/>
    <w:rsid w:val="00AC4756"/>
    <w:rsid w:val="00AC4B3D"/>
    <w:rsid w:val="00AC4C3D"/>
    <w:rsid w:val="00AC5B02"/>
    <w:rsid w:val="00AC687C"/>
    <w:rsid w:val="00AC6C20"/>
    <w:rsid w:val="00AC6DD2"/>
    <w:rsid w:val="00AC6EB8"/>
    <w:rsid w:val="00AC6F8D"/>
    <w:rsid w:val="00AC75F3"/>
    <w:rsid w:val="00AD16C7"/>
    <w:rsid w:val="00AD1988"/>
    <w:rsid w:val="00AD236E"/>
    <w:rsid w:val="00AD239B"/>
    <w:rsid w:val="00AD36F2"/>
    <w:rsid w:val="00AD4E44"/>
    <w:rsid w:val="00AD78D4"/>
    <w:rsid w:val="00AE0BF3"/>
    <w:rsid w:val="00AE2737"/>
    <w:rsid w:val="00AE2E8A"/>
    <w:rsid w:val="00AE7100"/>
    <w:rsid w:val="00AF0557"/>
    <w:rsid w:val="00AF2986"/>
    <w:rsid w:val="00AF3DC6"/>
    <w:rsid w:val="00AF4884"/>
    <w:rsid w:val="00AF5810"/>
    <w:rsid w:val="00AF5F99"/>
    <w:rsid w:val="00B00924"/>
    <w:rsid w:val="00B02A82"/>
    <w:rsid w:val="00B035CA"/>
    <w:rsid w:val="00B0451F"/>
    <w:rsid w:val="00B06488"/>
    <w:rsid w:val="00B0661C"/>
    <w:rsid w:val="00B101F6"/>
    <w:rsid w:val="00B101F8"/>
    <w:rsid w:val="00B10AF8"/>
    <w:rsid w:val="00B16975"/>
    <w:rsid w:val="00B16F39"/>
    <w:rsid w:val="00B200C4"/>
    <w:rsid w:val="00B20FC1"/>
    <w:rsid w:val="00B21728"/>
    <w:rsid w:val="00B21B26"/>
    <w:rsid w:val="00B2337A"/>
    <w:rsid w:val="00B25013"/>
    <w:rsid w:val="00B25375"/>
    <w:rsid w:val="00B2588F"/>
    <w:rsid w:val="00B25B78"/>
    <w:rsid w:val="00B25FE8"/>
    <w:rsid w:val="00B3119A"/>
    <w:rsid w:val="00B31BDF"/>
    <w:rsid w:val="00B31EBB"/>
    <w:rsid w:val="00B32143"/>
    <w:rsid w:val="00B32CCB"/>
    <w:rsid w:val="00B32E3A"/>
    <w:rsid w:val="00B430A7"/>
    <w:rsid w:val="00B434C5"/>
    <w:rsid w:val="00B45627"/>
    <w:rsid w:val="00B45A9B"/>
    <w:rsid w:val="00B45BA5"/>
    <w:rsid w:val="00B46AC1"/>
    <w:rsid w:val="00B519EA"/>
    <w:rsid w:val="00B51D2E"/>
    <w:rsid w:val="00B533D3"/>
    <w:rsid w:val="00B54172"/>
    <w:rsid w:val="00B550D9"/>
    <w:rsid w:val="00B553CD"/>
    <w:rsid w:val="00B569CE"/>
    <w:rsid w:val="00B57B8B"/>
    <w:rsid w:val="00B60CE7"/>
    <w:rsid w:val="00B6175E"/>
    <w:rsid w:val="00B619C6"/>
    <w:rsid w:val="00B62236"/>
    <w:rsid w:val="00B62719"/>
    <w:rsid w:val="00B62AAC"/>
    <w:rsid w:val="00B63A6F"/>
    <w:rsid w:val="00B63BFD"/>
    <w:rsid w:val="00B706D0"/>
    <w:rsid w:val="00B71CC1"/>
    <w:rsid w:val="00B7219E"/>
    <w:rsid w:val="00B729AC"/>
    <w:rsid w:val="00B7558D"/>
    <w:rsid w:val="00B76745"/>
    <w:rsid w:val="00B76F0E"/>
    <w:rsid w:val="00B81A1B"/>
    <w:rsid w:val="00B84C18"/>
    <w:rsid w:val="00B856B9"/>
    <w:rsid w:val="00B87618"/>
    <w:rsid w:val="00B9003C"/>
    <w:rsid w:val="00B9040C"/>
    <w:rsid w:val="00B91F6D"/>
    <w:rsid w:val="00B921D4"/>
    <w:rsid w:val="00B92C6C"/>
    <w:rsid w:val="00B93818"/>
    <w:rsid w:val="00B940E3"/>
    <w:rsid w:val="00B94870"/>
    <w:rsid w:val="00B94F9D"/>
    <w:rsid w:val="00B950EE"/>
    <w:rsid w:val="00B95672"/>
    <w:rsid w:val="00B95E2E"/>
    <w:rsid w:val="00B95F1B"/>
    <w:rsid w:val="00B9741D"/>
    <w:rsid w:val="00B97A47"/>
    <w:rsid w:val="00B97E49"/>
    <w:rsid w:val="00BA0DCD"/>
    <w:rsid w:val="00BA2AFF"/>
    <w:rsid w:val="00BA40D5"/>
    <w:rsid w:val="00BA59A9"/>
    <w:rsid w:val="00BA60DD"/>
    <w:rsid w:val="00BA6264"/>
    <w:rsid w:val="00BA6AF9"/>
    <w:rsid w:val="00BB1092"/>
    <w:rsid w:val="00BB2170"/>
    <w:rsid w:val="00BB2C1B"/>
    <w:rsid w:val="00BB4F79"/>
    <w:rsid w:val="00BC1798"/>
    <w:rsid w:val="00BC1DA5"/>
    <w:rsid w:val="00BC286B"/>
    <w:rsid w:val="00BC3F4C"/>
    <w:rsid w:val="00BC436B"/>
    <w:rsid w:val="00BC4878"/>
    <w:rsid w:val="00BC4EBD"/>
    <w:rsid w:val="00BC5877"/>
    <w:rsid w:val="00BD06A8"/>
    <w:rsid w:val="00BD300F"/>
    <w:rsid w:val="00BD34FA"/>
    <w:rsid w:val="00BD4604"/>
    <w:rsid w:val="00BD5086"/>
    <w:rsid w:val="00BD5EA5"/>
    <w:rsid w:val="00BD5F67"/>
    <w:rsid w:val="00BD6CC1"/>
    <w:rsid w:val="00BD7305"/>
    <w:rsid w:val="00BE1816"/>
    <w:rsid w:val="00BE43D4"/>
    <w:rsid w:val="00BE6970"/>
    <w:rsid w:val="00BE6A26"/>
    <w:rsid w:val="00BE71C8"/>
    <w:rsid w:val="00BE7534"/>
    <w:rsid w:val="00BF0BE1"/>
    <w:rsid w:val="00BF146B"/>
    <w:rsid w:val="00BF499C"/>
    <w:rsid w:val="00BF50F6"/>
    <w:rsid w:val="00BF5B10"/>
    <w:rsid w:val="00C0077D"/>
    <w:rsid w:val="00C014F2"/>
    <w:rsid w:val="00C01B1E"/>
    <w:rsid w:val="00C03A73"/>
    <w:rsid w:val="00C04E4C"/>
    <w:rsid w:val="00C06534"/>
    <w:rsid w:val="00C065A1"/>
    <w:rsid w:val="00C06848"/>
    <w:rsid w:val="00C0702E"/>
    <w:rsid w:val="00C078A7"/>
    <w:rsid w:val="00C1009C"/>
    <w:rsid w:val="00C1055D"/>
    <w:rsid w:val="00C10D87"/>
    <w:rsid w:val="00C10DB4"/>
    <w:rsid w:val="00C11C66"/>
    <w:rsid w:val="00C1263F"/>
    <w:rsid w:val="00C1526B"/>
    <w:rsid w:val="00C15297"/>
    <w:rsid w:val="00C16675"/>
    <w:rsid w:val="00C231F1"/>
    <w:rsid w:val="00C235C8"/>
    <w:rsid w:val="00C25AF5"/>
    <w:rsid w:val="00C26406"/>
    <w:rsid w:val="00C274B2"/>
    <w:rsid w:val="00C30DB2"/>
    <w:rsid w:val="00C30EC9"/>
    <w:rsid w:val="00C32D3F"/>
    <w:rsid w:val="00C33858"/>
    <w:rsid w:val="00C35166"/>
    <w:rsid w:val="00C400DF"/>
    <w:rsid w:val="00C434F5"/>
    <w:rsid w:val="00C44627"/>
    <w:rsid w:val="00C4532C"/>
    <w:rsid w:val="00C47BB5"/>
    <w:rsid w:val="00C50B09"/>
    <w:rsid w:val="00C52BDD"/>
    <w:rsid w:val="00C5386E"/>
    <w:rsid w:val="00C53E17"/>
    <w:rsid w:val="00C56811"/>
    <w:rsid w:val="00C603C9"/>
    <w:rsid w:val="00C63246"/>
    <w:rsid w:val="00C63A18"/>
    <w:rsid w:val="00C6537A"/>
    <w:rsid w:val="00C6644D"/>
    <w:rsid w:val="00C67E92"/>
    <w:rsid w:val="00C704E1"/>
    <w:rsid w:val="00C71AF2"/>
    <w:rsid w:val="00C744D9"/>
    <w:rsid w:val="00C75C1A"/>
    <w:rsid w:val="00C77BA5"/>
    <w:rsid w:val="00C80A5A"/>
    <w:rsid w:val="00C84ACF"/>
    <w:rsid w:val="00C8539E"/>
    <w:rsid w:val="00C87DED"/>
    <w:rsid w:val="00C933D5"/>
    <w:rsid w:val="00C94981"/>
    <w:rsid w:val="00C95044"/>
    <w:rsid w:val="00C96782"/>
    <w:rsid w:val="00C975A3"/>
    <w:rsid w:val="00C97663"/>
    <w:rsid w:val="00C9778F"/>
    <w:rsid w:val="00C97B3E"/>
    <w:rsid w:val="00CA13F0"/>
    <w:rsid w:val="00CA1704"/>
    <w:rsid w:val="00CA2FD7"/>
    <w:rsid w:val="00CA3B5D"/>
    <w:rsid w:val="00CA3FB5"/>
    <w:rsid w:val="00CA43BD"/>
    <w:rsid w:val="00CA5A4E"/>
    <w:rsid w:val="00CA68EC"/>
    <w:rsid w:val="00CB03E0"/>
    <w:rsid w:val="00CB0695"/>
    <w:rsid w:val="00CB1777"/>
    <w:rsid w:val="00CB21DE"/>
    <w:rsid w:val="00CB3FBB"/>
    <w:rsid w:val="00CB496D"/>
    <w:rsid w:val="00CB5645"/>
    <w:rsid w:val="00CB5B54"/>
    <w:rsid w:val="00CB6D22"/>
    <w:rsid w:val="00CB7592"/>
    <w:rsid w:val="00CC1EBC"/>
    <w:rsid w:val="00CC3308"/>
    <w:rsid w:val="00CC371E"/>
    <w:rsid w:val="00CC6A30"/>
    <w:rsid w:val="00CD06BC"/>
    <w:rsid w:val="00CD0F10"/>
    <w:rsid w:val="00CD11D6"/>
    <w:rsid w:val="00CD2122"/>
    <w:rsid w:val="00CD2B62"/>
    <w:rsid w:val="00CD3557"/>
    <w:rsid w:val="00CD373A"/>
    <w:rsid w:val="00CD38B3"/>
    <w:rsid w:val="00CD4036"/>
    <w:rsid w:val="00CD4109"/>
    <w:rsid w:val="00CD4ABC"/>
    <w:rsid w:val="00CD63A0"/>
    <w:rsid w:val="00CD6C71"/>
    <w:rsid w:val="00CD7948"/>
    <w:rsid w:val="00CE02AC"/>
    <w:rsid w:val="00CE099E"/>
    <w:rsid w:val="00CE0EE3"/>
    <w:rsid w:val="00CE2F7B"/>
    <w:rsid w:val="00CE33A9"/>
    <w:rsid w:val="00CE4B22"/>
    <w:rsid w:val="00CE5AD6"/>
    <w:rsid w:val="00CE6EDA"/>
    <w:rsid w:val="00CF1214"/>
    <w:rsid w:val="00CF1FB1"/>
    <w:rsid w:val="00CF2C3D"/>
    <w:rsid w:val="00CF48DE"/>
    <w:rsid w:val="00CF5173"/>
    <w:rsid w:val="00CF6E0C"/>
    <w:rsid w:val="00CF7D16"/>
    <w:rsid w:val="00D007A1"/>
    <w:rsid w:val="00D02AB8"/>
    <w:rsid w:val="00D030A3"/>
    <w:rsid w:val="00D03D6A"/>
    <w:rsid w:val="00D04C8B"/>
    <w:rsid w:val="00D04F90"/>
    <w:rsid w:val="00D057AC"/>
    <w:rsid w:val="00D07B85"/>
    <w:rsid w:val="00D1059A"/>
    <w:rsid w:val="00D12525"/>
    <w:rsid w:val="00D126DB"/>
    <w:rsid w:val="00D1344B"/>
    <w:rsid w:val="00D1349F"/>
    <w:rsid w:val="00D136AA"/>
    <w:rsid w:val="00D1490E"/>
    <w:rsid w:val="00D14FB5"/>
    <w:rsid w:val="00D16123"/>
    <w:rsid w:val="00D16905"/>
    <w:rsid w:val="00D1716E"/>
    <w:rsid w:val="00D17433"/>
    <w:rsid w:val="00D20153"/>
    <w:rsid w:val="00D217D2"/>
    <w:rsid w:val="00D22090"/>
    <w:rsid w:val="00D232F4"/>
    <w:rsid w:val="00D2568F"/>
    <w:rsid w:val="00D313F7"/>
    <w:rsid w:val="00D31FCD"/>
    <w:rsid w:val="00D32899"/>
    <w:rsid w:val="00D32FD3"/>
    <w:rsid w:val="00D33238"/>
    <w:rsid w:val="00D33369"/>
    <w:rsid w:val="00D35373"/>
    <w:rsid w:val="00D36F72"/>
    <w:rsid w:val="00D40041"/>
    <w:rsid w:val="00D409D5"/>
    <w:rsid w:val="00D41B4B"/>
    <w:rsid w:val="00D41C06"/>
    <w:rsid w:val="00D43127"/>
    <w:rsid w:val="00D438DF"/>
    <w:rsid w:val="00D4638E"/>
    <w:rsid w:val="00D46ED6"/>
    <w:rsid w:val="00D52287"/>
    <w:rsid w:val="00D5234A"/>
    <w:rsid w:val="00D53BB9"/>
    <w:rsid w:val="00D55C3A"/>
    <w:rsid w:val="00D57A2D"/>
    <w:rsid w:val="00D6032C"/>
    <w:rsid w:val="00D61441"/>
    <w:rsid w:val="00D617D8"/>
    <w:rsid w:val="00D62871"/>
    <w:rsid w:val="00D64C99"/>
    <w:rsid w:val="00D65A7B"/>
    <w:rsid w:val="00D6691D"/>
    <w:rsid w:val="00D6743B"/>
    <w:rsid w:val="00D6751B"/>
    <w:rsid w:val="00D70168"/>
    <w:rsid w:val="00D7193B"/>
    <w:rsid w:val="00D721B4"/>
    <w:rsid w:val="00D72B75"/>
    <w:rsid w:val="00D738CC"/>
    <w:rsid w:val="00D7488B"/>
    <w:rsid w:val="00D74F36"/>
    <w:rsid w:val="00D750C6"/>
    <w:rsid w:val="00D7742A"/>
    <w:rsid w:val="00D8085C"/>
    <w:rsid w:val="00D80B9B"/>
    <w:rsid w:val="00D82530"/>
    <w:rsid w:val="00D83F03"/>
    <w:rsid w:val="00D843A5"/>
    <w:rsid w:val="00D91A13"/>
    <w:rsid w:val="00D91E88"/>
    <w:rsid w:val="00D94F68"/>
    <w:rsid w:val="00D95936"/>
    <w:rsid w:val="00D9596F"/>
    <w:rsid w:val="00D95E01"/>
    <w:rsid w:val="00DA0217"/>
    <w:rsid w:val="00DA1959"/>
    <w:rsid w:val="00DA2441"/>
    <w:rsid w:val="00DA33DC"/>
    <w:rsid w:val="00DA3EB1"/>
    <w:rsid w:val="00DA4BC5"/>
    <w:rsid w:val="00DA4D4D"/>
    <w:rsid w:val="00DA5933"/>
    <w:rsid w:val="00DA68ED"/>
    <w:rsid w:val="00DB0FB6"/>
    <w:rsid w:val="00DB21F8"/>
    <w:rsid w:val="00DB4BC3"/>
    <w:rsid w:val="00DB4EA8"/>
    <w:rsid w:val="00DB5804"/>
    <w:rsid w:val="00DB5D1F"/>
    <w:rsid w:val="00DB63B5"/>
    <w:rsid w:val="00DB6BEA"/>
    <w:rsid w:val="00DB6C26"/>
    <w:rsid w:val="00DB74B0"/>
    <w:rsid w:val="00DC0D1F"/>
    <w:rsid w:val="00DC2AF7"/>
    <w:rsid w:val="00DC2E53"/>
    <w:rsid w:val="00DC33CA"/>
    <w:rsid w:val="00DC37BE"/>
    <w:rsid w:val="00DC3BE3"/>
    <w:rsid w:val="00DC43E8"/>
    <w:rsid w:val="00DC77E1"/>
    <w:rsid w:val="00DD0D91"/>
    <w:rsid w:val="00DD2B88"/>
    <w:rsid w:val="00DD42E5"/>
    <w:rsid w:val="00DD5925"/>
    <w:rsid w:val="00DD786D"/>
    <w:rsid w:val="00DD7CBE"/>
    <w:rsid w:val="00DE082E"/>
    <w:rsid w:val="00DE1572"/>
    <w:rsid w:val="00DE22CB"/>
    <w:rsid w:val="00DE2823"/>
    <w:rsid w:val="00DE28C1"/>
    <w:rsid w:val="00DE312A"/>
    <w:rsid w:val="00DE3B1D"/>
    <w:rsid w:val="00DE6CB5"/>
    <w:rsid w:val="00DF0845"/>
    <w:rsid w:val="00DF15F1"/>
    <w:rsid w:val="00DF1C3F"/>
    <w:rsid w:val="00DF2610"/>
    <w:rsid w:val="00DF3829"/>
    <w:rsid w:val="00DF6837"/>
    <w:rsid w:val="00DF7150"/>
    <w:rsid w:val="00DF73FA"/>
    <w:rsid w:val="00E003BD"/>
    <w:rsid w:val="00E00D00"/>
    <w:rsid w:val="00E02BF9"/>
    <w:rsid w:val="00E02FBC"/>
    <w:rsid w:val="00E04D89"/>
    <w:rsid w:val="00E04F79"/>
    <w:rsid w:val="00E050F5"/>
    <w:rsid w:val="00E05396"/>
    <w:rsid w:val="00E05BC5"/>
    <w:rsid w:val="00E07432"/>
    <w:rsid w:val="00E10228"/>
    <w:rsid w:val="00E11117"/>
    <w:rsid w:val="00E1254F"/>
    <w:rsid w:val="00E12864"/>
    <w:rsid w:val="00E130A5"/>
    <w:rsid w:val="00E131B4"/>
    <w:rsid w:val="00E13C56"/>
    <w:rsid w:val="00E14DDF"/>
    <w:rsid w:val="00E15599"/>
    <w:rsid w:val="00E15FD9"/>
    <w:rsid w:val="00E2374E"/>
    <w:rsid w:val="00E2414C"/>
    <w:rsid w:val="00E25E35"/>
    <w:rsid w:val="00E27B0D"/>
    <w:rsid w:val="00E32B17"/>
    <w:rsid w:val="00E3382B"/>
    <w:rsid w:val="00E3670A"/>
    <w:rsid w:val="00E4168E"/>
    <w:rsid w:val="00E424ED"/>
    <w:rsid w:val="00E42689"/>
    <w:rsid w:val="00E4294B"/>
    <w:rsid w:val="00E448DA"/>
    <w:rsid w:val="00E45398"/>
    <w:rsid w:val="00E46C2F"/>
    <w:rsid w:val="00E47477"/>
    <w:rsid w:val="00E47B16"/>
    <w:rsid w:val="00E5014B"/>
    <w:rsid w:val="00E512B1"/>
    <w:rsid w:val="00E51DE6"/>
    <w:rsid w:val="00E52ED5"/>
    <w:rsid w:val="00E560BD"/>
    <w:rsid w:val="00E57B3F"/>
    <w:rsid w:val="00E62AF9"/>
    <w:rsid w:val="00E6349B"/>
    <w:rsid w:val="00E66091"/>
    <w:rsid w:val="00E66FED"/>
    <w:rsid w:val="00E671AC"/>
    <w:rsid w:val="00E67251"/>
    <w:rsid w:val="00E672B8"/>
    <w:rsid w:val="00E67978"/>
    <w:rsid w:val="00E71291"/>
    <w:rsid w:val="00E71E41"/>
    <w:rsid w:val="00E72666"/>
    <w:rsid w:val="00E72B6D"/>
    <w:rsid w:val="00E73F3D"/>
    <w:rsid w:val="00E749A4"/>
    <w:rsid w:val="00E755B3"/>
    <w:rsid w:val="00E75744"/>
    <w:rsid w:val="00E76B53"/>
    <w:rsid w:val="00E76B82"/>
    <w:rsid w:val="00E76CD6"/>
    <w:rsid w:val="00E81144"/>
    <w:rsid w:val="00E82E9F"/>
    <w:rsid w:val="00E8649E"/>
    <w:rsid w:val="00E86956"/>
    <w:rsid w:val="00E877EC"/>
    <w:rsid w:val="00E9077A"/>
    <w:rsid w:val="00E90B44"/>
    <w:rsid w:val="00E91446"/>
    <w:rsid w:val="00E96E5D"/>
    <w:rsid w:val="00E972CB"/>
    <w:rsid w:val="00E97F92"/>
    <w:rsid w:val="00EA01A5"/>
    <w:rsid w:val="00EA01CF"/>
    <w:rsid w:val="00EA192D"/>
    <w:rsid w:val="00EA201B"/>
    <w:rsid w:val="00EA3CB6"/>
    <w:rsid w:val="00EA6486"/>
    <w:rsid w:val="00EA7FC7"/>
    <w:rsid w:val="00EB00F5"/>
    <w:rsid w:val="00EB1D60"/>
    <w:rsid w:val="00EB20C0"/>
    <w:rsid w:val="00EB5B78"/>
    <w:rsid w:val="00EB5CA6"/>
    <w:rsid w:val="00EB5E1A"/>
    <w:rsid w:val="00EB632F"/>
    <w:rsid w:val="00EC23EA"/>
    <w:rsid w:val="00EC3623"/>
    <w:rsid w:val="00EC3D63"/>
    <w:rsid w:val="00EC41DC"/>
    <w:rsid w:val="00EC44AE"/>
    <w:rsid w:val="00EC5813"/>
    <w:rsid w:val="00EC5AFC"/>
    <w:rsid w:val="00EC7375"/>
    <w:rsid w:val="00ED032B"/>
    <w:rsid w:val="00ED1022"/>
    <w:rsid w:val="00ED1C77"/>
    <w:rsid w:val="00ED28BF"/>
    <w:rsid w:val="00ED3BA9"/>
    <w:rsid w:val="00ED4524"/>
    <w:rsid w:val="00ED453B"/>
    <w:rsid w:val="00ED77DB"/>
    <w:rsid w:val="00EE1B1F"/>
    <w:rsid w:val="00EE3205"/>
    <w:rsid w:val="00EE4BF7"/>
    <w:rsid w:val="00EE5D1B"/>
    <w:rsid w:val="00EE6FBE"/>
    <w:rsid w:val="00EE7949"/>
    <w:rsid w:val="00EE7C93"/>
    <w:rsid w:val="00EE7F33"/>
    <w:rsid w:val="00EF031C"/>
    <w:rsid w:val="00EF0BFE"/>
    <w:rsid w:val="00EF18B6"/>
    <w:rsid w:val="00EF1D9E"/>
    <w:rsid w:val="00EF204A"/>
    <w:rsid w:val="00EF2FC4"/>
    <w:rsid w:val="00EF3396"/>
    <w:rsid w:val="00EF39DB"/>
    <w:rsid w:val="00EF452A"/>
    <w:rsid w:val="00EF4C1E"/>
    <w:rsid w:val="00EF5C87"/>
    <w:rsid w:val="00EF604D"/>
    <w:rsid w:val="00EF6223"/>
    <w:rsid w:val="00EF7496"/>
    <w:rsid w:val="00EF7FA5"/>
    <w:rsid w:val="00F00967"/>
    <w:rsid w:val="00F073D9"/>
    <w:rsid w:val="00F107AE"/>
    <w:rsid w:val="00F10946"/>
    <w:rsid w:val="00F11107"/>
    <w:rsid w:val="00F12328"/>
    <w:rsid w:val="00F12EBB"/>
    <w:rsid w:val="00F13312"/>
    <w:rsid w:val="00F13684"/>
    <w:rsid w:val="00F136D1"/>
    <w:rsid w:val="00F136E7"/>
    <w:rsid w:val="00F1442E"/>
    <w:rsid w:val="00F1567E"/>
    <w:rsid w:val="00F15850"/>
    <w:rsid w:val="00F17506"/>
    <w:rsid w:val="00F17D67"/>
    <w:rsid w:val="00F204EE"/>
    <w:rsid w:val="00F2122A"/>
    <w:rsid w:val="00F21338"/>
    <w:rsid w:val="00F2171A"/>
    <w:rsid w:val="00F21BDF"/>
    <w:rsid w:val="00F21E5F"/>
    <w:rsid w:val="00F23B10"/>
    <w:rsid w:val="00F2419A"/>
    <w:rsid w:val="00F244F4"/>
    <w:rsid w:val="00F25F80"/>
    <w:rsid w:val="00F263A2"/>
    <w:rsid w:val="00F2682A"/>
    <w:rsid w:val="00F2744F"/>
    <w:rsid w:val="00F2770E"/>
    <w:rsid w:val="00F30BB0"/>
    <w:rsid w:val="00F31267"/>
    <w:rsid w:val="00F321EF"/>
    <w:rsid w:val="00F371E4"/>
    <w:rsid w:val="00F4116D"/>
    <w:rsid w:val="00F45F3D"/>
    <w:rsid w:val="00F469B2"/>
    <w:rsid w:val="00F477A0"/>
    <w:rsid w:val="00F47DFC"/>
    <w:rsid w:val="00F522A8"/>
    <w:rsid w:val="00F52B49"/>
    <w:rsid w:val="00F52F3C"/>
    <w:rsid w:val="00F5469D"/>
    <w:rsid w:val="00F54D59"/>
    <w:rsid w:val="00F55119"/>
    <w:rsid w:val="00F56D1A"/>
    <w:rsid w:val="00F571AA"/>
    <w:rsid w:val="00F572EA"/>
    <w:rsid w:val="00F57D58"/>
    <w:rsid w:val="00F6037B"/>
    <w:rsid w:val="00F60965"/>
    <w:rsid w:val="00F60FD7"/>
    <w:rsid w:val="00F61C54"/>
    <w:rsid w:val="00F62693"/>
    <w:rsid w:val="00F632D0"/>
    <w:rsid w:val="00F6336D"/>
    <w:rsid w:val="00F638D1"/>
    <w:rsid w:val="00F6632E"/>
    <w:rsid w:val="00F67209"/>
    <w:rsid w:val="00F67942"/>
    <w:rsid w:val="00F703C3"/>
    <w:rsid w:val="00F70570"/>
    <w:rsid w:val="00F708D8"/>
    <w:rsid w:val="00F7109B"/>
    <w:rsid w:val="00F71558"/>
    <w:rsid w:val="00F71E17"/>
    <w:rsid w:val="00F721FF"/>
    <w:rsid w:val="00F724AB"/>
    <w:rsid w:val="00F73A99"/>
    <w:rsid w:val="00F770BC"/>
    <w:rsid w:val="00F7777F"/>
    <w:rsid w:val="00F808FB"/>
    <w:rsid w:val="00F817C2"/>
    <w:rsid w:val="00F83DE8"/>
    <w:rsid w:val="00F84177"/>
    <w:rsid w:val="00F8545E"/>
    <w:rsid w:val="00F87F90"/>
    <w:rsid w:val="00F9082E"/>
    <w:rsid w:val="00F90A1D"/>
    <w:rsid w:val="00F91E21"/>
    <w:rsid w:val="00F92087"/>
    <w:rsid w:val="00F92AD2"/>
    <w:rsid w:val="00F92C50"/>
    <w:rsid w:val="00F93077"/>
    <w:rsid w:val="00F932DA"/>
    <w:rsid w:val="00F93837"/>
    <w:rsid w:val="00F94ABF"/>
    <w:rsid w:val="00F97326"/>
    <w:rsid w:val="00FA0F4D"/>
    <w:rsid w:val="00FA2FFE"/>
    <w:rsid w:val="00FA3F9F"/>
    <w:rsid w:val="00FA49D5"/>
    <w:rsid w:val="00FA4B6E"/>
    <w:rsid w:val="00FA579F"/>
    <w:rsid w:val="00FA5A44"/>
    <w:rsid w:val="00FA62CE"/>
    <w:rsid w:val="00FA7223"/>
    <w:rsid w:val="00FB0A1F"/>
    <w:rsid w:val="00FB12E4"/>
    <w:rsid w:val="00FB1A8F"/>
    <w:rsid w:val="00FB1C22"/>
    <w:rsid w:val="00FB2547"/>
    <w:rsid w:val="00FB28BE"/>
    <w:rsid w:val="00FB4A9E"/>
    <w:rsid w:val="00FB5F38"/>
    <w:rsid w:val="00FB7090"/>
    <w:rsid w:val="00FB7186"/>
    <w:rsid w:val="00FB768B"/>
    <w:rsid w:val="00FB7ADE"/>
    <w:rsid w:val="00FC277D"/>
    <w:rsid w:val="00FC3517"/>
    <w:rsid w:val="00FC368B"/>
    <w:rsid w:val="00FC3804"/>
    <w:rsid w:val="00FC50F6"/>
    <w:rsid w:val="00FC56D4"/>
    <w:rsid w:val="00FC63C8"/>
    <w:rsid w:val="00FC6788"/>
    <w:rsid w:val="00FD00A7"/>
    <w:rsid w:val="00FD03DB"/>
    <w:rsid w:val="00FD20A7"/>
    <w:rsid w:val="00FD23E9"/>
    <w:rsid w:val="00FD4571"/>
    <w:rsid w:val="00FD48B1"/>
    <w:rsid w:val="00FD4C32"/>
    <w:rsid w:val="00FD4D7E"/>
    <w:rsid w:val="00FD4FCA"/>
    <w:rsid w:val="00FD5283"/>
    <w:rsid w:val="00FD5520"/>
    <w:rsid w:val="00FD58E9"/>
    <w:rsid w:val="00FD6AF1"/>
    <w:rsid w:val="00FD7DEB"/>
    <w:rsid w:val="00FD7E38"/>
    <w:rsid w:val="00FE13E3"/>
    <w:rsid w:val="00FE1F21"/>
    <w:rsid w:val="00FE2B2C"/>
    <w:rsid w:val="00FE2B8A"/>
    <w:rsid w:val="00FE30DD"/>
    <w:rsid w:val="00FE5205"/>
    <w:rsid w:val="00FE53B7"/>
    <w:rsid w:val="00FE5564"/>
    <w:rsid w:val="00FE56C0"/>
    <w:rsid w:val="00FE70E4"/>
    <w:rsid w:val="00FF355D"/>
    <w:rsid w:val="00FF4CF7"/>
    <w:rsid w:val="00FF5B4A"/>
    <w:rsid w:val="00FF5E5E"/>
    <w:rsid w:val="00FF7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E9EBC82"/>
  <w15:docId w15:val="{2AAF87DE-6C54-4336-BCFA-7FE079CC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1BD"/>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05FF"/>
    <w:pPr>
      <w:tabs>
        <w:tab w:val="left" w:pos="1152"/>
      </w:tabs>
      <w:spacing w:before="120" w:after="120" w:line="312" w:lineRule="auto"/>
    </w:pPr>
    <w:rPr>
      <w:rFonts w:ascii="Arial" w:eastAsia="Times New Roman" w:hAnsi="Arial" w:cs="Arial"/>
      <w:sz w:val="26"/>
      <w:szCs w:val="26"/>
    </w:rPr>
  </w:style>
  <w:style w:type="character" w:styleId="Hyperlink">
    <w:name w:val="Hyperlink"/>
    <w:rsid w:val="00352E64"/>
    <w:rPr>
      <w:color w:val="0066CC"/>
      <w:u w:val="single"/>
    </w:rPr>
  </w:style>
  <w:style w:type="character" w:customStyle="1" w:styleId="Bodytext6">
    <w:name w:val="Body text (6)_"/>
    <w:link w:val="Bodytext61"/>
    <w:rsid w:val="00352E64"/>
    <w:rPr>
      <w:rFonts w:ascii="Times New Roman" w:hAnsi="Times New Roman" w:cs="Times New Roman"/>
      <w:b/>
      <w:bCs/>
      <w:spacing w:val="-30"/>
      <w:sz w:val="76"/>
      <w:szCs w:val="76"/>
      <w:u w:val="none"/>
    </w:rPr>
  </w:style>
  <w:style w:type="paragraph" w:customStyle="1" w:styleId="Bodytext61">
    <w:name w:val="Body text (6)1"/>
    <w:basedOn w:val="Normal"/>
    <w:link w:val="Bodytext6"/>
    <w:rsid w:val="00352E64"/>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rsid w:val="00352E64"/>
    <w:rPr>
      <w:rFonts w:ascii="Times New Roman" w:hAnsi="Times New Roman" w:cs="Times New Roman"/>
      <w:b/>
      <w:bCs/>
      <w:spacing w:val="-30"/>
      <w:sz w:val="76"/>
      <w:szCs w:val="76"/>
      <w:u w:val="none"/>
    </w:rPr>
  </w:style>
  <w:style w:type="character" w:customStyle="1" w:styleId="Bodytext7">
    <w:name w:val="Body text (7)_"/>
    <w:link w:val="Bodytext71"/>
    <w:rsid w:val="00352E64"/>
    <w:rPr>
      <w:rFonts w:ascii="Times New Roman" w:hAnsi="Times New Roman" w:cs="Times New Roman"/>
      <w:spacing w:val="1"/>
      <w:sz w:val="10"/>
      <w:szCs w:val="10"/>
      <w:u w:val="none"/>
    </w:rPr>
  </w:style>
  <w:style w:type="paragraph" w:customStyle="1" w:styleId="Bodytext71">
    <w:name w:val="Body text (7)1"/>
    <w:basedOn w:val="Normal"/>
    <w:link w:val="Bodytext7"/>
    <w:rsid w:val="00352E64"/>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rsid w:val="00352E64"/>
    <w:rPr>
      <w:rFonts w:ascii="Times New Roman" w:hAnsi="Times New Roman" w:cs="Times New Roman"/>
      <w:spacing w:val="1"/>
      <w:sz w:val="10"/>
      <w:szCs w:val="10"/>
      <w:u w:val="none"/>
    </w:rPr>
  </w:style>
  <w:style w:type="character" w:customStyle="1" w:styleId="Bodytext2">
    <w:name w:val="Body text (2)_"/>
    <w:link w:val="Bodytext21"/>
    <w:rsid w:val="00352E64"/>
    <w:rPr>
      <w:rFonts w:ascii="Segoe UI" w:hAnsi="Segoe UI" w:cs="Segoe UI"/>
      <w:spacing w:val="4"/>
      <w:sz w:val="14"/>
      <w:szCs w:val="14"/>
      <w:u w:val="none"/>
    </w:rPr>
  </w:style>
  <w:style w:type="paragraph" w:customStyle="1" w:styleId="Bodytext21">
    <w:name w:val="Body text (2)1"/>
    <w:basedOn w:val="Normal"/>
    <w:link w:val="Bodytext2"/>
    <w:rsid w:val="00352E64"/>
    <w:pPr>
      <w:shd w:val="clear" w:color="auto" w:fill="FFFFFF"/>
      <w:spacing w:after="780" w:line="168" w:lineRule="exact"/>
      <w:jc w:val="both"/>
    </w:pPr>
    <w:rPr>
      <w:rFonts w:ascii="Segoe UI" w:hAnsi="Segoe UI" w:cs="Segoe UI"/>
      <w:color w:val="auto"/>
      <w:spacing w:val="4"/>
      <w:sz w:val="14"/>
      <w:szCs w:val="14"/>
      <w:lang w:eastAsia="en-US"/>
    </w:rPr>
  </w:style>
  <w:style w:type="character" w:customStyle="1" w:styleId="Bodytext2TimesNewRoman">
    <w:name w:val="Body text (2) + Times New Roman"/>
    <w:aliases w:val="7.5 pt,Italic,Spacing 0 pt,Body text (2) + 12 pt,Body text (6) + Bold"/>
    <w:rsid w:val="00352E64"/>
    <w:rPr>
      <w:rFonts w:ascii="Times New Roman" w:hAnsi="Times New Roman" w:cs="Times New Roman"/>
      <w:i/>
      <w:iCs/>
      <w:spacing w:val="-18"/>
      <w:sz w:val="15"/>
      <w:szCs w:val="15"/>
      <w:u w:val="single"/>
    </w:rPr>
  </w:style>
  <w:style w:type="character" w:customStyle="1" w:styleId="Bodytext20">
    <w:name w:val="Body text (2)"/>
    <w:rsid w:val="00352E64"/>
    <w:rPr>
      <w:rFonts w:ascii="Segoe UI" w:hAnsi="Segoe UI" w:cs="Segoe UI"/>
      <w:noProof/>
      <w:spacing w:val="4"/>
      <w:sz w:val="14"/>
      <w:szCs w:val="14"/>
      <w:u w:val="none"/>
    </w:rPr>
  </w:style>
  <w:style w:type="character" w:customStyle="1" w:styleId="Bodytext3">
    <w:name w:val="Body text (3)_"/>
    <w:link w:val="Bodytext30"/>
    <w:rsid w:val="00352E64"/>
    <w:rPr>
      <w:rFonts w:ascii="Times New Roman" w:hAnsi="Times New Roman" w:cs="Times New Roman"/>
      <w:b/>
      <w:bCs/>
      <w:spacing w:val="6"/>
      <w:u w:val="none"/>
    </w:rPr>
  </w:style>
  <w:style w:type="paragraph" w:customStyle="1" w:styleId="Bodytext30">
    <w:name w:val="Body text (3)"/>
    <w:basedOn w:val="Normal"/>
    <w:link w:val="Bodytext3"/>
    <w:rsid w:val="00352E64"/>
    <w:pPr>
      <w:shd w:val="clear" w:color="auto" w:fill="FFFFFF"/>
      <w:spacing w:before="780" w:line="317" w:lineRule="exact"/>
      <w:jc w:val="both"/>
    </w:pPr>
    <w:rPr>
      <w:rFonts w:ascii="Times New Roman" w:hAnsi="Times New Roman" w:cs="Times New Roman"/>
      <w:b/>
      <w:bCs/>
      <w:color w:val="auto"/>
      <w:spacing w:val="6"/>
      <w:lang w:eastAsia="en-US"/>
    </w:rPr>
  </w:style>
  <w:style w:type="character" w:customStyle="1" w:styleId="Bodytext4">
    <w:name w:val="Body text (4)_"/>
    <w:link w:val="Bodytext40"/>
    <w:rsid w:val="00352E64"/>
    <w:rPr>
      <w:rFonts w:ascii="Times New Roman" w:hAnsi="Times New Roman" w:cs="Times New Roman"/>
      <w:i/>
      <w:iCs/>
      <w:spacing w:val="-6"/>
      <w:u w:val="none"/>
    </w:rPr>
  </w:style>
  <w:style w:type="paragraph" w:customStyle="1" w:styleId="Bodytext40">
    <w:name w:val="Body text (4)"/>
    <w:basedOn w:val="Normal"/>
    <w:link w:val="Bodytext4"/>
    <w:rsid w:val="00352E64"/>
    <w:pPr>
      <w:shd w:val="clear" w:color="auto" w:fill="FFFFFF"/>
      <w:spacing w:before="240" w:after="420" w:line="240" w:lineRule="atLeast"/>
      <w:ind w:firstLine="600"/>
      <w:jc w:val="both"/>
    </w:pPr>
    <w:rPr>
      <w:rFonts w:ascii="Times New Roman" w:hAnsi="Times New Roman" w:cs="Times New Roman"/>
      <w:i/>
      <w:iCs/>
      <w:color w:val="auto"/>
      <w:spacing w:val="-6"/>
      <w:lang w:eastAsia="en-US"/>
    </w:rPr>
  </w:style>
  <w:style w:type="character" w:customStyle="1" w:styleId="Bodytext4NotItalic">
    <w:name w:val="Body text (4) + Not Italic"/>
    <w:aliases w:val="Spacing 0 pt166"/>
    <w:rsid w:val="00352E64"/>
    <w:rPr>
      <w:rFonts w:ascii="Times New Roman" w:hAnsi="Times New Roman" w:cs="Times New Roman"/>
      <w:i/>
      <w:iCs/>
      <w:spacing w:val="1"/>
      <w:u w:val="none"/>
    </w:rPr>
  </w:style>
  <w:style w:type="character" w:customStyle="1" w:styleId="Bodytext5">
    <w:name w:val="Body text (5)_"/>
    <w:link w:val="Bodytext50"/>
    <w:rsid w:val="00352E64"/>
    <w:rPr>
      <w:rFonts w:ascii="Segoe UI" w:hAnsi="Segoe UI" w:cs="Segoe UI"/>
      <w:b/>
      <w:bCs/>
      <w:spacing w:val="1"/>
      <w:w w:val="66"/>
      <w:sz w:val="16"/>
      <w:szCs w:val="16"/>
      <w:u w:val="none"/>
    </w:rPr>
  </w:style>
  <w:style w:type="paragraph" w:customStyle="1" w:styleId="Bodytext50">
    <w:name w:val="Body text (5)"/>
    <w:basedOn w:val="Normal"/>
    <w:link w:val="Bodytext5"/>
    <w:rsid w:val="00352E64"/>
    <w:pPr>
      <w:shd w:val="clear" w:color="auto" w:fill="FFFFFF"/>
      <w:spacing w:before="420" w:after="240" w:line="240" w:lineRule="atLeast"/>
      <w:jc w:val="both"/>
    </w:pPr>
    <w:rPr>
      <w:rFonts w:ascii="Segoe UI" w:hAnsi="Segoe UI" w:cs="Segoe UI"/>
      <w:b/>
      <w:bCs/>
      <w:color w:val="auto"/>
      <w:spacing w:val="1"/>
      <w:w w:val="66"/>
      <w:sz w:val="16"/>
      <w:szCs w:val="16"/>
      <w:lang w:eastAsia="en-US"/>
    </w:rPr>
  </w:style>
  <w:style w:type="character" w:customStyle="1" w:styleId="Bodytext">
    <w:name w:val="Body text_"/>
    <w:link w:val="BodyText1"/>
    <w:rsid w:val="00352E64"/>
    <w:rPr>
      <w:rFonts w:ascii="Times New Roman" w:hAnsi="Times New Roman" w:cs="Times New Roman"/>
      <w:spacing w:val="1"/>
      <w:u w:val="none"/>
    </w:rPr>
  </w:style>
  <w:style w:type="paragraph" w:customStyle="1" w:styleId="BodyText1">
    <w:name w:val="Body Text1"/>
    <w:basedOn w:val="Normal"/>
    <w:link w:val="Bodytext"/>
    <w:rsid w:val="00352E64"/>
    <w:pPr>
      <w:shd w:val="clear" w:color="auto" w:fill="FFFFFF"/>
      <w:spacing w:before="240" w:after="240" w:line="322" w:lineRule="exact"/>
      <w:jc w:val="both"/>
    </w:pPr>
    <w:rPr>
      <w:rFonts w:ascii="Times New Roman" w:hAnsi="Times New Roman" w:cs="Times New Roman"/>
      <w:color w:val="auto"/>
      <w:spacing w:val="1"/>
      <w:lang w:eastAsia="en-US"/>
    </w:rPr>
  </w:style>
  <w:style w:type="character" w:customStyle="1" w:styleId="Bodytext8">
    <w:name w:val="Body text (8)_"/>
    <w:link w:val="Bodytext80"/>
    <w:rsid w:val="00352E64"/>
    <w:rPr>
      <w:rFonts w:ascii="Segoe UI" w:hAnsi="Segoe UI" w:cs="Segoe UI"/>
      <w:spacing w:val="5"/>
      <w:w w:val="80"/>
      <w:sz w:val="18"/>
      <w:szCs w:val="18"/>
      <w:u w:val="none"/>
    </w:rPr>
  </w:style>
  <w:style w:type="paragraph" w:customStyle="1" w:styleId="Bodytext80">
    <w:name w:val="Body text (8)"/>
    <w:basedOn w:val="Normal"/>
    <w:link w:val="Bodytext8"/>
    <w:rsid w:val="00352E64"/>
    <w:pPr>
      <w:shd w:val="clear" w:color="auto" w:fill="FFFFFF"/>
      <w:spacing w:line="240" w:lineRule="atLeast"/>
      <w:jc w:val="both"/>
    </w:pPr>
    <w:rPr>
      <w:rFonts w:ascii="Segoe UI" w:hAnsi="Segoe UI" w:cs="Segoe UI"/>
      <w:color w:val="auto"/>
      <w:spacing w:val="5"/>
      <w:w w:val="80"/>
      <w:sz w:val="18"/>
      <w:szCs w:val="18"/>
      <w:lang w:eastAsia="en-US"/>
    </w:rPr>
  </w:style>
  <w:style w:type="character" w:customStyle="1" w:styleId="Bodytext9">
    <w:name w:val="Body text (9)_"/>
    <w:link w:val="Bodytext90"/>
    <w:rsid w:val="00352E64"/>
    <w:rPr>
      <w:rFonts w:ascii="Times New Roman" w:hAnsi="Times New Roman" w:cs="Times New Roman"/>
      <w:spacing w:val="1"/>
      <w:sz w:val="20"/>
      <w:szCs w:val="20"/>
      <w:u w:val="none"/>
    </w:rPr>
  </w:style>
  <w:style w:type="paragraph" w:customStyle="1" w:styleId="Bodytext90">
    <w:name w:val="Body text (9)"/>
    <w:basedOn w:val="Normal"/>
    <w:link w:val="Bodytext9"/>
    <w:rsid w:val="00352E64"/>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liases w:val="Italic32,Spacing 0 pt165"/>
    <w:rsid w:val="00352E64"/>
    <w:rPr>
      <w:rFonts w:ascii="Times New Roman" w:hAnsi="Times New Roman" w:cs="Times New Roman"/>
      <w:i/>
      <w:iCs/>
      <w:spacing w:val="-6"/>
      <w:sz w:val="24"/>
      <w:szCs w:val="24"/>
      <w:u w:val="none"/>
    </w:rPr>
  </w:style>
  <w:style w:type="character" w:customStyle="1" w:styleId="Bodytext912pt2">
    <w:name w:val="Body text (9) + 12 pt2"/>
    <w:rsid w:val="00352E64"/>
    <w:rPr>
      <w:rFonts w:ascii="Times New Roman" w:hAnsi="Times New Roman" w:cs="Times New Roman"/>
      <w:noProof/>
      <w:spacing w:val="1"/>
      <w:sz w:val="24"/>
      <w:szCs w:val="24"/>
      <w:u w:val="none"/>
    </w:rPr>
  </w:style>
  <w:style w:type="character" w:customStyle="1" w:styleId="Headerorfooter">
    <w:name w:val="Header or footer_"/>
    <w:link w:val="Headerorfooter0"/>
    <w:rsid w:val="00352E64"/>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rsid w:val="00352E64"/>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rsid w:val="00352E64"/>
    <w:rPr>
      <w:rFonts w:ascii="Times New Roman" w:hAnsi="Times New Roman" w:cs="Times New Roman"/>
      <w:b/>
      <w:bCs/>
      <w:spacing w:val="1"/>
      <w:sz w:val="26"/>
      <w:szCs w:val="26"/>
      <w:u w:val="none"/>
    </w:rPr>
  </w:style>
  <w:style w:type="paragraph" w:customStyle="1" w:styleId="Bodytext100">
    <w:name w:val="Body text (10)"/>
    <w:basedOn w:val="Normal"/>
    <w:link w:val="Bodytext10"/>
    <w:rsid w:val="00352E64"/>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rsid w:val="00352E64"/>
    <w:rPr>
      <w:rFonts w:ascii="Times New Roman" w:hAnsi="Times New Roman" w:cs="Times New Roman"/>
      <w:b/>
      <w:bCs/>
      <w:smallCaps/>
      <w:spacing w:val="6"/>
      <w:u w:val="none"/>
    </w:rPr>
  </w:style>
  <w:style w:type="character" w:customStyle="1" w:styleId="BodytextBold">
    <w:name w:val="Body text + Bold"/>
    <w:aliases w:val="Spacing 0 pt164"/>
    <w:rsid w:val="00352E64"/>
    <w:rPr>
      <w:rFonts w:ascii="Times New Roman" w:hAnsi="Times New Roman" w:cs="Times New Roman"/>
      <w:b/>
      <w:bCs/>
      <w:spacing w:val="6"/>
      <w:u w:val="none"/>
    </w:rPr>
  </w:style>
  <w:style w:type="character" w:customStyle="1" w:styleId="Bodytext11">
    <w:name w:val="Body text (11)_"/>
    <w:link w:val="Bodytext110"/>
    <w:rsid w:val="00352E64"/>
    <w:rPr>
      <w:rFonts w:ascii="Segoe UI" w:hAnsi="Segoe UI" w:cs="Segoe UI"/>
      <w:spacing w:val="101"/>
      <w:w w:val="40"/>
      <w:sz w:val="10"/>
      <w:szCs w:val="10"/>
      <w:u w:val="none"/>
    </w:rPr>
  </w:style>
  <w:style w:type="paragraph" w:customStyle="1" w:styleId="Bodytext110">
    <w:name w:val="Body text (11)"/>
    <w:basedOn w:val="Normal"/>
    <w:link w:val="Bodytext11"/>
    <w:rsid w:val="00352E64"/>
    <w:pPr>
      <w:shd w:val="clear" w:color="auto" w:fill="FFFFFF"/>
      <w:spacing w:line="240" w:lineRule="atLeast"/>
      <w:jc w:val="both"/>
    </w:pPr>
    <w:rPr>
      <w:rFonts w:ascii="Segoe UI" w:hAnsi="Segoe UI" w:cs="Segoe UI"/>
      <w:color w:val="auto"/>
      <w:spacing w:val="101"/>
      <w:w w:val="40"/>
      <w:sz w:val="10"/>
      <w:szCs w:val="10"/>
      <w:lang w:eastAsia="en-US"/>
    </w:rPr>
  </w:style>
  <w:style w:type="character" w:customStyle="1" w:styleId="Bodytext11TimesNewRoman">
    <w:name w:val="Body text (11) + Times New Roman"/>
    <w:aliases w:val="5.5 pt,Italic31,Spacing 0 pt163,Scale 100%,Table of contents (4) + Corbel"/>
    <w:rsid w:val="00352E64"/>
    <w:rPr>
      <w:rFonts w:ascii="Times New Roman" w:hAnsi="Times New Roman" w:cs="Times New Roman"/>
      <w:i/>
      <w:iCs/>
      <w:noProof/>
      <w:spacing w:val="0"/>
      <w:w w:val="100"/>
      <w:sz w:val="11"/>
      <w:szCs w:val="11"/>
      <w:u w:val="none"/>
    </w:rPr>
  </w:style>
  <w:style w:type="character" w:customStyle="1" w:styleId="Bodytext11TimesNewRoman2">
    <w:name w:val="Body text (11) + Times New Roman2"/>
    <w:aliases w:val="5.5 pt2,Spacing 0 pt162,Scale 100%5"/>
    <w:rsid w:val="00352E64"/>
    <w:rPr>
      <w:rFonts w:ascii="Times New Roman" w:hAnsi="Times New Roman" w:cs="Times New Roman"/>
      <w:noProof/>
      <w:spacing w:val="-2"/>
      <w:w w:val="100"/>
      <w:sz w:val="11"/>
      <w:szCs w:val="11"/>
      <w:u w:val="none"/>
    </w:rPr>
  </w:style>
  <w:style w:type="character" w:customStyle="1" w:styleId="Bodytext10pt">
    <w:name w:val="Body text + 10 pt"/>
    <w:rsid w:val="00352E64"/>
    <w:rPr>
      <w:rFonts w:ascii="Times New Roman" w:hAnsi="Times New Roman" w:cs="Times New Roman"/>
      <w:spacing w:val="1"/>
      <w:sz w:val="20"/>
      <w:szCs w:val="20"/>
      <w:u w:val="none"/>
    </w:rPr>
  </w:style>
  <w:style w:type="character" w:customStyle="1" w:styleId="Bodytext13pt">
    <w:name w:val="Body text + 13 pt"/>
    <w:aliases w:val="Bold,Body text (4) + 10.5 pt"/>
    <w:rsid w:val="00352E64"/>
    <w:rPr>
      <w:rFonts w:ascii="Times New Roman" w:hAnsi="Times New Roman" w:cs="Times New Roman"/>
      <w:b/>
      <w:bCs/>
      <w:spacing w:val="1"/>
      <w:sz w:val="26"/>
      <w:szCs w:val="26"/>
      <w:u w:val="none"/>
    </w:rPr>
  </w:style>
  <w:style w:type="character" w:customStyle="1" w:styleId="BodytextItalic">
    <w:name w:val="Body text + Italic"/>
    <w:aliases w:val="Spacing 1 pt,Body text (2) + 11 pt"/>
    <w:rsid w:val="00352E64"/>
    <w:rPr>
      <w:rFonts w:ascii="Times New Roman" w:hAnsi="Times New Roman" w:cs="Times New Roman"/>
      <w:i/>
      <w:iCs/>
      <w:spacing w:val="20"/>
      <w:u w:val="none"/>
    </w:rPr>
  </w:style>
  <w:style w:type="character" w:customStyle="1" w:styleId="Bodytext3NotBold">
    <w:name w:val="Body text (3) + Not Bold"/>
    <w:aliases w:val="Spacing 0 pt161"/>
    <w:rsid w:val="00352E64"/>
    <w:rPr>
      <w:rFonts w:ascii="Times New Roman" w:hAnsi="Times New Roman" w:cs="Times New Roman"/>
      <w:b/>
      <w:bCs/>
      <w:spacing w:val="1"/>
      <w:u w:val="none"/>
    </w:rPr>
  </w:style>
  <w:style w:type="character" w:customStyle="1" w:styleId="Bodytext10pt6">
    <w:name w:val="Body text + 10 pt6"/>
    <w:aliases w:val="Bold35,Spacing 0 pt160"/>
    <w:rsid w:val="00352E64"/>
    <w:rPr>
      <w:rFonts w:ascii="Times New Roman" w:hAnsi="Times New Roman" w:cs="Times New Roman"/>
      <w:b/>
      <w:bCs/>
      <w:spacing w:val="3"/>
      <w:sz w:val="20"/>
      <w:szCs w:val="20"/>
      <w:u w:val="none"/>
    </w:rPr>
  </w:style>
  <w:style w:type="character" w:customStyle="1" w:styleId="Tableofcontents">
    <w:name w:val="Table of contents_"/>
    <w:link w:val="Tableofcontents0"/>
    <w:rsid w:val="00352E64"/>
    <w:rPr>
      <w:rFonts w:ascii="Times New Roman" w:hAnsi="Times New Roman" w:cs="Times New Roman"/>
      <w:spacing w:val="1"/>
      <w:u w:val="none"/>
    </w:rPr>
  </w:style>
  <w:style w:type="paragraph" w:customStyle="1" w:styleId="Tableofcontents0">
    <w:name w:val="Table of contents"/>
    <w:basedOn w:val="Normal"/>
    <w:link w:val="Tableofcontents"/>
    <w:rsid w:val="00352E64"/>
    <w:pPr>
      <w:shd w:val="clear" w:color="auto" w:fill="FFFFFF"/>
      <w:spacing w:after="180" w:line="322" w:lineRule="exact"/>
      <w:jc w:val="both"/>
    </w:pPr>
    <w:rPr>
      <w:rFonts w:ascii="Times New Roman" w:hAnsi="Times New Roman" w:cs="Times New Roman"/>
      <w:color w:val="auto"/>
      <w:spacing w:val="1"/>
      <w:lang w:eastAsia="en-US"/>
    </w:rPr>
  </w:style>
  <w:style w:type="character" w:customStyle="1" w:styleId="Bodytext3SmallCaps1">
    <w:name w:val="Body text (3) + Small Caps1"/>
    <w:rsid w:val="00352E64"/>
    <w:rPr>
      <w:rFonts w:ascii="Times New Roman" w:hAnsi="Times New Roman" w:cs="Times New Roman"/>
      <w:b/>
      <w:bCs/>
      <w:smallCaps/>
      <w:spacing w:val="6"/>
      <w:u w:val="single"/>
    </w:rPr>
  </w:style>
  <w:style w:type="character" w:customStyle="1" w:styleId="Tableofcontents2">
    <w:name w:val="Table of contents (2)_"/>
    <w:link w:val="Tableofcontents20"/>
    <w:rsid w:val="00352E64"/>
    <w:rPr>
      <w:rFonts w:ascii="Times New Roman" w:hAnsi="Times New Roman" w:cs="Times New Roman"/>
      <w:b/>
      <w:bCs/>
      <w:spacing w:val="6"/>
      <w:u w:val="none"/>
    </w:rPr>
  </w:style>
  <w:style w:type="paragraph" w:customStyle="1" w:styleId="Tableofcontents20">
    <w:name w:val="Table of contents (2)"/>
    <w:basedOn w:val="Normal"/>
    <w:link w:val="Tableofcontents2"/>
    <w:rsid w:val="00352E64"/>
    <w:pPr>
      <w:shd w:val="clear" w:color="auto" w:fill="FFFFFF"/>
      <w:spacing w:before="240" w:after="300" w:line="240" w:lineRule="atLeast"/>
      <w:jc w:val="both"/>
    </w:pPr>
    <w:rPr>
      <w:rFonts w:ascii="Times New Roman" w:hAnsi="Times New Roman" w:cs="Times New Roman"/>
      <w:b/>
      <w:bCs/>
      <w:color w:val="auto"/>
      <w:spacing w:val="6"/>
      <w:lang w:eastAsia="en-US"/>
    </w:rPr>
  </w:style>
  <w:style w:type="character" w:customStyle="1" w:styleId="Bodytext12">
    <w:name w:val="Body text (12)_"/>
    <w:link w:val="Bodytext120"/>
    <w:rsid w:val="00352E64"/>
    <w:rPr>
      <w:rFonts w:ascii="Segoe UI" w:hAnsi="Segoe UI" w:cs="Segoe UI"/>
      <w:spacing w:val="4"/>
      <w:sz w:val="14"/>
      <w:szCs w:val="14"/>
      <w:u w:val="none"/>
    </w:rPr>
  </w:style>
  <w:style w:type="paragraph" w:customStyle="1" w:styleId="Bodytext120">
    <w:name w:val="Body text (12)"/>
    <w:basedOn w:val="Normal"/>
    <w:link w:val="Bodytext12"/>
    <w:rsid w:val="00352E64"/>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liases w:val="12 pt,Spacing 0 pt159"/>
    <w:rsid w:val="00352E64"/>
    <w:rPr>
      <w:rFonts w:ascii="Times New Roman" w:hAnsi="Times New Roman" w:cs="Times New Roman"/>
      <w:noProof/>
      <w:spacing w:val="1"/>
      <w:sz w:val="24"/>
      <w:szCs w:val="24"/>
      <w:u w:val="none"/>
    </w:rPr>
  </w:style>
  <w:style w:type="character" w:customStyle="1" w:styleId="Tableofcontents2CenturyGothic">
    <w:name w:val="Table of contents (2) + Century Gothic"/>
    <w:aliases w:val="11 pt,Italic30,Heading #3 + Times New Roman2,Spacing 2 pt"/>
    <w:rsid w:val="00352E64"/>
    <w:rPr>
      <w:rFonts w:ascii="Century Gothic" w:hAnsi="Century Gothic" w:cs="Century Gothic"/>
      <w:b/>
      <w:bCs/>
      <w:i/>
      <w:iCs/>
      <w:spacing w:val="6"/>
      <w:sz w:val="22"/>
      <w:szCs w:val="22"/>
      <w:u w:val="none"/>
    </w:rPr>
  </w:style>
  <w:style w:type="character" w:customStyle="1" w:styleId="Tableofcontents2Italic">
    <w:name w:val="Table of contents (2) + Italic"/>
    <w:aliases w:val="Spacing 0 pt158"/>
    <w:rsid w:val="00352E64"/>
    <w:rPr>
      <w:rFonts w:ascii="Times New Roman" w:hAnsi="Times New Roman" w:cs="Times New Roman"/>
      <w:b/>
      <w:bCs/>
      <w:i/>
      <w:iCs/>
      <w:noProof/>
      <w:spacing w:val="0"/>
      <w:u w:val="none"/>
    </w:rPr>
  </w:style>
  <w:style w:type="character" w:customStyle="1" w:styleId="Tableofcontents3">
    <w:name w:val="Table of contents (3)_"/>
    <w:link w:val="Tableofcontents30"/>
    <w:rsid w:val="00352E64"/>
    <w:rPr>
      <w:rFonts w:ascii="Segoe UI" w:hAnsi="Segoe UI" w:cs="Segoe UI"/>
      <w:spacing w:val="101"/>
      <w:w w:val="40"/>
      <w:sz w:val="10"/>
      <w:szCs w:val="10"/>
      <w:u w:val="none"/>
    </w:rPr>
  </w:style>
  <w:style w:type="paragraph" w:customStyle="1" w:styleId="Tableofcontents30">
    <w:name w:val="Table of contents (3)"/>
    <w:basedOn w:val="Normal"/>
    <w:link w:val="Tableofcontents3"/>
    <w:rsid w:val="00352E64"/>
    <w:pPr>
      <w:shd w:val="clear" w:color="auto" w:fill="FFFFFF"/>
      <w:spacing w:after="120" w:line="240" w:lineRule="atLeast"/>
      <w:jc w:val="both"/>
    </w:pPr>
    <w:rPr>
      <w:rFonts w:ascii="Segoe UI" w:hAnsi="Segoe UI" w:cs="Segoe UI"/>
      <w:color w:val="auto"/>
      <w:spacing w:val="101"/>
      <w:w w:val="40"/>
      <w:sz w:val="10"/>
      <w:szCs w:val="10"/>
      <w:lang w:eastAsia="en-US"/>
    </w:rPr>
  </w:style>
  <w:style w:type="character" w:customStyle="1" w:styleId="BodytextSegoeUI">
    <w:name w:val="Body text + Segoe UI"/>
    <w:aliases w:val="5 pt,Spacing 5 pt,Scale 40%,Body text (6) + Corbel"/>
    <w:rsid w:val="00352E64"/>
    <w:rPr>
      <w:rFonts w:ascii="Segoe UI" w:hAnsi="Segoe UI" w:cs="Segoe UI"/>
      <w:spacing w:val="101"/>
      <w:w w:val="40"/>
      <w:sz w:val="10"/>
      <w:szCs w:val="10"/>
      <w:u w:val="none"/>
    </w:rPr>
  </w:style>
  <w:style w:type="character" w:customStyle="1" w:styleId="Bodytext55pt">
    <w:name w:val="Body text + 5.5 pt"/>
    <w:aliases w:val="Spacing 0 pt157"/>
    <w:rsid w:val="00352E64"/>
    <w:rPr>
      <w:rFonts w:ascii="Times New Roman" w:hAnsi="Times New Roman" w:cs="Times New Roman"/>
      <w:spacing w:val="-2"/>
      <w:sz w:val="11"/>
      <w:szCs w:val="11"/>
      <w:u w:val="none"/>
    </w:rPr>
  </w:style>
  <w:style w:type="character" w:customStyle="1" w:styleId="Bodytext55pt1">
    <w:name w:val="Body text + 5.5 pt1"/>
    <w:aliases w:val="Italic29,Spacing 0 pt156"/>
    <w:rsid w:val="00352E64"/>
    <w:rPr>
      <w:rFonts w:ascii="Times New Roman" w:hAnsi="Times New Roman" w:cs="Times New Roman"/>
      <w:i/>
      <w:iCs/>
      <w:noProof/>
      <w:spacing w:val="0"/>
      <w:sz w:val="11"/>
      <w:szCs w:val="11"/>
      <w:u w:val="none"/>
    </w:rPr>
  </w:style>
  <w:style w:type="character" w:customStyle="1" w:styleId="Footnote">
    <w:name w:val="Footnote_"/>
    <w:link w:val="Footnote0"/>
    <w:rsid w:val="00352E64"/>
    <w:rPr>
      <w:rFonts w:ascii="Times New Roman" w:hAnsi="Times New Roman" w:cs="Times New Roman"/>
      <w:spacing w:val="1"/>
      <w:u w:val="none"/>
    </w:rPr>
  </w:style>
  <w:style w:type="paragraph" w:customStyle="1" w:styleId="Footnote0">
    <w:name w:val="Footnote"/>
    <w:basedOn w:val="Normal"/>
    <w:link w:val="Footnote"/>
    <w:rsid w:val="00352E64"/>
    <w:pPr>
      <w:shd w:val="clear" w:color="auto" w:fill="FFFFFF"/>
      <w:spacing w:line="322" w:lineRule="exact"/>
      <w:ind w:firstLine="600"/>
      <w:jc w:val="both"/>
    </w:pPr>
    <w:rPr>
      <w:rFonts w:ascii="Times New Roman" w:hAnsi="Times New Roman" w:cs="Times New Roman"/>
      <w:color w:val="auto"/>
      <w:spacing w:val="1"/>
      <w:lang w:eastAsia="en-US"/>
    </w:rPr>
  </w:style>
  <w:style w:type="character" w:customStyle="1" w:styleId="Headerorfooter2">
    <w:name w:val="Header or footer (2)_"/>
    <w:link w:val="Headerorfooter20"/>
    <w:rsid w:val="00352E64"/>
    <w:rPr>
      <w:rFonts w:ascii="Century Gothic" w:hAnsi="Century Gothic" w:cs="Century Gothic"/>
      <w:noProof/>
      <w:sz w:val="8"/>
      <w:szCs w:val="8"/>
      <w:u w:val="none"/>
    </w:rPr>
  </w:style>
  <w:style w:type="paragraph" w:customStyle="1" w:styleId="Headerorfooter20">
    <w:name w:val="Header or footer (2)"/>
    <w:basedOn w:val="Normal"/>
    <w:link w:val="Headerorfooter2"/>
    <w:rsid w:val="00352E64"/>
    <w:pPr>
      <w:shd w:val="clear" w:color="auto" w:fill="FFFFFF"/>
      <w:spacing w:line="240" w:lineRule="atLeast"/>
    </w:pPr>
    <w:rPr>
      <w:rFonts w:ascii="Century Gothic" w:hAnsi="Century Gothic" w:cs="Century Gothic"/>
      <w:noProof/>
      <w:color w:val="auto"/>
      <w:sz w:val="8"/>
      <w:szCs w:val="8"/>
      <w:lang w:eastAsia="en-US"/>
    </w:rPr>
  </w:style>
  <w:style w:type="character" w:customStyle="1" w:styleId="Tableofcontents4">
    <w:name w:val="Table of contents (4)_"/>
    <w:link w:val="Tableofcontents40"/>
    <w:rsid w:val="00352E64"/>
    <w:rPr>
      <w:rFonts w:ascii="Times New Roman" w:hAnsi="Times New Roman" w:cs="Times New Roman"/>
      <w:sz w:val="26"/>
      <w:szCs w:val="26"/>
      <w:u w:val="none"/>
    </w:rPr>
  </w:style>
  <w:style w:type="paragraph" w:customStyle="1" w:styleId="Tableofcontents40">
    <w:name w:val="Table of contents (4)"/>
    <w:basedOn w:val="Normal"/>
    <w:link w:val="Tableofcontents4"/>
    <w:rsid w:val="00352E64"/>
    <w:pPr>
      <w:shd w:val="clear" w:color="auto" w:fill="FFFFFF"/>
      <w:spacing w:after="180" w:line="326" w:lineRule="exact"/>
      <w:jc w:val="both"/>
    </w:pPr>
    <w:rPr>
      <w:rFonts w:ascii="Times New Roman" w:hAnsi="Times New Roman" w:cs="Times New Roman"/>
      <w:color w:val="auto"/>
      <w:sz w:val="26"/>
      <w:szCs w:val="26"/>
      <w:lang w:eastAsia="en-US"/>
    </w:rPr>
  </w:style>
  <w:style w:type="character" w:customStyle="1" w:styleId="Tableofcontents3TimesNewRoman">
    <w:name w:val="Table of contents (3) + Times New Roman"/>
    <w:aliases w:val="12 pt5,Spacing 0 pt155,Scale 100%4"/>
    <w:rsid w:val="00352E64"/>
    <w:rPr>
      <w:rFonts w:ascii="Times New Roman" w:hAnsi="Times New Roman" w:cs="Times New Roman"/>
      <w:noProof/>
      <w:spacing w:val="1"/>
      <w:w w:val="100"/>
      <w:sz w:val="24"/>
      <w:szCs w:val="24"/>
      <w:u w:val="none"/>
    </w:rPr>
  </w:style>
  <w:style w:type="character" w:customStyle="1" w:styleId="Headerorfooter3">
    <w:name w:val="Header or footer (3)_"/>
    <w:link w:val="Headerorfooter30"/>
    <w:rsid w:val="00352E64"/>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rsid w:val="00352E64"/>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aliases w:val="12 pt4,Spacing 0 pt154,Scale 100%3"/>
    <w:rsid w:val="00352E64"/>
    <w:rPr>
      <w:rFonts w:ascii="Times New Roman" w:hAnsi="Times New Roman" w:cs="Times New Roman"/>
      <w:noProof/>
      <w:spacing w:val="1"/>
      <w:w w:val="100"/>
      <w:sz w:val="24"/>
      <w:szCs w:val="24"/>
      <w:u w:val="none"/>
    </w:rPr>
  </w:style>
  <w:style w:type="character" w:customStyle="1" w:styleId="TableofcontentsCenturyGothic">
    <w:name w:val="Table of contents + Century Gothic"/>
    <w:aliases w:val="4 pt,Spacing 0 pt153"/>
    <w:rsid w:val="00352E64"/>
    <w:rPr>
      <w:rFonts w:ascii="Century Gothic" w:hAnsi="Century Gothic" w:cs="Century Gothic"/>
      <w:noProof/>
      <w:spacing w:val="0"/>
      <w:sz w:val="8"/>
      <w:szCs w:val="8"/>
      <w:u w:val="none"/>
    </w:rPr>
  </w:style>
  <w:style w:type="character" w:customStyle="1" w:styleId="Headerorfooter3Spacing0pt">
    <w:name w:val="Header or footer (3) + Spacing 0 pt"/>
    <w:rsid w:val="00352E64"/>
    <w:rPr>
      <w:rFonts w:ascii="Times New Roman" w:hAnsi="Times New Roman" w:cs="Times New Roman"/>
      <w:i/>
      <w:iCs/>
      <w:noProof/>
      <w:spacing w:val="0"/>
      <w:sz w:val="17"/>
      <w:szCs w:val="17"/>
      <w:u w:val="none"/>
    </w:rPr>
  </w:style>
  <w:style w:type="character" w:customStyle="1" w:styleId="BodytextSpacing0pt">
    <w:name w:val="Body text + Spacing 0 pt"/>
    <w:rsid w:val="00352E64"/>
    <w:rPr>
      <w:rFonts w:ascii="Times New Roman" w:hAnsi="Times New Roman" w:cs="Times New Roman"/>
      <w:spacing w:val="2"/>
      <w:u w:val="none"/>
    </w:rPr>
  </w:style>
  <w:style w:type="character" w:customStyle="1" w:styleId="Bodytext3Spacing0pt">
    <w:name w:val="Body text (3) + Spacing 0 pt"/>
    <w:rsid w:val="00352E64"/>
    <w:rPr>
      <w:rFonts w:ascii="Times New Roman" w:hAnsi="Times New Roman" w:cs="Times New Roman"/>
      <w:b/>
      <w:bCs/>
      <w:spacing w:val="4"/>
      <w:u w:val="none"/>
    </w:rPr>
  </w:style>
  <w:style w:type="character" w:customStyle="1" w:styleId="HeaderorfooterSpacing0pt">
    <w:name w:val="Header or footer + Spacing 0 pt"/>
    <w:rsid w:val="00352E64"/>
    <w:rPr>
      <w:rFonts w:ascii="Times New Roman" w:hAnsi="Times New Roman" w:cs="Times New Roman"/>
      <w:b/>
      <w:bCs/>
      <w:spacing w:val="11"/>
      <w:sz w:val="19"/>
      <w:szCs w:val="19"/>
      <w:u w:val="none"/>
    </w:rPr>
  </w:style>
  <w:style w:type="character" w:customStyle="1" w:styleId="Bodytext9Spacing0pt">
    <w:name w:val="Body text (9) + Spacing 0 pt"/>
    <w:rsid w:val="00352E64"/>
    <w:rPr>
      <w:rFonts w:ascii="Times New Roman" w:hAnsi="Times New Roman" w:cs="Times New Roman"/>
      <w:spacing w:val="-6"/>
      <w:sz w:val="20"/>
      <w:szCs w:val="20"/>
      <w:u w:val="none"/>
    </w:rPr>
  </w:style>
  <w:style w:type="character" w:customStyle="1" w:styleId="Bodytext9Spacing0pt2">
    <w:name w:val="Body text (9) + Spacing 0 pt2"/>
    <w:rsid w:val="00352E64"/>
    <w:rPr>
      <w:rFonts w:ascii="Times New Roman" w:hAnsi="Times New Roman" w:cs="Times New Roman"/>
      <w:spacing w:val="15"/>
      <w:sz w:val="20"/>
      <w:szCs w:val="20"/>
      <w:u w:val="none"/>
    </w:rPr>
  </w:style>
  <w:style w:type="character" w:customStyle="1" w:styleId="Headerorfooter4">
    <w:name w:val="Header or footer (4)_"/>
    <w:link w:val="Headerorfooter40"/>
    <w:rsid w:val="00352E64"/>
    <w:rPr>
      <w:rFonts w:ascii="Arial" w:hAnsi="Arial" w:cs="Arial"/>
      <w:i/>
      <w:iCs/>
      <w:noProof/>
      <w:sz w:val="10"/>
      <w:szCs w:val="10"/>
      <w:u w:val="none"/>
    </w:rPr>
  </w:style>
  <w:style w:type="paragraph" w:customStyle="1" w:styleId="Headerorfooter40">
    <w:name w:val="Header or footer (4)"/>
    <w:basedOn w:val="Normal"/>
    <w:link w:val="Headerorfooter4"/>
    <w:rsid w:val="00352E64"/>
    <w:pPr>
      <w:shd w:val="clear" w:color="auto" w:fill="FFFFFF"/>
      <w:spacing w:line="240" w:lineRule="atLeast"/>
    </w:pPr>
    <w:rPr>
      <w:rFonts w:ascii="Arial" w:hAnsi="Arial" w:cs="Arial"/>
      <w:i/>
      <w:iCs/>
      <w:noProof/>
      <w:color w:val="auto"/>
      <w:sz w:val="10"/>
      <w:szCs w:val="10"/>
      <w:lang w:eastAsia="en-US"/>
    </w:rPr>
  </w:style>
  <w:style w:type="character" w:customStyle="1" w:styleId="Bodytext13pt3">
    <w:name w:val="Body text + 13 pt3"/>
    <w:aliases w:val="Spacing 0 pt152"/>
    <w:rsid w:val="00352E64"/>
    <w:rPr>
      <w:rFonts w:ascii="Times New Roman" w:hAnsi="Times New Roman" w:cs="Times New Roman"/>
      <w:spacing w:val="0"/>
      <w:sz w:val="26"/>
      <w:szCs w:val="26"/>
      <w:u w:val="none"/>
    </w:rPr>
  </w:style>
  <w:style w:type="character" w:customStyle="1" w:styleId="BodytextItalic3">
    <w:name w:val="Body text + Italic3"/>
    <w:aliases w:val="Spacing 0 pt151"/>
    <w:rsid w:val="00352E64"/>
    <w:rPr>
      <w:rFonts w:ascii="Times New Roman" w:hAnsi="Times New Roman" w:cs="Times New Roman"/>
      <w:i/>
      <w:iCs/>
      <w:spacing w:val="0"/>
      <w:u w:val="none"/>
    </w:rPr>
  </w:style>
  <w:style w:type="character" w:customStyle="1" w:styleId="Bodytext13">
    <w:name w:val="Body text (13)_"/>
    <w:link w:val="Bodytext130"/>
    <w:rsid w:val="00352E64"/>
    <w:rPr>
      <w:rFonts w:ascii="Times New Roman" w:hAnsi="Times New Roman" w:cs="Times New Roman"/>
      <w:b/>
      <w:bCs/>
      <w:spacing w:val="9"/>
      <w:sz w:val="21"/>
      <w:szCs w:val="21"/>
      <w:u w:val="none"/>
    </w:rPr>
  </w:style>
  <w:style w:type="paragraph" w:customStyle="1" w:styleId="Bodytext130">
    <w:name w:val="Body text (13)"/>
    <w:basedOn w:val="Normal"/>
    <w:link w:val="Bodytext13"/>
    <w:rsid w:val="00352E64"/>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rsid w:val="00352E64"/>
    <w:rPr>
      <w:rFonts w:ascii="Segoe UI" w:hAnsi="Segoe UI" w:cs="Segoe UI"/>
      <w:spacing w:val="0"/>
      <w:sz w:val="14"/>
      <w:szCs w:val="14"/>
      <w:u w:val="none"/>
    </w:rPr>
  </w:style>
  <w:style w:type="character" w:customStyle="1" w:styleId="Bodytext14">
    <w:name w:val="Body text (14)_"/>
    <w:link w:val="Bodytext140"/>
    <w:rsid w:val="00352E64"/>
    <w:rPr>
      <w:spacing w:val="26"/>
      <w:sz w:val="8"/>
      <w:szCs w:val="8"/>
      <w:u w:val="none"/>
    </w:rPr>
  </w:style>
  <w:style w:type="paragraph" w:customStyle="1" w:styleId="Bodytext140">
    <w:name w:val="Body text (14)"/>
    <w:basedOn w:val="Normal"/>
    <w:link w:val="Bodytext14"/>
    <w:rsid w:val="00352E64"/>
    <w:pPr>
      <w:shd w:val="clear" w:color="auto" w:fill="FFFFFF"/>
      <w:spacing w:line="240" w:lineRule="atLeast"/>
      <w:jc w:val="both"/>
    </w:pPr>
    <w:rPr>
      <w:rFonts w:cs="Times New Roman"/>
      <w:color w:val="auto"/>
      <w:spacing w:val="26"/>
      <w:sz w:val="8"/>
      <w:szCs w:val="8"/>
      <w:lang w:eastAsia="en-US"/>
    </w:rPr>
  </w:style>
  <w:style w:type="character" w:customStyle="1" w:styleId="Bodytext14TimesNewRoman">
    <w:name w:val="Body text (14) + Times New Roman"/>
    <w:aliases w:val="Italic28,Spacing 0 pt150"/>
    <w:rsid w:val="00352E64"/>
    <w:rPr>
      <w:rFonts w:ascii="Times New Roman" w:hAnsi="Times New Roman" w:cs="Times New Roman"/>
      <w:i/>
      <w:iCs/>
      <w:spacing w:val="26"/>
      <w:sz w:val="8"/>
      <w:szCs w:val="8"/>
      <w:u w:val="none"/>
    </w:rPr>
  </w:style>
  <w:style w:type="character" w:customStyle="1" w:styleId="Bodytext14TimesNewRoman1">
    <w:name w:val="Body text (14) + Times New Roman1"/>
    <w:aliases w:val="7.5 pt4,Italic27,Spacing 0 pt149"/>
    <w:rsid w:val="00352E64"/>
    <w:rPr>
      <w:rFonts w:ascii="Times New Roman" w:hAnsi="Times New Roman" w:cs="Times New Roman"/>
      <w:i/>
      <w:iCs/>
      <w:noProof/>
      <w:spacing w:val="0"/>
      <w:sz w:val="15"/>
      <w:szCs w:val="15"/>
      <w:u w:val="none"/>
    </w:rPr>
  </w:style>
  <w:style w:type="character" w:customStyle="1" w:styleId="Tableofcontents5">
    <w:name w:val="Table of contents (5)_"/>
    <w:link w:val="Tableofcontents50"/>
    <w:rsid w:val="00352E64"/>
    <w:rPr>
      <w:spacing w:val="26"/>
      <w:sz w:val="8"/>
      <w:szCs w:val="8"/>
      <w:u w:val="none"/>
    </w:rPr>
  </w:style>
  <w:style w:type="paragraph" w:customStyle="1" w:styleId="Tableofcontents50">
    <w:name w:val="Table of contents (5)"/>
    <w:basedOn w:val="Normal"/>
    <w:link w:val="Tableofcontents5"/>
    <w:rsid w:val="00352E64"/>
    <w:pPr>
      <w:shd w:val="clear" w:color="auto" w:fill="FFFFFF"/>
      <w:spacing w:line="67" w:lineRule="exact"/>
      <w:jc w:val="both"/>
    </w:pPr>
    <w:rPr>
      <w:rFonts w:cs="Times New Roman"/>
      <w:color w:val="auto"/>
      <w:spacing w:val="26"/>
      <w:sz w:val="8"/>
      <w:szCs w:val="8"/>
      <w:lang w:eastAsia="en-US"/>
    </w:rPr>
  </w:style>
  <w:style w:type="character" w:customStyle="1" w:styleId="Tableofcontents5TimesNewRoman">
    <w:name w:val="Table of contents (5) + Times New Roman"/>
    <w:aliases w:val="Italic26,Spacing 0 pt148"/>
    <w:rsid w:val="00352E64"/>
    <w:rPr>
      <w:rFonts w:ascii="Times New Roman" w:hAnsi="Times New Roman" w:cs="Times New Roman"/>
      <w:i/>
      <w:iCs/>
      <w:spacing w:val="26"/>
      <w:sz w:val="8"/>
      <w:szCs w:val="8"/>
      <w:u w:val="none"/>
    </w:rPr>
  </w:style>
  <w:style w:type="character" w:customStyle="1" w:styleId="TableofcontentsSpacing0pt">
    <w:name w:val="Table of contents + Spacing 0 pt"/>
    <w:rsid w:val="00352E64"/>
    <w:rPr>
      <w:rFonts w:ascii="Times New Roman" w:hAnsi="Times New Roman" w:cs="Times New Roman"/>
      <w:spacing w:val="2"/>
      <w:u w:val="none"/>
    </w:rPr>
  </w:style>
  <w:style w:type="character" w:customStyle="1" w:styleId="Tableofcontents2Spacing0pt">
    <w:name w:val="Table of contents (2) + Spacing 0 pt"/>
    <w:rsid w:val="00352E64"/>
    <w:rPr>
      <w:rFonts w:ascii="Times New Roman" w:hAnsi="Times New Roman" w:cs="Times New Roman"/>
      <w:b/>
      <w:bCs/>
      <w:spacing w:val="4"/>
      <w:u w:val="none"/>
    </w:rPr>
  </w:style>
  <w:style w:type="character" w:customStyle="1" w:styleId="Bodytext15">
    <w:name w:val="Body text (15)_"/>
    <w:link w:val="Bodytext150"/>
    <w:rsid w:val="00352E64"/>
    <w:rPr>
      <w:rFonts w:ascii="Times New Roman" w:hAnsi="Times New Roman" w:cs="Times New Roman"/>
      <w:sz w:val="26"/>
      <w:szCs w:val="26"/>
      <w:u w:val="none"/>
    </w:rPr>
  </w:style>
  <w:style w:type="paragraph" w:customStyle="1" w:styleId="Bodytext150">
    <w:name w:val="Body text (15)"/>
    <w:basedOn w:val="Normal"/>
    <w:link w:val="Bodytext15"/>
    <w:rsid w:val="00352E64"/>
    <w:pPr>
      <w:shd w:val="clear" w:color="auto" w:fill="FFFFFF"/>
      <w:spacing w:after="240" w:line="326" w:lineRule="exact"/>
      <w:jc w:val="both"/>
    </w:pPr>
    <w:rPr>
      <w:rFonts w:ascii="Times New Roman" w:hAnsi="Times New Roman" w:cs="Times New Roman"/>
      <w:color w:val="auto"/>
      <w:sz w:val="26"/>
      <w:szCs w:val="26"/>
      <w:lang w:eastAsia="en-US"/>
    </w:rPr>
  </w:style>
  <w:style w:type="character" w:customStyle="1" w:styleId="Bodytext16">
    <w:name w:val="Body text (16)_"/>
    <w:link w:val="Bodytext160"/>
    <w:rsid w:val="00352E64"/>
    <w:rPr>
      <w:rFonts w:ascii="Segoe UI" w:hAnsi="Segoe UI" w:cs="Segoe UI"/>
      <w:w w:val="30"/>
      <w:sz w:val="17"/>
      <w:szCs w:val="17"/>
      <w:u w:val="none"/>
    </w:rPr>
  </w:style>
  <w:style w:type="paragraph" w:customStyle="1" w:styleId="Bodytext160">
    <w:name w:val="Body text (16)"/>
    <w:basedOn w:val="Normal"/>
    <w:link w:val="Bodytext16"/>
    <w:rsid w:val="00352E64"/>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aliases w:val="Spacing 0 pt147"/>
    <w:rsid w:val="00352E64"/>
    <w:rPr>
      <w:rFonts w:ascii="Times New Roman" w:hAnsi="Times New Roman" w:cs="Times New Roman"/>
      <w:spacing w:val="0"/>
      <w:sz w:val="26"/>
      <w:szCs w:val="26"/>
      <w:u w:val="none"/>
    </w:rPr>
  </w:style>
  <w:style w:type="character" w:customStyle="1" w:styleId="Bodytext17">
    <w:name w:val="Body text (17)_"/>
    <w:link w:val="Bodytext170"/>
    <w:rsid w:val="00352E64"/>
    <w:rPr>
      <w:rFonts w:ascii="Times New Roman" w:hAnsi="Times New Roman" w:cs="Times New Roman"/>
      <w:i/>
      <w:iCs/>
      <w:sz w:val="15"/>
      <w:szCs w:val="15"/>
      <w:u w:val="none"/>
    </w:rPr>
  </w:style>
  <w:style w:type="paragraph" w:customStyle="1" w:styleId="Bodytext170">
    <w:name w:val="Body text (17)"/>
    <w:basedOn w:val="Normal"/>
    <w:link w:val="Bodytext17"/>
    <w:rsid w:val="00352E64"/>
    <w:pPr>
      <w:shd w:val="clear" w:color="auto" w:fill="FFFFFF"/>
      <w:spacing w:line="240" w:lineRule="atLeast"/>
      <w:jc w:val="both"/>
    </w:pPr>
    <w:rPr>
      <w:rFonts w:ascii="Times New Roman" w:hAnsi="Times New Roman" w:cs="Times New Roman"/>
      <w:i/>
      <w:iCs/>
      <w:color w:val="auto"/>
      <w:sz w:val="15"/>
      <w:szCs w:val="15"/>
      <w:lang w:eastAsia="en-US"/>
    </w:rPr>
  </w:style>
  <w:style w:type="character" w:customStyle="1" w:styleId="Bodytext17SegoeUI">
    <w:name w:val="Body text (17) + Segoe UI"/>
    <w:aliases w:val="7 pt,Not Italic,Body text (8) + Bold"/>
    <w:rsid w:val="00352E64"/>
    <w:rPr>
      <w:rFonts w:ascii="Segoe UI" w:hAnsi="Segoe UI" w:cs="Segoe UI"/>
      <w:i/>
      <w:iCs/>
      <w:sz w:val="14"/>
      <w:szCs w:val="14"/>
      <w:u w:val="none"/>
    </w:rPr>
  </w:style>
  <w:style w:type="character" w:customStyle="1" w:styleId="Bodytext17SegoeUI1">
    <w:name w:val="Body text (17) + Segoe UI1"/>
    <w:aliases w:val="5 pt5,Not Italic11,Spacing 0 pt146,Scale 40%6"/>
    <w:rsid w:val="00352E64"/>
    <w:rPr>
      <w:rFonts w:ascii="Segoe UI" w:hAnsi="Segoe UI" w:cs="Segoe UI"/>
      <w:i/>
      <w:iCs/>
      <w:noProof/>
      <w:spacing w:val="-7"/>
      <w:w w:val="40"/>
      <w:sz w:val="10"/>
      <w:szCs w:val="10"/>
      <w:u w:val="none"/>
    </w:rPr>
  </w:style>
  <w:style w:type="character" w:customStyle="1" w:styleId="Heading2">
    <w:name w:val="Heading #2_"/>
    <w:link w:val="Heading20"/>
    <w:rsid w:val="00352E64"/>
    <w:rPr>
      <w:rFonts w:ascii="Segoe UI" w:hAnsi="Segoe UI" w:cs="Segoe UI"/>
      <w:sz w:val="14"/>
      <w:szCs w:val="14"/>
      <w:u w:val="none"/>
    </w:rPr>
  </w:style>
  <w:style w:type="paragraph" w:customStyle="1" w:styleId="Heading20">
    <w:name w:val="Heading #2"/>
    <w:basedOn w:val="Normal"/>
    <w:link w:val="Heading2"/>
    <w:rsid w:val="00352E64"/>
    <w:pPr>
      <w:shd w:val="clear" w:color="auto" w:fill="FFFFFF"/>
      <w:spacing w:line="240" w:lineRule="atLeast"/>
      <w:jc w:val="both"/>
      <w:outlineLvl w:val="1"/>
    </w:pPr>
    <w:rPr>
      <w:rFonts w:ascii="Segoe UI" w:hAnsi="Segoe UI" w:cs="Segoe UI"/>
      <w:color w:val="auto"/>
      <w:sz w:val="14"/>
      <w:szCs w:val="14"/>
      <w:lang w:eastAsia="en-US"/>
    </w:rPr>
  </w:style>
  <w:style w:type="character" w:customStyle="1" w:styleId="Heading2TimesNewRoman">
    <w:name w:val="Heading #2 + Times New Roman"/>
    <w:aliases w:val="12 pt3,Spacing 0 pt145"/>
    <w:rsid w:val="00352E64"/>
    <w:rPr>
      <w:rFonts w:ascii="Times New Roman" w:hAnsi="Times New Roman" w:cs="Times New Roman"/>
      <w:noProof/>
      <w:spacing w:val="2"/>
      <w:sz w:val="24"/>
      <w:szCs w:val="24"/>
      <w:u w:val="none"/>
    </w:rPr>
  </w:style>
  <w:style w:type="character" w:customStyle="1" w:styleId="BodytextSegoeUI4">
    <w:name w:val="Body text + Segoe UI4"/>
    <w:aliases w:val="7 pt1,Spacing 0 pt144"/>
    <w:rsid w:val="00352E64"/>
    <w:rPr>
      <w:rFonts w:ascii="Segoe UI" w:hAnsi="Segoe UI" w:cs="Segoe UI"/>
      <w:noProof/>
      <w:spacing w:val="0"/>
      <w:sz w:val="14"/>
      <w:szCs w:val="14"/>
      <w:u w:val="none"/>
    </w:rPr>
  </w:style>
  <w:style w:type="character" w:customStyle="1" w:styleId="Bodytext1512pt">
    <w:name w:val="Body text (15) + 12 pt"/>
    <w:aliases w:val="Spacing 0 pt143"/>
    <w:rsid w:val="00352E64"/>
    <w:rPr>
      <w:rFonts w:ascii="Times New Roman" w:hAnsi="Times New Roman" w:cs="Times New Roman"/>
      <w:spacing w:val="2"/>
      <w:sz w:val="24"/>
      <w:szCs w:val="24"/>
      <w:u w:val="none"/>
    </w:rPr>
  </w:style>
  <w:style w:type="character" w:customStyle="1" w:styleId="Bodytext3NotBold2">
    <w:name w:val="Body text (3) + Not Bold2"/>
    <w:aliases w:val="Spacing 0 pt142"/>
    <w:rsid w:val="00352E64"/>
    <w:rPr>
      <w:rFonts w:ascii="Times New Roman" w:hAnsi="Times New Roman" w:cs="Times New Roman"/>
      <w:b/>
      <w:bCs/>
      <w:spacing w:val="2"/>
      <w:u w:val="none"/>
    </w:rPr>
  </w:style>
  <w:style w:type="character" w:customStyle="1" w:styleId="Bodytext18">
    <w:name w:val="Body text (18)_"/>
    <w:link w:val="Bodytext180"/>
    <w:rsid w:val="00352E64"/>
    <w:rPr>
      <w:rFonts w:ascii="Times New Roman" w:hAnsi="Times New Roman" w:cs="Times New Roman"/>
      <w:i/>
      <w:iCs/>
      <w:noProof/>
      <w:sz w:val="20"/>
      <w:szCs w:val="20"/>
      <w:u w:val="none"/>
    </w:rPr>
  </w:style>
  <w:style w:type="paragraph" w:customStyle="1" w:styleId="Bodytext180">
    <w:name w:val="Body text (18)"/>
    <w:basedOn w:val="Normal"/>
    <w:link w:val="Bodytext18"/>
    <w:rsid w:val="00352E64"/>
    <w:pPr>
      <w:shd w:val="clear" w:color="auto" w:fill="FFFFFF"/>
      <w:spacing w:before="120" w:line="240" w:lineRule="atLeast"/>
      <w:jc w:val="right"/>
    </w:pPr>
    <w:rPr>
      <w:rFonts w:ascii="Times New Roman" w:hAnsi="Times New Roman" w:cs="Times New Roman"/>
      <w:i/>
      <w:iCs/>
      <w:noProof/>
      <w:color w:val="auto"/>
      <w:sz w:val="20"/>
      <w:szCs w:val="20"/>
      <w:lang w:eastAsia="en-US"/>
    </w:rPr>
  </w:style>
  <w:style w:type="character" w:customStyle="1" w:styleId="Headerorfooter5">
    <w:name w:val="Header or footer (5)_"/>
    <w:link w:val="Headerorfooter50"/>
    <w:rsid w:val="00352E64"/>
    <w:rPr>
      <w:rFonts w:ascii="Times New Roman" w:hAnsi="Times New Roman" w:cs="Times New Roman"/>
      <w:b/>
      <w:bCs/>
      <w:spacing w:val="7"/>
      <w:u w:val="none"/>
    </w:rPr>
  </w:style>
  <w:style w:type="paragraph" w:customStyle="1" w:styleId="Headerorfooter50">
    <w:name w:val="Header or footer (5)"/>
    <w:basedOn w:val="Normal"/>
    <w:link w:val="Headerorfooter5"/>
    <w:rsid w:val="00352E64"/>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aliases w:val="7.5 pt3,Italic25,Spacing 0 pt141"/>
    <w:rsid w:val="00352E64"/>
    <w:rPr>
      <w:rFonts w:ascii="Times New Roman" w:hAnsi="Times New Roman" w:cs="Times New Roman"/>
      <w:i/>
      <w:iCs/>
      <w:noProof/>
      <w:spacing w:val="0"/>
      <w:sz w:val="15"/>
      <w:szCs w:val="15"/>
      <w:u w:val="none"/>
    </w:rPr>
  </w:style>
  <w:style w:type="character" w:customStyle="1" w:styleId="Bodytext210pt">
    <w:name w:val="Body text (2) + 10 pt"/>
    <w:aliases w:val="Spacing 0 pt140,Spacing -1 pt"/>
    <w:rsid w:val="00352E64"/>
    <w:rPr>
      <w:rFonts w:ascii="Segoe UI" w:hAnsi="Segoe UI" w:cs="Segoe UI"/>
      <w:spacing w:val="-18"/>
      <w:sz w:val="20"/>
      <w:szCs w:val="20"/>
      <w:u w:val="none"/>
    </w:rPr>
  </w:style>
  <w:style w:type="character" w:customStyle="1" w:styleId="Bodytext19">
    <w:name w:val="Body text (19)_"/>
    <w:link w:val="Bodytext190"/>
    <w:rsid w:val="00352E64"/>
    <w:rPr>
      <w:rFonts w:ascii="Segoe UI" w:hAnsi="Segoe UI" w:cs="Segoe UI"/>
      <w:spacing w:val="10"/>
      <w:w w:val="350"/>
      <w:sz w:val="8"/>
      <w:szCs w:val="8"/>
      <w:u w:val="none"/>
    </w:rPr>
  </w:style>
  <w:style w:type="paragraph" w:customStyle="1" w:styleId="Bodytext190">
    <w:name w:val="Body text (19)"/>
    <w:basedOn w:val="Normal"/>
    <w:link w:val="Bodytext19"/>
    <w:rsid w:val="00352E64"/>
    <w:pPr>
      <w:shd w:val="clear" w:color="auto" w:fill="FFFFFF"/>
      <w:spacing w:line="240" w:lineRule="atLeast"/>
      <w:jc w:val="both"/>
    </w:pPr>
    <w:rPr>
      <w:rFonts w:ascii="Segoe UI" w:hAnsi="Segoe UI" w:cs="Segoe UI"/>
      <w:color w:val="auto"/>
      <w:spacing w:val="10"/>
      <w:w w:val="350"/>
      <w:sz w:val="8"/>
      <w:szCs w:val="8"/>
      <w:lang w:eastAsia="en-US"/>
    </w:rPr>
  </w:style>
  <w:style w:type="character" w:customStyle="1" w:styleId="Bodytext19CourierNew">
    <w:name w:val="Body text (19) + Courier New"/>
    <w:aliases w:val="4.5 pt,Italic24,Spacing 0 pt139,Scale 100%2"/>
    <w:rsid w:val="00352E64"/>
    <w:rPr>
      <w:rFonts w:ascii="Courier New" w:hAnsi="Courier New" w:cs="Courier New"/>
      <w:i/>
      <w:iCs/>
      <w:spacing w:val="0"/>
      <w:w w:val="100"/>
      <w:sz w:val="9"/>
      <w:szCs w:val="9"/>
      <w:u w:val="none"/>
    </w:rPr>
  </w:style>
  <w:style w:type="character" w:customStyle="1" w:styleId="Bodytext155pt">
    <w:name w:val="Body text + 15.5 pt"/>
    <w:aliases w:val="Bold34,Spacing 0 pt138"/>
    <w:rsid w:val="00352E64"/>
    <w:rPr>
      <w:rFonts w:ascii="Times New Roman" w:hAnsi="Times New Roman" w:cs="Times New Roman"/>
      <w:b/>
      <w:bCs/>
      <w:spacing w:val="-2"/>
      <w:sz w:val="31"/>
      <w:szCs w:val="31"/>
      <w:u w:val="none"/>
    </w:rPr>
  </w:style>
  <w:style w:type="character" w:customStyle="1" w:styleId="Tableofcontents6">
    <w:name w:val="Table of contents (6)_"/>
    <w:link w:val="Tableofcontents60"/>
    <w:rsid w:val="00352E64"/>
    <w:rPr>
      <w:rFonts w:ascii="Times New Roman" w:hAnsi="Times New Roman" w:cs="Times New Roman"/>
      <w:b/>
      <w:bCs/>
      <w:spacing w:val="5"/>
      <w:u w:val="none"/>
    </w:rPr>
  </w:style>
  <w:style w:type="paragraph" w:customStyle="1" w:styleId="Tableofcontents60">
    <w:name w:val="Table of contents (6)"/>
    <w:basedOn w:val="Normal"/>
    <w:link w:val="Tableofcontents6"/>
    <w:rsid w:val="00352E64"/>
    <w:pPr>
      <w:shd w:val="clear" w:color="auto" w:fill="FFFFFF"/>
      <w:spacing w:before="240" w:after="240" w:line="341" w:lineRule="exact"/>
      <w:ind w:firstLine="580"/>
      <w:jc w:val="both"/>
    </w:pPr>
    <w:rPr>
      <w:rFonts w:ascii="Times New Roman" w:hAnsi="Times New Roman" w:cs="Times New Roman"/>
      <w:b/>
      <w:bCs/>
      <w:color w:val="auto"/>
      <w:spacing w:val="5"/>
      <w:lang w:eastAsia="en-US"/>
    </w:rPr>
  </w:style>
  <w:style w:type="character" w:customStyle="1" w:styleId="Tableofcontents6Spacing0pt">
    <w:name w:val="Table of contents (6) + Spacing 0 pt"/>
    <w:rsid w:val="00352E64"/>
    <w:rPr>
      <w:rFonts w:ascii="Times New Roman" w:hAnsi="Times New Roman" w:cs="Times New Roman"/>
      <w:b/>
      <w:bCs/>
      <w:spacing w:val="4"/>
      <w:u w:val="none"/>
    </w:rPr>
  </w:style>
  <w:style w:type="character" w:customStyle="1" w:styleId="Bodytext3Corbel">
    <w:name w:val="Body text (3) + Corbel"/>
    <w:aliases w:val="7.5 pt2,Not Bold,Spacing 0 pt137,Body text (2) + 8.5 pt1"/>
    <w:rsid w:val="00352E64"/>
    <w:rPr>
      <w:rFonts w:ascii="Corbel" w:hAnsi="Corbel" w:cs="Corbel"/>
      <w:b/>
      <w:bCs/>
      <w:noProof/>
      <w:spacing w:val="0"/>
      <w:sz w:val="15"/>
      <w:szCs w:val="15"/>
      <w:u w:val="none"/>
    </w:rPr>
  </w:style>
  <w:style w:type="character" w:customStyle="1" w:styleId="Tableofcontents2Spacing0pt1">
    <w:name w:val="Table of contents (2) + Spacing 0 pt1"/>
    <w:rsid w:val="00352E64"/>
    <w:rPr>
      <w:rFonts w:ascii="Times New Roman" w:hAnsi="Times New Roman" w:cs="Times New Roman"/>
      <w:b/>
      <w:bCs/>
      <w:spacing w:val="5"/>
      <w:u w:val="none"/>
    </w:rPr>
  </w:style>
  <w:style w:type="character" w:customStyle="1" w:styleId="Heading10">
    <w:name w:val="Heading #10_"/>
    <w:link w:val="Heading100"/>
    <w:rsid w:val="00352E64"/>
    <w:rPr>
      <w:rFonts w:ascii="Times New Roman" w:hAnsi="Times New Roman" w:cs="Times New Roman"/>
      <w:spacing w:val="2"/>
      <w:u w:val="none"/>
    </w:rPr>
  </w:style>
  <w:style w:type="paragraph" w:customStyle="1" w:styleId="Heading100">
    <w:name w:val="Heading #10"/>
    <w:basedOn w:val="Normal"/>
    <w:link w:val="Heading10"/>
    <w:rsid w:val="00352E64"/>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rsid w:val="00352E64"/>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rsid w:val="00352E64"/>
    <w:pPr>
      <w:shd w:val="clear" w:color="auto" w:fill="FFFFFF"/>
      <w:spacing w:before="240" w:after="300" w:line="240" w:lineRule="atLeast"/>
      <w:jc w:val="both"/>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rsid w:val="00352E64"/>
    <w:rPr>
      <w:rFonts w:ascii="Segoe UI" w:hAnsi="Segoe UI" w:cs="Segoe UI"/>
      <w:noProof/>
      <w:sz w:val="14"/>
      <w:szCs w:val="14"/>
      <w:u w:val="none"/>
    </w:rPr>
  </w:style>
  <w:style w:type="paragraph" w:customStyle="1" w:styleId="Tableofcontents80">
    <w:name w:val="Table of contents (8)"/>
    <w:basedOn w:val="Normal"/>
    <w:link w:val="Tableofcontents8"/>
    <w:rsid w:val="00352E64"/>
    <w:pPr>
      <w:shd w:val="clear" w:color="auto" w:fill="FFFFFF"/>
      <w:spacing w:after="60" w:line="240" w:lineRule="atLeast"/>
      <w:jc w:val="right"/>
    </w:pPr>
    <w:rPr>
      <w:rFonts w:ascii="Segoe UI" w:hAnsi="Segoe UI" w:cs="Segoe UI"/>
      <w:noProof/>
      <w:color w:val="auto"/>
      <w:sz w:val="14"/>
      <w:szCs w:val="14"/>
      <w:lang w:eastAsia="en-US"/>
    </w:rPr>
  </w:style>
  <w:style w:type="character" w:customStyle="1" w:styleId="Bodytext10Spacing0pt">
    <w:name w:val="Body text (10) + Spacing 0 pt"/>
    <w:rsid w:val="00352E64"/>
    <w:rPr>
      <w:rFonts w:ascii="Times New Roman" w:hAnsi="Times New Roman" w:cs="Times New Roman"/>
      <w:b/>
      <w:bCs/>
      <w:spacing w:val="6"/>
      <w:sz w:val="26"/>
      <w:szCs w:val="26"/>
      <w:u w:val="none"/>
    </w:rPr>
  </w:style>
  <w:style w:type="character" w:customStyle="1" w:styleId="Bodytext1012pt">
    <w:name w:val="Body text (10) + 12 pt"/>
    <w:aliases w:val="Spacing 0 pt136"/>
    <w:rsid w:val="00352E64"/>
    <w:rPr>
      <w:rFonts w:ascii="Times New Roman" w:hAnsi="Times New Roman" w:cs="Times New Roman"/>
      <w:b/>
      <w:bCs/>
      <w:spacing w:val="5"/>
      <w:sz w:val="24"/>
      <w:szCs w:val="24"/>
      <w:u w:val="none"/>
    </w:rPr>
  </w:style>
  <w:style w:type="character" w:customStyle="1" w:styleId="Bodytext10125pt">
    <w:name w:val="Body text (10) + 12.5 pt"/>
    <w:aliases w:val="Spacing 0 pt135"/>
    <w:rsid w:val="00352E64"/>
    <w:rPr>
      <w:rFonts w:ascii="Times New Roman" w:hAnsi="Times New Roman" w:cs="Times New Roman"/>
      <w:b/>
      <w:bCs/>
      <w:spacing w:val="-2"/>
      <w:sz w:val="25"/>
      <w:szCs w:val="25"/>
      <w:u w:val="none"/>
    </w:rPr>
  </w:style>
  <w:style w:type="character" w:customStyle="1" w:styleId="Heading11">
    <w:name w:val="Heading #11_"/>
    <w:link w:val="Heading110"/>
    <w:rsid w:val="00352E64"/>
    <w:rPr>
      <w:rFonts w:ascii="Times New Roman" w:hAnsi="Times New Roman" w:cs="Times New Roman"/>
      <w:b/>
      <w:bCs/>
      <w:spacing w:val="6"/>
      <w:sz w:val="26"/>
      <w:szCs w:val="26"/>
      <w:u w:val="none"/>
    </w:rPr>
  </w:style>
  <w:style w:type="paragraph" w:customStyle="1" w:styleId="Heading110">
    <w:name w:val="Heading #11"/>
    <w:basedOn w:val="Normal"/>
    <w:link w:val="Heading11"/>
    <w:rsid w:val="00352E64"/>
    <w:pPr>
      <w:shd w:val="clear" w:color="auto" w:fill="FFFFFF"/>
      <w:spacing w:line="240" w:lineRule="atLeast"/>
      <w:jc w:val="both"/>
    </w:pPr>
    <w:rPr>
      <w:rFonts w:ascii="Times New Roman" w:hAnsi="Times New Roman" w:cs="Times New Roman"/>
      <w:b/>
      <w:bCs/>
      <w:color w:val="auto"/>
      <w:spacing w:val="6"/>
      <w:sz w:val="26"/>
      <w:szCs w:val="26"/>
      <w:lang w:eastAsia="en-US"/>
    </w:rPr>
  </w:style>
  <w:style w:type="character" w:customStyle="1" w:styleId="Heading11SegoeUI">
    <w:name w:val="Heading #11 + Segoe UI"/>
    <w:aliases w:val="4.5 pt2,Not Bold16,Spacing 0 pt134"/>
    <w:rsid w:val="00352E64"/>
    <w:rPr>
      <w:rFonts w:ascii="Segoe UI" w:hAnsi="Segoe UI" w:cs="Segoe UI"/>
      <w:b/>
      <w:bCs/>
      <w:spacing w:val="0"/>
      <w:sz w:val="9"/>
      <w:szCs w:val="9"/>
      <w:u w:val="none"/>
    </w:rPr>
  </w:style>
  <w:style w:type="character" w:customStyle="1" w:styleId="Bodytext6Spacing0pt">
    <w:name w:val="Body text (6) + Spacing 0 pt"/>
    <w:rsid w:val="00352E64"/>
    <w:rPr>
      <w:rFonts w:ascii="Times New Roman" w:hAnsi="Times New Roman" w:cs="Times New Roman"/>
      <w:b/>
      <w:bCs/>
      <w:noProof/>
      <w:spacing w:val="0"/>
      <w:sz w:val="76"/>
      <w:szCs w:val="76"/>
      <w:u w:val="none"/>
    </w:rPr>
  </w:style>
  <w:style w:type="character" w:customStyle="1" w:styleId="BodytextSegoeUI3">
    <w:name w:val="Body text + Segoe UI3"/>
    <w:aliases w:val="5 pt4,Spacing 0 pt133,Scale 40%5"/>
    <w:rsid w:val="00352E64"/>
    <w:rPr>
      <w:rFonts w:ascii="Segoe UI" w:hAnsi="Segoe UI" w:cs="Segoe UI"/>
      <w:noProof/>
      <w:spacing w:val="-7"/>
      <w:w w:val="40"/>
      <w:sz w:val="10"/>
      <w:szCs w:val="10"/>
      <w:u w:val="none"/>
    </w:rPr>
  </w:style>
  <w:style w:type="character" w:customStyle="1" w:styleId="Bodytext10pt5">
    <w:name w:val="Body text + 10 pt5"/>
    <w:aliases w:val="Spacing 0 pt132"/>
    <w:rsid w:val="00352E64"/>
    <w:rPr>
      <w:rFonts w:ascii="Times New Roman" w:hAnsi="Times New Roman" w:cs="Times New Roman"/>
      <w:spacing w:val="0"/>
      <w:sz w:val="20"/>
      <w:szCs w:val="20"/>
      <w:u w:val="none"/>
    </w:rPr>
  </w:style>
  <w:style w:type="character" w:customStyle="1" w:styleId="Bodytext200">
    <w:name w:val="Body text (20)_"/>
    <w:link w:val="Bodytext201"/>
    <w:rsid w:val="00352E64"/>
    <w:rPr>
      <w:rFonts w:ascii="Times New Roman" w:hAnsi="Times New Roman" w:cs="Times New Roman"/>
      <w:b/>
      <w:bCs/>
      <w:i/>
      <w:iCs/>
      <w:spacing w:val="3"/>
      <w:sz w:val="19"/>
      <w:szCs w:val="19"/>
      <w:u w:val="none"/>
    </w:rPr>
  </w:style>
  <w:style w:type="paragraph" w:customStyle="1" w:styleId="Bodytext201">
    <w:name w:val="Body text (20)"/>
    <w:basedOn w:val="Normal"/>
    <w:link w:val="Bodytext200"/>
    <w:rsid w:val="00352E64"/>
    <w:pPr>
      <w:shd w:val="clear" w:color="auto" w:fill="FFFFFF"/>
      <w:spacing w:line="250" w:lineRule="exact"/>
      <w:jc w:val="both"/>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rsid w:val="00352E64"/>
    <w:rPr>
      <w:rFonts w:ascii="Times New Roman" w:hAnsi="Times New Roman" w:cs="Times New Roman"/>
      <w:b/>
      <w:bCs/>
      <w:spacing w:val="1"/>
      <w:sz w:val="19"/>
      <w:szCs w:val="19"/>
      <w:u w:val="none"/>
    </w:rPr>
  </w:style>
  <w:style w:type="paragraph" w:customStyle="1" w:styleId="Bodytext211">
    <w:name w:val="Body text (21)"/>
    <w:basedOn w:val="Normal"/>
    <w:link w:val="Bodytext210"/>
    <w:rsid w:val="00352E64"/>
    <w:pPr>
      <w:shd w:val="clear" w:color="auto" w:fill="FFFFFF"/>
      <w:spacing w:line="250" w:lineRule="exact"/>
      <w:jc w:val="both"/>
    </w:pPr>
    <w:rPr>
      <w:rFonts w:ascii="Times New Roman" w:hAnsi="Times New Roman" w:cs="Times New Roman"/>
      <w:b/>
      <w:bCs/>
      <w:color w:val="auto"/>
      <w:spacing w:val="1"/>
      <w:sz w:val="19"/>
      <w:szCs w:val="19"/>
      <w:lang w:eastAsia="en-US"/>
    </w:rPr>
  </w:style>
  <w:style w:type="character" w:customStyle="1" w:styleId="Bodytext22">
    <w:name w:val="Body text (22)_"/>
    <w:link w:val="Bodytext221"/>
    <w:rsid w:val="00352E64"/>
    <w:rPr>
      <w:rFonts w:ascii="Times New Roman" w:hAnsi="Times New Roman" w:cs="Times New Roman"/>
      <w:b/>
      <w:bCs/>
      <w:spacing w:val="3"/>
      <w:sz w:val="18"/>
      <w:szCs w:val="18"/>
      <w:u w:val="none"/>
    </w:rPr>
  </w:style>
  <w:style w:type="paragraph" w:customStyle="1" w:styleId="Bodytext221">
    <w:name w:val="Body text (22)1"/>
    <w:basedOn w:val="Normal"/>
    <w:link w:val="Bodytext22"/>
    <w:rsid w:val="00352E64"/>
    <w:pPr>
      <w:shd w:val="clear" w:color="auto" w:fill="FFFFFF"/>
      <w:spacing w:line="250" w:lineRule="exact"/>
      <w:jc w:val="both"/>
    </w:pPr>
    <w:rPr>
      <w:rFonts w:ascii="Times New Roman" w:hAnsi="Times New Roman" w:cs="Times New Roman"/>
      <w:b/>
      <w:bCs/>
      <w:color w:val="auto"/>
      <w:spacing w:val="3"/>
      <w:sz w:val="18"/>
      <w:szCs w:val="18"/>
      <w:lang w:eastAsia="en-US"/>
    </w:rPr>
  </w:style>
  <w:style w:type="character" w:customStyle="1" w:styleId="Bodytext21Italic">
    <w:name w:val="Body text (21) + Italic"/>
    <w:aliases w:val="Spacing 0 pt131"/>
    <w:rsid w:val="00352E64"/>
    <w:rPr>
      <w:rFonts w:ascii="Times New Roman" w:hAnsi="Times New Roman" w:cs="Times New Roman"/>
      <w:b/>
      <w:bCs/>
      <w:i/>
      <w:iCs/>
      <w:noProof/>
      <w:spacing w:val="3"/>
      <w:sz w:val="19"/>
      <w:szCs w:val="19"/>
      <w:u w:val="none"/>
    </w:rPr>
  </w:style>
  <w:style w:type="character" w:customStyle="1" w:styleId="Picturecaption">
    <w:name w:val="Picture caption_"/>
    <w:link w:val="Picturecaption0"/>
    <w:rsid w:val="00352E64"/>
    <w:rPr>
      <w:rFonts w:ascii="Times New Roman" w:hAnsi="Times New Roman" w:cs="Times New Roman"/>
      <w:spacing w:val="2"/>
      <w:u w:val="none"/>
    </w:rPr>
  </w:style>
  <w:style w:type="paragraph" w:customStyle="1" w:styleId="Picturecaption0">
    <w:name w:val="Picture caption"/>
    <w:basedOn w:val="Normal"/>
    <w:link w:val="Picturecaption"/>
    <w:rsid w:val="00352E64"/>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rsid w:val="00352E64"/>
    <w:rPr>
      <w:rFonts w:ascii="Times New Roman" w:hAnsi="Times New Roman" w:cs="Times New Roman"/>
      <w:spacing w:val="5"/>
      <w:sz w:val="25"/>
      <w:szCs w:val="25"/>
      <w:u w:val="none"/>
    </w:rPr>
  </w:style>
  <w:style w:type="paragraph" w:customStyle="1" w:styleId="Headerorfooter60">
    <w:name w:val="Header or footer (6)"/>
    <w:basedOn w:val="Normal"/>
    <w:link w:val="Headerorfooter6"/>
    <w:rsid w:val="00352E64"/>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rsid w:val="00352E64"/>
    <w:rPr>
      <w:rFonts w:ascii="Segoe UI" w:hAnsi="Segoe UI" w:cs="Segoe UI"/>
      <w:spacing w:val="-7"/>
      <w:w w:val="40"/>
      <w:sz w:val="10"/>
      <w:szCs w:val="10"/>
      <w:u w:val="none"/>
    </w:rPr>
  </w:style>
  <w:style w:type="character" w:customStyle="1" w:styleId="Tableofcontents3TimesNewRoman1">
    <w:name w:val="Table of contents (3) + Times New Roman1"/>
    <w:aliases w:val="12 pt2,Spacing 0 pt130,Scale 100%1"/>
    <w:rsid w:val="00352E64"/>
    <w:rPr>
      <w:rFonts w:ascii="Times New Roman" w:hAnsi="Times New Roman" w:cs="Times New Roman"/>
      <w:noProof/>
      <w:spacing w:val="2"/>
      <w:w w:val="100"/>
      <w:sz w:val="24"/>
      <w:szCs w:val="24"/>
      <w:u w:val="none"/>
    </w:rPr>
  </w:style>
  <w:style w:type="character" w:customStyle="1" w:styleId="Bodytext11Spacing0pt">
    <w:name w:val="Body text (11) + Spacing 0 pt"/>
    <w:rsid w:val="00352E64"/>
    <w:rPr>
      <w:rFonts w:ascii="Segoe UI" w:hAnsi="Segoe UI" w:cs="Segoe UI"/>
      <w:spacing w:val="-7"/>
      <w:w w:val="40"/>
      <w:sz w:val="10"/>
      <w:szCs w:val="10"/>
      <w:u w:val="none"/>
    </w:rPr>
  </w:style>
  <w:style w:type="character" w:customStyle="1" w:styleId="Bodytext4NotItalic3">
    <w:name w:val="Body text (4) + Not Italic3"/>
    <w:aliases w:val="Spacing 0 pt129"/>
    <w:rsid w:val="00352E64"/>
    <w:rPr>
      <w:rFonts w:ascii="Times New Roman" w:hAnsi="Times New Roman" w:cs="Times New Roman"/>
      <w:i/>
      <w:iCs/>
      <w:spacing w:val="2"/>
      <w:u w:val="none"/>
    </w:rPr>
  </w:style>
  <w:style w:type="character" w:customStyle="1" w:styleId="Bodytext4Spacing0pt">
    <w:name w:val="Body text (4) + Spacing 0 pt"/>
    <w:rsid w:val="00352E64"/>
    <w:rPr>
      <w:rFonts w:ascii="Times New Roman" w:hAnsi="Times New Roman" w:cs="Times New Roman"/>
      <w:i/>
      <w:iCs/>
      <w:spacing w:val="0"/>
      <w:u w:val="none"/>
    </w:rPr>
  </w:style>
  <w:style w:type="character" w:customStyle="1" w:styleId="Heading112">
    <w:name w:val="Heading #11 (2)_"/>
    <w:link w:val="Heading1120"/>
    <w:rsid w:val="00352E64"/>
    <w:rPr>
      <w:rFonts w:ascii="Segoe UI" w:hAnsi="Segoe UI" w:cs="Segoe UI"/>
      <w:b/>
      <w:bCs/>
      <w:sz w:val="25"/>
      <w:szCs w:val="25"/>
      <w:u w:val="none"/>
    </w:rPr>
  </w:style>
  <w:style w:type="paragraph" w:customStyle="1" w:styleId="Heading1120">
    <w:name w:val="Heading #11 (2)"/>
    <w:basedOn w:val="Normal"/>
    <w:link w:val="Heading112"/>
    <w:rsid w:val="00352E64"/>
    <w:pPr>
      <w:shd w:val="clear" w:color="auto" w:fill="FFFFFF"/>
      <w:spacing w:after="540" w:line="240" w:lineRule="atLeast"/>
      <w:jc w:val="both"/>
    </w:pPr>
    <w:rPr>
      <w:rFonts w:ascii="Segoe UI" w:hAnsi="Segoe UI" w:cs="Segoe UI"/>
      <w:b/>
      <w:bCs/>
      <w:color w:val="auto"/>
      <w:sz w:val="25"/>
      <w:szCs w:val="25"/>
      <w:lang w:eastAsia="en-US"/>
    </w:rPr>
  </w:style>
  <w:style w:type="character" w:customStyle="1" w:styleId="Heading112TimesNewRoman">
    <w:name w:val="Heading #11 (2) + Times New Roman"/>
    <w:rsid w:val="00352E64"/>
    <w:rPr>
      <w:rFonts w:ascii="Times New Roman" w:hAnsi="Times New Roman" w:cs="Times New Roman"/>
      <w:b/>
      <w:bCs/>
      <w:noProof/>
      <w:sz w:val="25"/>
      <w:szCs w:val="25"/>
      <w:u w:val="none"/>
    </w:rPr>
  </w:style>
  <w:style w:type="character" w:customStyle="1" w:styleId="Bodytext11Spacing1pt">
    <w:name w:val="Body text (11) + Spacing 1 pt"/>
    <w:rsid w:val="00352E64"/>
    <w:rPr>
      <w:rFonts w:ascii="Segoe UI" w:hAnsi="Segoe UI" w:cs="Segoe UI"/>
      <w:spacing w:val="33"/>
      <w:w w:val="40"/>
      <w:sz w:val="10"/>
      <w:szCs w:val="10"/>
      <w:u w:val="none"/>
    </w:rPr>
  </w:style>
  <w:style w:type="character" w:customStyle="1" w:styleId="BodytextBold3">
    <w:name w:val="Body text + Bold3"/>
    <w:aliases w:val="Spacing 0 pt128"/>
    <w:rsid w:val="00352E64"/>
    <w:rPr>
      <w:rFonts w:ascii="Times New Roman" w:hAnsi="Times New Roman" w:cs="Times New Roman"/>
      <w:b/>
      <w:bCs/>
      <w:spacing w:val="4"/>
      <w:u w:val="none"/>
    </w:rPr>
  </w:style>
  <w:style w:type="character" w:customStyle="1" w:styleId="Bodytext23">
    <w:name w:val="Body text (23)_"/>
    <w:link w:val="Bodytext231"/>
    <w:rsid w:val="00352E64"/>
    <w:rPr>
      <w:rFonts w:ascii="Times New Roman" w:hAnsi="Times New Roman" w:cs="Times New Roman"/>
      <w:b/>
      <w:bCs/>
      <w:i/>
      <w:iCs/>
      <w:sz w:val="26"/>
      <w:szCs w:val="26"/>
      <w:u w:val="none"/>
    </w:rPr>
  </w:style>
  <w:style w:type="paragraph" w:customStyle="1" w:styleId="Bodytext231">
    <w:name w:val="Body text (23)1"/>
    <w:basedOn w:val="Normal"/>
    <w:link w:val="Bodytext23"/>
    <w:rsid w:val="00352E64"/>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aliases w:val="Not Italic10,Spacing 0 pt127"/>
    <w:rsid w:val="00352E64"/>
    <w:rPr>
      <w:rFonts w:ascii="Times New Roman" w:hAnsi="Times New Roman" w:cs="Times New Roman"/>
      <w:b/>
      <w:bCs/>
      <w:i/>
      <w:iCs/>
      <w:spacing w:val="4"/>
      <w:sz w:val="24"/>
      <w:szCs w:val="24"/>
      <w:u w:val="none"/>
    </w:rPr>
  </w:style>
  <w:style w:type="character" w:customStyle="1" w:styleId="Bodytext24">
    <w:name w:val="Body text (24)_"/>
    <w:link w:val="Bodytext240"/>
    <w:rsid w:val="00352E64"/>
    <w:rPr>
      <w:rFonts w:ascii="Times New Roman" w:hAnsi="Times New Roman" w:cs="Times New Roman"/>
      <w:spacing w:val="17"/>
      <w:u w:val="none"/>
    </w:rPr>
  </w:style>
  <w:style w:type="paragraph" w:customStyle="1" w:styleId="Bodytext240">
    <w:name w:val="Body text (24)"/>
    <w:basedOn w:val="Normal"/>
    <w:link w:val="Bodytext24"/>
    <w:rsid w:val="00352E64"/>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aliases w:val="Spacing 0 pt126"/>
    <w:rsid w:val="00352E64"/>
    <w:rPr>
      <w:rFonts w:ascii="Times New Roman" w:hAnsi="Times New Roman" w:cs="Times New Roman"/>
      <w:b/>
      <w:bCs/>
      <w:noProof/>
      <w:spacing w:val="0"/>
      <w:u w:val="none"/>
    </w:rPr>
  </w:style>
  <w:style w:type="character" w:customStyle="1" w:styleId="Heading113">
    <w:name w:val="Heading #11 (3)_"/>
    <w:link w:val="Heading1130"/>
    <w:rsid w:val="00352E64"/>
    <w:rPr>
      <w:rFonts w:ascii="Impact" w:hAnsi="Impact" w:cs="Impact"/>
      <w:sz w:val="27"/>
      <w:szCs w:val="27"/>
      <w:u w:val="none"/>
    </w:rPr>
  </w:style>
  <w:style w:type="paragraph" w:customStyle="1" w:styleId="Heading1130">
    <w:name w:val="Heading #11 (3)"/>
    <w:basedOn w:val="Normal"/>
    <w:link w:val="Heading113"/>
    <w:rsid w:val="00352E64"/>
    <w:pPr>
      <w:shd w:val="clear" w:color="auto" w:fill="FFFFFF"/>
      <w:spacing w:before="420" w:after="420" w:line="240" w:lineRule="atLeast"/>
      <w:jc w:val="both"/>
    </w:pPr>
    <w:rPr>
      <w:rFonts w:ascii="Impact" w:hAnsi="Impact" w:cs="Impact"/>
      <w:color w:val="auto"/>
      <w:sz w:val="27"/>
      <w:szCs w:val="27"/>
      <w:lang w:eastAsia="en-US"/>
    </w:rPr>
  </w:style>
  <w:style w:type="character" w:customStyle="1" w:styleId="Heading113TimesNewRoman">
    <w:name w:val="Heading #11 (3) + Times New Roman"/>
    <w:aliases w:val="Bold33"/>
    <w:rsid w:val="00352E64"/>
    <w:rPr>
      <w:rFonts w:ascii="Times New Roman" w:hAnsi="Times New Roman" w:cs="Times New Roman"/>
      <w:b/>
      <w:bCs/>
      <w:noProof/>
      <w:sz w:val="27"/>
      <w:szCs w:val="27"/>
      <w:u w:val="none"/>
    </w:rPr>
  </w:style>
  <w:style w:type="character" w:customStyle="1" w:styleId="Heading114">
    <w:name w:val="Heading #11 (4)_"/>
    <w:link w:val="Heading1140"/>
    <w:rsid w:val="00352E64"/>
    <w:rPr>
      <w:rFonts w:ascii="Segoe UI" w:hAnsi="Segoe UI" w:cs="Segoe UI"/>
      <w:b/>
      <w:bCs/>
      <w:noProof/>
      <w:sz w:val="26"/>
      <w:szCs w:val="26"/>
      <w:u w:val="none"/>
    </w:rPr>
  </w:style>
  <w:style w:type="paragraph" w:customStyle="1" w:styleId="Heading1140">
    <w:name w:val="Heading #11 (4)"/>
    <w:basedOn w:val="Normal"/>
    <w:link w:val="Heading114"/>
    <w:rsid w:val="00352E64"/>
    <w:pPr>
      <w:shd w:val="clear" w:color="auto" w:fill="FFFFFF"/>
      <w:spacing w:before="420" w:after="420" w:line="240" w:lineRule="atLeast"/>
      <w:jc w:val="both"/>
    </w:pPr>
    <w:rPr>
      <w:rFonts w:ascii="Segoe UI" w:hAnsi="Segoe UI" w:cs="Segoe UI"/>
      <w:b/>
      <w:bCs/>
      <w:noProof/>
      <w:color w:val="auto"/>
      <w:sz w:val="26"/>
      <w:szCs w:val="26"/>
      <w:lang w:eastAsia="en-US"/>
    </w:rPr>
  </w:style>
  <w:style w:type="character" w:customStyle="1" w:styleId="Heading114TimesNewRoman">
    <w:name w:val="Heading #11 (4) + Times New Roman"/>
    <w:rsid w:val="00352E64"/>
    <w:rPr>
      <w:rFonts w:ascii="Times New Roman" w:hAnsi="Times New Roman" w:cs="Times New Roman"/>
      <w:b/>
      <w:bCs/>
      <w:noProof/>
      <w:sz w:val="26"/>
      <w:szCs w:val="26"/>
      <w:u w:val="none"/>
    </w:rPr>
  </w:style>
  <w:style w:type="character" w:customStyle="1" w:styleId="Heading9">
    <w:name w:val="Heading #9_"/>
    <w:link w:val="Heading90"/>
    <w:rsid w:val="00352E64"/>
    <w:rPr>
      <w:rFonts w:ascii="Times New Roman" w:hAnsi="Times New Roman" w:cs="Times New Roman"/>
      <w:i/>
      <w:iCs/>
      <w:u w:val="none"/>
    </w:rPr>
  </w:style>
  <w:style w:type="paragraph" w:customStyle="1" w:styleId="Heading90">
    <w:name w:val="Heading #9"/>
    <w:basedOn w:val="Normal"/>
    <w:link w:val="Heading9"/>
    <w:rsid w:val="00352E64"/>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aliases w:val="Bold32,Spacing 0 pt125"/>
    <w:rsid w:val="00352E64"/>
    <w:rPr>
      <w:rFonts w:ascii="Times New Roman" w:hAnsi="Times New Roman" w:cs="Times New Roman"/>
      <w:b/>
      <w:bCs/>
      <w:spacing w:val="0"/>
      <w:sz w:val="25"/>
      <w:szCs w:val="25"/>
      <w:u w:val="none"/>
    </w:rPr>
  </w:style>
  <w:style w:type="character" w:customStyle="1" w:styleId="Bodytext125pt2">
    <w:name w:val="Body text + 12.5 pt2"/>
    <w:aliases w:val="Bold31,Spacing 0 pt124"/>
    <w:rsid w:val="00352E64"/>
    <w:rPr>
      <w:rFonts w:ascii="Times New Roman" w:hAnsi="Times New Roman" w:cs="Times New Roman"/>
      <w:b/>
      <w:bCs/>
      <w:noProof/>
      <w:spacing w:val="0"/>
      <w:sz w:val="25"/>
      <w:szCs w:val="25"/>
      <w:u w:val="none"/>
    </w:rPr>
  </w:style>
  <w:style w:type="character" w:customStyle="1" w:styleId="Heading5">
    <w:name w:val="Heading #5_"/>
    <w:link w:val="Heading50"/>
    <w:rsid w:val="00352E64"/>
    <w:rPr>
      <w:rFonts w:ascii="Times New Roman" w:hAnsi="Times New Roman" w:cs="Times New Roman"/>
      <w:b/>
      <w:bCs/>
      <w:spacing w:val="6"/>
      <w:sz w:val="26"/>
      <w:szCs w:val="26"/>
      <w:u w:val="none"/>
    </w:rPr>
  </w:style>
  <w:style w:type="paragraph" w:customStyle="1" w:styleId="Heading50">
    <w:name w:val="Heading #5"/>
    <w:basedOn w:val="Normal"/>
    <w:link w:val="Heading5"/>
    <w:rsid w:val="00352E64"/>
    <w:pPr>
      <w:shd w:val="clear" w:color="auto" w:fill="FFFFFF"/>
      <w:spacing w:before="480" w:after="780" w:line="240" w:lineRule="atLeast"/>
      <w:jc w:val="both"/>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rsid w:val="00352E64"/>
    <w:rPr>
      <w:rFonts w:ascii="Times New Roman" w:hAnsi="Times New Roman" w:cs="Times New Roman"/>
      <w:b/>
      <w:bCs/>
      <w:spacing w:val="6"/>
      <w:sz w:val="26"/>
      <w:szCs w:val="26"/>
      <w:u w:val="none"/>
    </w:rPr>
  </w:style>
  <w:style w:type="paragraph" w:customStyle="1" w:styleId="Heading70">
    <w:name w:val="Heading #7"/>
    <w:basedOn w:val="Normal"/>
    <w:link w:val="Heading7"/>
    <w:rsid w:val="00352E64"/>
    <w:pPr>
      <w:shd w:val="clear" w:color="auto" w:fill="FFFFFF"/>
      <w:spacing w:before="840" w:after="780" w:line="240" w:lineRule="atLeast"/>
      <w:jc w:val="both"/>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aliases w:val="Italic23,Spacing 0 pt123"/>
    <w:rsid w:val="00352E64"/>
    <w:rPr>
      <w:rFonts w:ascii="Times New Roman" w:hAnsi="Times New Roman" w:cs="Times New Roman"/>
      <w:b/>
      <w:bCs/>
      <w:i/>
      <w:iCs/>
      <w:spacing w:val="6"/>
      <w:sz w:val="26"/>
      <w:szCs w:val="26"/>
      <w:u w:val="none"/>
    </w:rPr>
  </w:style>
  <w:style w:type="character" w:customStyle="1" w:styleId="Bodytext4Spacing7pt">
    <w:name w:val="Body text (4) + Spacing 7 pt"/>
    <w:rsid w:val="00352E64"/>
    <w:rPr>
      <w:rFonts w:ascii="Times New Roman" w:hAnsi="Times New Roman" w:cs="Times New Roman"/>
      <w:i/>
      <w:iCs/>
      <w:spacing w:val="142"/>
      <w:u w:val="none"/>
    </w:rPr>
  </w:style>
  <w:style w:type="character" w:customStyle="1" w:styleId="Bodytext313pt4">
    <w:name w:val="Body text (3) + 13 pt4"/>
    <w:aliases w:val="Spacing 0 pt122"/>
    <w:rsid w:val="00352E64"/>
    <w:rPr>
      <w:rFonts w:ascii="Times New Roman" w:hAnsi="Times New Roman" w:cs="Times New Roman"/>
      <w:b/>
      <w:bCs/>
      <w:spacing w:val="0"/>
      <w:sz w:val="26"/>
      <w:szCs w:val="26"/>
      <w:u w:val="none"/>
    </w:rPr>
  </w:style>
  <w:style w:type="character" w:customStyle="1" w:styleId="Bodytext313pt3">
    <w:name w:val="Body text (3) + 13 pt3"/>
    <w:aliases w:val="Spacing 0 pt121"/>
    <w:rsid w:val="00352E64"/>
    <w:rPr>
      <w:rFonts w:ascii="Times New Roman" w:hAnsi="Times New Roman" w:cs="Times New Roman"/>
      <w:b/>
      <w:bCs/>
      <w:noProof/>
      <w:spacing w:val="0"/>
      <w:sz w:val="26"/>
      <w:szCs w:val="26"/>
      <w:u w:val="none"/>
    </w:rPr>
  </w:style>
  <w:style w:type="character" w:customStyle="1" w:styleId="Heading1">
    <w:name w:val="Heading #1_"/>
    <w:link w:val="Heading12"/>
    <w:rsid w:val="00352E64"/>
    <w:rPr>
      <w:rFonts w:ascii="Arial" w:hAnsi="Arial" w:cs="Arial"/>
      <w:b/>
      <w:bCs/>
      <w:sz w:val="28"/>
      <w:szCs w:val="28"/>
      <w:u w:val="none"/>
    </w:rPr>
  </w:style>
  <w:style w:type="paragraph" w:customStyle="1" w:styleId="Heading12">
    <w:name w:val="Heading #1"/>
    <w:basedOn w:val="Normal"/>
    <w:link w:val="Heading1"/>
    <w:rsid w:val="00352E64"/>
    <w:pPr>
      <w:shd w:val="clear" w:color="auto" w:fill="FFFFFF"/>
      <w:spacing w:after="300" w:line="240" w:lineRule="atLeast"/>
      <w:jc w:val="both"/>
      <w:outlineLvl w:val="0"/>
    </w:pPr>
    <w:rPr>
      <w:rFonts w:ascii="Arial" w:hAnsi="Arial" w:cs="Arial"/>
      <w:b/>
      <w:bCs/>
      <w:color w:val="auto"/>
      <w:spacing w:val="-1"/>
      <w:sz w:val="28"/>
      <w:szCs w:val="28"/>
      <w:lang w:eastAsia="en-US"/>
    </w:rPr>
  </w:style>
  <w:style w:type="character" w:customStyle="1" w:styleId="Heading1Spacing0pt">
    <w:name w:val="Heading #1 + Spacing 0 pt"/>
    <w:rsid w:val="00352E64"/>
    <w:rPr>
      <w:rFonts w:ascii="Arial" w:hAnsi="Arial" w:cs="Arial"/>
      <w:b/>
      <w:bCs/>
      <w:noProof/>
      <w:spacing w:val="0"/>
      <w:sz w:val="28"/>
      <w:szCs w:val="28"/>
      <w:u w:val="none"/>
    </w:rPr>
  </w:style>
  <w:style w:type="character" w:customStyle="1" w:styleId="Heading1SegoeUI">
    <w:name w:val="Heading #1 + Segoe UI"/>
    <w:aliases w:val="13.5 pt,Spacing 0 pt120"/>
    <w:rsid w:val="00352E64"/>
    <w:rPr>
      <w:rFonts w:ascii="Segoe UI" w:hAnsi="Segoe UI" w:cs="Segoe UI"/>
      <w:b/>
      <w:bCs/>
      <w:noProof/>
      <w:spacing w:val="0"/>
      <w:sz w:val="27"/>
      <w:szCs w:val="27"/>
      <w:u w:val="none"/>
    </w:rPr>
  </w:style>
  <w:style w:type="character" w:customStyle="1" w:styleId="Bodytext395pt">
    <w:name w:val="Body text (3) + 9.5 pt"/>
    <w:aliases w:val="Italic22,Spacing 0 pt119"/>
    <w:rsid w:val="00352E64"/>
    <w:rPr>
      <w:rFonts w:ascii="Times New Roman" w:hAnsi="Times New Roman" w:cs="Times New Roman"/>
      <w:b/>
      <w:bCs/>
      <w:i/>
      <w:iCs/>
      <w:spacing w:val="3"/>
      <w:sz w:val="19"/>
      <w:szCs w:val="19"/>
      <w:u w:val="none"/>
    </w:rPr>
  </w:style>
  <w:style w:type="character" w:customStyle="1" w:styleId="Bodytext395pt1">
    <w:name w:val="Body text (3) + 9.5 pt1"/>
    <w:aliases w:val="Spacing 0 pt118"/>
    <w:rsid w:val="00352E64"/>
    <w:rPr>
      <w:rFonts w:ascii="Times New Roman" w:hAnsi="Times New Roman" w:cs="Times New Roman"/>
      <w:b/>
      <w:bCs/>
      <w:noProof/>
      <w:spacing w:val="1"/>
      <w:sz w:val="19"/>
      <w:szCs w:val="19"/>
      <w:u w:val="none"/>
    </w:rPr>
  </w:style>
  <w:style w:type="character" w:customStyle="1" w:styleId="Bodytext3155pt">
    <w:name w:val="Body text (3) + 15.5 pt"/>
    <w:aliases w:val="Spacing 0 pt117"/>
    <w:rsid w:val="00352E64"/>
    <w:rPr>
      <w:rFonts w:ascii="Times New Roman" w:hAnsi="Times New Roman" w:cs="Times New Roman"/>
      <w:b/>
      <w:bCs/>
      <w:spacing w:val="-2"/>
      <w:sz w:val="31"/>
      <w:szCs w:val="31"/>
      <w:u w:val="none"/>
    </w:rPr>
  </w:style>
  <w:style w:type="character" w:customStyle="1" w:styleId="Bodytext2112pt">
    <w:name w:val="Body text (21) + 12 pt"/>
    <w:aliases w:val="Not Bold15,Spacing 0 pt116"/>
    <w:rsid w:val="00352E64"/>
    <w:rPr>
      <w:rFonts w:ascii="Times New Roman" w:hAnsi="Times New Roman" w:cs="Times New Roman"/>
      <w:b/>
      <w:bCs/>
      <w:spacing w:val="2"/>
      <w:sz w:val="24"/>
      <w:szCs w:val="24"/>
      <w:u w:val="none"/>
    </w:rPr>
  </w:style>
  <w:style w:type="character" w:customStyle="1" w:styleId="Bodytext25">
    <w:name w:val="Body text (25)_"/>
    <w:link w:val="Bodytext250"/>
    <w:rsid w:val="00352E64"/>
    <w:rPr>
      <w:rFonts w:ascii="Times New Roman" w:hAnsi="Times New Roman" w:cs="Times New Roman"/>
      <w:i/>
      <w:iCs/>
      <w:spacing w:val="1"/>
      <w:u w:val="none"/>
    </w:rPr>
  </w:style>
  <w:style w:type="paragraph" w:customStyle="1" w:styleId="Bodytext250">
    <w:name w:val="Body text (25)"/>
    <w:basedOn w:val="Normal"/>
    <w:link w:val="Bodytext25"/>
    <w:rsid w:val="00352E64"/>
    <w:pPr>
      <w:shd w:val="clear" w:color="auto" w:fill="FFFFFF"/>
      <w:spacing w:before="180" w:after="480" w:line="240" w:lineRule="atLeast"/>
      <w:jc w:val="both"/>
    </w:pPr>
    <w:rPr>
      <w:rFonts w:ascii="Times New Roman" w:hAnsi="Times New Roman" w:cs="Times New Roman"/>
      <w:i/>
      <w:iCs/>
      <w:color w:val="auto"/>
      <w:spacing w:val="1"/>
      <w:lang w:eastAsia="en-US"/>
    </w:rPr>
  </w:style>
  <w:style w:type="character" w:customStyle="1" w:styleId="Bodytext25Bold">
    <w:name w:val="Body text (25) + Bold"/>
    <w:aliases w:val="Not Italic9,Spacing 0 pt115"/>
    <w:rsid w:val="00352E64"/>
    <w:rPr>
      <w:rFonts w:ascii="Times New Roman" w:hAnsi="Times New Roman" w:cs="Times New Roman"/>
      <w:b/>
      <w:bCs/>
      <w:i/>
      <w:iCs/>
      <w:spacing w:val="-2"/>
      <w:u w:val="none"/>
    </w:rPr>
  </w:style>
  <w:style w:type="character" w:customStyle="1" w:styleId="Bodytext25NotItalic">
    <w:name w:val="Body text (25) + Not Italic"/>
    <w:aliases w:val="Spacing 0 pt114"/>
    <w:rsid w:val="00352E64"/>
    <w:rPr>
      <w:rFonts w:ascii="Times New Roman" w:hAnsi="Times New Roman" w:cs="Times New Roman"/>
      <w:i/>
      <w:iCs/>
      <w:spacing w:val="2"/>
      <w:u w:val="none"/>
    </w:rPr>
  </w:style>
  <w:style w:type="character" w:customStyle="1" w:styleId="Heading92">
    <w:name w:val="Heading #9 (2)_"/>
    <w:link w:val="Heading920"/>
    <w:rsid w:val="00352E64"/>
    <w:rPr>
      <w:rFonts w:ascii="Times New Roman" w:hAnsi="Times New Roman" w:cs="Times New Roman"/>
      <w:spacing w:val="2"/>
      <w:u w:val="none"/>
    </w:rPr>
  </w:style>
  <w:style w:type="paragraph" w:customStyle="1" w:styleId="Heading920">
    <w:name w:val="Heading #9 (2)"/>
    <w:basedOn w:val="Normal"/>
    <w:link w:val="Heading92"/>
    <w:rsid w:val="00352E64"/>
    <w:pPr>
      <w:shd w:val="clear" w:color="auto" w:fill="FFFFFF"/>
      <w:spacing w:before="180" w:after="60" w:line="240" w:lineRule="atLeast"/>
      <w:jc w:val="both"/>
      <w:outlineLvl w:val="8"/>
    </w:pPr>
    <w:rPr>
      <w:rFonts w:ascii="Times New Roman" w:hAnsi="Times New Roman" w:cs="Times New Roman"/>
      <w:color w:val="auto"/>
      <w:spacing w:val="2"/>
      <w:lang w:eastAsia="en-US"/>
    </w:rPr>
  </w:style>
  <w:style w:type="character" w:customStyle="1" w:styleId="Heading115">
    <w:name w:val="Heading #11 (5)_"/>
    <w:link w:val="Heading1150"/>
    <w:rsid w:val="00352E64"/>
    <w:rPr>
      <w:rFonts w:ascii="Segoe UI" w:hAnsi="Segoe UI" w:cs="Segoe UI"/>
      <w:b/>
      <w:bCs/>
      <w:noProof/>
      <w:sz w:val="25"/>
      <w:szCs w:val="25"/>
      <w:u w:val="none"/>
    </w:rPr>
  </w:style>
  <w:style w:type="paragraph" w:customStyle="1" w:styleId="Heading1150">
    <w:name w:val="Heading #11 (5)"/>
    <w:basedOn w:val="Normal"/>
    <w:link w:val="Heading115"/>
    <w:rsid w:val="00352E64"/>
    <w:pPr>
      <w:shd w:val="clear" w:color="auto" w:fill="FFFFFF"/>
      <w:spacing w:before="420" w:after="540" w:line="240" w:lineRule="atLeast"/>
      <w:jc w:val="center"/>
    </w:pPr>
    <w:rPr>
      <w:rFonts w:ascii="Segoe UI" w:hAnsi="Segoe UI" w:cs="Segoe UI"/>
      <w:b/>
      <w:bCs/>
      <w:noProof/>
      <w:color w:val="auto"/>
      <w:sz w:val="25"/>
      <w:szCs w:val="25"/>
      <w:lang w:eastAsia="en-US"/>
    </w:rPr>
  </w:style>
  <w:style w:type="character" w:customStyle="1" w:styleId="Heading115TimesNewRoman">
    <w:name w:val="Heading #11 (5) + Times New Roman"/>
    <w:rsid w:val="00352E64"/>
    <w:rPr>
      <w:rFonts w:ascii="Times New Roman" w:hAnsi="Times New Roman" w:cs="Times New Roman"/>
      <w:b/>
      <w:bCs/>
      <w:noProof/>
      <w:sz w:val="25"/>
      <w:szCs w:val="25"/>
      <w:u w:val="none"/>
    </w:rPr>
  </w:style>
  <w:style w:type="character" w:customStyle="1" w:styleId="Bodytext21Corbel">
    <w:name w:val="Body text (21) + Corbel"/>
    <w:aliases w:val="Not Bold14,Spacing 0 pt113"/>
    <w:rsid w:val="00352E64"/>
    <w:rPr>
      <w:rFonts w:ascii="Corbel" w:hAnsi="Corbel" w:cs="Corbel"/>
      <w:b/>
      <w:bCs/>
      <w:noProof/>
      <w:spacing w:val="0"/>
      <w:sz w:val="19"/>
      <w:szCs w:val="19"/>
      <w:u w:val="none"/>
    </w:rPr>
  </w:style>
  <w:style w:type="character" w:customStyle="1" w:styleId="Heading22">
    <w:name w:val="Heading #22_"/>
    <w:link w:val="Heading220"/>
    <w:rsid w:val="00352E64"/>
    <w:rPr>
      <w:rFonts w:ascii="Times New Roman" w:hAnsi="Times New Roman" w:cs="Times New Roman"/>
      <w:b/>
      <w:bCs/>
      <w:spacing w:val="4"/>
      <w:u w:val="none"/>
    </w:rPr>
  </w:style>
  <w:style w:type="paragraph" w:customStyle="1" w:styleId="Heading220">
    <w:name w:val="Heading #22"/>
    <w:basedOn w:val="Normal"/>
    <w:link w:val="Heading22"/>
    <w:rsid w:val="00352E64"/>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liases w:val="Spacing 0 pt112"/>
    <w:rsid w:val="00352E64"/>
    <w:rPr>
      <w:rFonts w:ascii="Times New Roman" w:hAnsi="Times New Roman" w:cs="Times New Roman"/>
      <w:i/>
      <w:iCs/>
      <w:spacing w:val="6"/>
      <w:u w:val="none"/>
    </w:rPr>
  </w:style>
  <w:style w:type="character" w:customStyle="1" w:styleId="Bodytext4Spacing0pt2">
    <w:name w:val="Body text (4) + Spacing 0 pt2"/>
    <w:rsid w:val="00352E64"/>
    <w:rPr>
      <w:rFonts w:ascii="Times New Roman" w:hAnsi="Times New Roman" w:cs="Times New Roman"/>
      <w:i/>
      <w:iCs/>
      <w:spacing w:val="1"/>
      <w:u w:val="none"/>
    </w:rPr>
  </w:style>
  <w:style w:type="character" w:customStyle="1" w:styleId="Heading22NotBold">
    <w:name w:val="Heading #22 + Not Bold"/>
    <w:aliases w:val="Spacing 0 pt111,Body text (6) + Bold2"/>
    <w:rsid w:val="00352E64"/>
    <w:rPr>
      <w:rFonts w:ascii="Times New Roman" w:hAnsi="Times New Roman" w:cs="Times New Roman"/>
      <w:b/>
      <w:bCs/>
      <w:spacing w:val="6"/>
      <w:u w:val="none"/>
    </w:rPr>
  </w:style>
  <w:style w:type="character" w:customStyle="1" w:styleId="Tablecaption">
    <w:name w:val="Table caption_"/>
    <w:link w:val="Tablecaption0"/>
    <w:rsid w:val="00352E64"/>
    <w:rPr>
      <w:rFonts w:ascii="Times New Roman" w:hAnsi="Times New Roman" w:cs="Times New Roman"/>
      <w:spacing w:val="2"/>
      <w:u w:val="none"/>
    </w:rPr>
  </w:style>
  <w:style w:type="paragraph" w:customStyle="1" w:styleId="Tablecaption0">
    <w:name w:val="Table caption"/>
    <w:basedOn w:val="Normal"/>
    <w:link w:val="Tablecaption"/>
    <w:rsid w:val="00352E64"/>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rsid w:val="00352E64"/>
    <w:rPr>
      <w:rFonts w:ascii="Times New Roman" w:hAnsi="Times New Roman" w:cs="Times New Roman"/>
      <w:spacing w:val="6"/>
      <w:u w:val="none"/>
    </w:rPr>
  </w:style>
  <w:style w:type="character" w:customStyle="1" w:styleId="Bodytext10pt4">
    <w:name w:val="Body text + 10 pt4"/>
    <w:aliases w:val="Spacing 0 pt110"/>
    <w:rsid w:val="00352E64"/>
    <w:rPr>
      <w:rFonts w:ascii="Times New Roman" w:hAnsi="Times New Roman" w:cs="Times New Roman"/>
      <w:noProof/>
      <w:spacing w:val="0"/>
      <w:sz w:val="20"/>
      <w:szCs w:val="20"/>
      <w:u w:val="none"/>
    </w:rPr>
  </w:style>
  <w:style w:type="character" w:customStyle="1" w:styleId="Bodytext313pt2">
    <w:name w:val="Body text (3) + 13 pt2"/>
    <w:aliases w:val="Italic21,Spacing 0 pt109,Body text (6) + 5.5 pt,Body text (2) + 8.5 pt"/>
    <w:rsid w:val="00352E64"/>
    <w:rPr>
      <w:rFonts w:ascii="Times New Roman" w:hAnsi="Times New Roman" w:cs="Times New Roman"/>
      <w:b/>
      <w:bCs/>
      <w:i/>
      <w:iCs/>
      <w:spacing w:val="6"/>
      <w:sz w:val="26"/>
      <w:szCs w:val="26"/>
      <w:u w:val="none"/>
    </w:rPr>
  </w:style>
  <w:style w:type="character" w:customStyle="1" w:styleId="Bodytext311pt">
    <w:name w:val="Body text (3) + 11 pt"/>
    <w:aliases w:val="Spacing 0 pt108,Body text (10) + Not Italic"/>
    <w:rsid w:val="00352E64"/>
    <w:rPr>
      <w:rFonts w:ascii="Times New Roman" w:hAnsi="Times New Roman" w:cs="Times New Roman"/>
      <w:b/>
      <w:bCs/>
      <w:noProof/>
      <w:spacing w:val="0"/>
      <w:sz w:val="22"/>
      <w:szCs w:val="22"/>
      <w:u w:val="none"/>
    </w:rPr>
  </w:style>
  <w:style w:type="character" w:customStyle="1" w:styleId="Heading212">
    <w:name w:val="Heading #21 (2)_"/>
    <w:link w:val="Heading2120"/>
    <w:rsid w:val="00352E64"/>
    <w:rPr>
      <w:rFonts w:ascii="Times New Roman" w:hAnsi="Times New Roman" w:cs="Times New Roman"/>
      <w:spacing w:val="3"/>
      <w:sz w:val="20"/>
      <w:szCs w:val="20"/>
      <w:u w:val="none"/>
    </w:rPr>
  </w:style>
  <w:style w:type="paragraph" w:customStyle="1" w:styleId="Heading2120">
    <w:name w:val="Heading #21 (2)"/>
    <w:basedOn w:val="Normal"/>
    <w:link w:val="Heading212"/>
    <w:rsid w:val="00352E64"/>
    <w:pPr>
      <w:shd w:val="clear" w:color="auto" w:fill="FFFFFF"/>
      <w:spacing w:before="60" w:after="600" w:line="240" w:lineRule="atLeast"/>
      <w:jc w:val="both"/>
    </w:pPr>
    <w:rPr>
      <w:rFonts w:ascii="Times New Roman" w:hAnsi="Times New Roman" w:cs="Times New Roman"/>
      <w:color w:val="auto"/>
      <w:spacing w:val="3"/>
      <w:sz w:val="20"/>
      <w:szCs w:val="20"/>
      <w:lang w:eastAsia="en-US"/>
    </w:rPr>
  </w:style>
  <w:style w:type="character" w:customStyle="1" w:styleId="Heading212SmallCaps">
    <w:name w:val="Heading #21 (2) + Small Caps"/>
    <w:rsid w:val="00352E64"/>
    <w:rPr>
      <w:rFonts w:ascii="Times New Roman" w:hAnsi="Times New Roman" w:cs="Times New Roman"/>
      <w:smallCaps/>
      <w:spacing w:val="3"/>
      <w:sz w:val="20"/>
      <w:szCs w:val="20"/>
      <w:u w:val="none"/>
    </w:rPr>
  </w:style>
  <w:style w:type="character" w:customStyle="1" w:styleId="Heading21212pt">
    <w:name w:val="Heading #21 (2) + 12 pt"/>
    <w:aliases w:val="Italic20,Spacing 0 pt107,Body text (11) + 9 pt"/>
    <w:rsid w:val="00352E64"/>
    <w:rPr>
      <w:rFonts w:ascii="Times New Roman" w:hAnsi="Times New Roman" w:cs="Times New Roman"/>
      <w:i/>
      <w:iCs/>
      <w:spacing w:val="1"/>
      <w:sz w:val="24"/>
      <w:szCs w:val="24"/>
      <w:u w:val="none"/>
    </w:rPr>
  </w:style>
  <w:style w:type="character" w:customStyle="1" w:styleId="BodytextSpacing0pt2">
    <w:name w:val="Body text + Spacing 0 pt2"/>
    <w:rsid w:val="00352E64"/>
    <w:rPr>
      <w:rFonts w:ascii="Times New Roman" w:hAnsi="Times New Roman" w:cs="Times New Roman"/>
      <w:spacing w:val="6"/>
      <w:u w:val="none"/>
    </w:rPr>
  </w:style>
  <w:style w:type="character" w:customStyle="1" w:styleId="Bodytext20Spacing0pt">
    <w:name w:val="Body text (20) + Spacing 0 pt"/>
    <w:rsid w:val="00352E64"/>
    <w:rPr>
      <w:rFonts w:ascii="Times New Roman" w:hAnsi="Times New Roman" w:cs="Times New Roman"/>
      <w:b/>
      <w:bCs/>
      <w:i/>
      <w:iCs/>
      <w:spacing w:val="5"/>
      <w:sz w:val="19"/>
      <w:szCs w:val="19"/>
      <w:u w:val="none"/>
    </w:rPr>
  </w:style>
  <w:style w:type="character" w:customStyle="1" w:styleId="Bodytext21Spacing0pt">
    <w:name w:val="Body text (21) + Spacing 0 pt"/>
    <w:rsid w:val="00352E64"/>
    <w:rPr>
      <w:rFonts w:ascii="Times New Roman" w:hAnsi="Times New Roman" w:cs="Times New Roman"/>
      <w:b/>
      <w:bCs/>
      <w:spacing w:val="4"/>
      <w:sz w:val="19"/>
      <w:szCs w:val="19"/>
      <w:u w:val="none"/>
    </w:rPr>
  </w:style>
  <w:style w:type="character" w:customStyle="1" w:styleId="Bodytext2112pt2">
    <w:name w:val="Body text (21) + 12 pt2"/>
    <w:aliases w:val="Spacing 0 pt106,Body text + Trebuchet MS"/>
    <w:rsid w:val="00352E64"/>
    <w:rPr>
      <w:rFonts w:ascii="Times New Roman" w:hAnsi="Times New Roman" w:cs="Times New Roman"/>
      <w:b/>
      <w:bCs/>
      <w:spacing w:val="4"/>
      <w:sz w:val="24"/>
      <w:szCs w:val="24"/>
      <w:u w:val="none"/>
    </w:rPr>
  </w:style>
  <w:style w:type="character" w:customStyle="1" w:styleId="HeaderorfooterSpacing0pt2">
    <w:name w:val="Header or footer + Spacing 0 pt2"/>
    <w:rsid w:val="00352E64"/>
    <w:rPr>
      <w:rFonts w:ascii="Times New Roman" w:hAnsi="Times New Roman" w:cs="Times New Roman"/>
      <w:b/>
      <w:bCs/>
      <w:spacing w:val="14"/>
      <w:sz w:val="19"/>
      <w:szCs w:val="19"/>
      <w:u w:val="none"/>
    </w:rPr>
  </w:style>
  <w:style w:type="character" w:customStyle="1" w:styleId="Bodytext13pt2">
    <w:name w:val="Body text + 13 pt2"/>
    <w:aliases w:val="Bold30,Italic19,Spacing 0 pt105,Body text + Verdana"/>
    <w:rsid w:val="00352E64"/>
    <w:rPr>
      <w:rFonts w:ascii="Times New Roman" w:hAnsi="Times New Roman" w:cs="Times New Roman"/>
      <w:b/>
      <w:bCs/>
      <w:i/>
      <w:iCs/>
      <w:spacing w:val="1"/>
      <w:sz w:val="26"/>
      <w:szCs w:val="26"/>
      <w:u w:val="none"/>
    </w:rPr>
  </w:style>
  <w:style w:type="character" w:customStyle="1" w:styleId="BodytextSmallCaps">
    <w:name w:val="Body text + Small Caps"/>
    <w:aliases w:val="Spacing 0 pt104"/>
    <w:rsid w:val="00352E64"/>
    <w:rPr>
      <w:rFonts w:ascii="Times New Roman" w:hAnsi="Times New Roman" w:cs="Times New Roman"/>
      <w:smallCaps/>
      <w:spacing w:val="6"/>
      <w:u w:val="none"/>
    </w:rPr>
  </w:style>
  <w:style w:type="character" w:customStyle="1" w:styleId="Heading182">
    <w:name w:val="Heading #18 (2)_"/>
    <w:link w:val="Heading1820"/>
    <w:rsid w:val="00352E64"/>
    <w:rPr>
      <w:rFonts w:ascii="Impact" w:hAnsi="Impact" w:cs="Impact"/>
      <w:sz w:val="27"/>
      <w:szCs w:val="27"/>
      <w:u w:val="none"/>
    </w:rPr>
  </w:style>
  <w:style w:type="paragraph" w:customStyle="1" w:styleId="Heading1820">
    <w:name w:val="Heading #18 (2)"/>
    <w:basedOn w:val="Normal"/>
    <w:link w:val="Heading182"/>
    <w:rsid w:val="00352E64"/>
    <w:pPr>
      <w:shd w:val="clear" w:color="auto" w:fill="FFFFFF"/>
      <w:spacing w:before="120" w:after="720" w:line="240" w:lineRule="atLeast"/>
      <w:jc w:val="both"/>
    </w:pPr>
    <w:rPr>
      <w:rFonts w:ascii="Impact" w:hAnsi="Impact" w:cs="Impact"/>
      <w:color w:val="auto"/>
      <w:sz w:val="27"/>
      <w:szCs w:val="27"/>
      <w:lang w:eastAsia="en-US"/>
    </w:rPr>
  </w:style>
  <w:style w:type="character" w:customStyle="1" w:styleId="Heading182TimesNewRoman">
    <w:name w:val="Heading #18 (2) + Times New Roman"/>
    <w:aliases w:val="13 pt,Bold29"/>
    <w:rsid w:val="00352E64"/>
    <w:rPr>
      <w:rFonts w:ascii="Times New Roman" w:hAnsi="Times New Roman" w:cs="Times New Roman"/>
      <w:b/>
      <w:bCs/>
      <w:noProof/>
      <w:sz w:val="26"/>
      <w:szCs w:val="26"/>
      <w:u w:val="none"/>
    </w:rPr>
  </w:style>
  <w:style w:type="character" w:customStyle="1" w:styleId="Bodytext28">
    <w:name w:val="Body text (28)_"/>
    <w:link w:val="Bodytext280"/>
    <w:rsid w:val="00352E64"/>
    <w:rPr>
      <w:spacing w:val="35"/>
      <w:sz w:val="8"/>
      <w:szCs w:val="8"/>
      <w:u w:val="none"/>
    </w:rPr>
  </w:style>
  <w:style w:type="paragraph" w:customStyle="1" w:styleId="Bodytext280">
    <w:name w:val="Body text (28)"/>
    <w:basedOn w:val="Normal"/>
    <w:link w:val="Bodytext28"/>
    <w:rsid w:val="00352E64"/>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liases w:val="12 pt1,Spacing 0 pt103"/>
    <w:rsid w:val="00352E64"/>
    <w:rPr>
      <w:rFonts w:ascii="Times New Roman" w:hAnsi="Times New Roman" w:cs="Times New Roman"/>
      <w:spacing w:val="6"/>
      <w:sz w:val="24"/>
      <w:szCs w:val="24"/>
      <w:u w:val="none"/>
    </w:rPr>
  </w:style>
  <w:style w:type="character" w:customStyle="1" w:styleId="Heading16">
    <w:name w:val="Heading #16_"/>
    <w:link w:val="Heading160"/>
    <w:rsid w:val="00352E64"/>
    <w:rPr>
      <w:rFonts w:ascii="Times New Roman" w:hAnsi="Times New Roman" w:cs="Times New Roman"/>
      <w:i/>
      <w:iCs/>
      <w:spacing w:val="1"/>
      <w:u w:val="none"/>
    </w:rPr>
  </w:style>
  <w:style w:type="paragraph" w:customStyle="1" w:styleId="Heading160">
    <w:name w:val="Heading #16"/>
    <w:basedOn w:val="Normal"/>
    <w:link w:val="Heading16"/>
    <w:rsid w:val="00352E64"/>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Heading16NotItalic">
    <w:name w:val="Heading #16 + Not Italic"/>
    <w:aliases w:val="Spacing 0 pt102"/>
    <w:rsid w:val="00352E64"/>
    <w:rPr>
      <w:rFonts w:ascii="Times New Roman" w:hAnsi="Times New Roman" w:cs="Times New Roman"/>
      <w:i/>
      <w:iCs/>
      <w:spacing w:val="6"/>
      <w:u w:val="none"/>
    </w:rPr>
  </w:style>
  <w:style w:type="character" w:customStyle="1" w:styleId="Bodytext21Italic2">
    <w:name w:val="Body text (21) + Italic2"/>
    <w:aliases w:val="Spacing 0 pt101,Body text (2) + 11 pt5"/>
    <w:rsid w:val="00352E64"/>
    <w:rPr>
      <w:rFonts w:ascii="Times New Roman" w:hAnsi="Times New Roman" w:cs="Times New Roman"/>
      <w:b/>
      <w:bCs/>
      <w:i/>
      <w:iCs/>
      <w:spacing w:val="5"/>
      <w:sz w:val="19"/>
      <w:szCs w:val="19"/>
      <w:u w:val="none"/>
    </w:rPr>
  </w:style>
  <w:style w:type="character" w:customStyle="1" w:styleId="Bodytext219pt">
    <w:name w:val="Body text (21) + 9 pt"/>
    <w:aliases w:val="Spacing 0 pt100,Body text + Bold4"/>
    <w:rsid w:val="00352E64"/>
    <w:rPr>
      <w:rFonts w:ascii="Times New Roman" w:hAnsi="Times New Roman" w:cs="Times New Roman"/>
      <w:b/>
      <w:bCs/>
      <w:spacing w:val="3"/>
      <w:sz w:val="18"/>
      <w:szCs w:val="18"/>
      <w:u w:val="none"/>
    </w:rPr>
  </w:style>
  <w:style w:type="character" w:customStyle="1" w:styleId="Bodytext22Spacing0pt">
    <w:name w:val="Body text (22) + Spacing 0 pt"/>
    <w:rsid w:val="00352E64"/>
    <w:rPr>
      <w:rFonts w:ascii="Times New Roman" w:hAnsi="Times New Roman" w:cs="Times New Roman"/>
      <w:b/>
      <w:bCs/>
      <w:spacing w:val="4"/>
      <w:sz w:val="18"/>
      <w:szCs w:val="18"/>
      <w:u w:val="none"/>
    </w:rPr>
  </w:style>
  <w:style w:type="character" w:customStyle="1" w:styleId="Bodytext2295pt">
    <w:name w:val="Body text (22) + 9.5 pt"/>
    <w:aliases w:val="Spacing 0 pt99,Body text (2) + 11 pt4"/>
    <w:rsid w:val="00352E64"/>
    <w:rPr>
      <w:rFonts w:ascii="Times New Roman" w:hAnsi="Times New Roman" w:cs="Times New Roman"/>
      <w:b/>
      <w:bCs/>
      <w:spacing w:val="4"/>
      <w:sz w:val="19"/>
      <w:szCs w:val="19"/>
      <w:u w:val="none"/>
    </w:rPr>
  </w:style>
  <w:style w:type="character" w:customStyle="1" w:styleId="Headerorfooter7">
    <w:name w:val="Header or footer (7)_"/>
    <w:link w:val="Headerorfooter70"/>
    <w:rsid w:val="00352E64"/>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rsid w:val="00352E64"/>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rsid w:val="00352E64"/>
    <w:rPr>
      <w:rFonts w:ascii="Segoe UI" w:hAnsi="Segoe UI" w:cs="Segoe UI"/>
      <w:noProof/>
      <w:sz w:val="10"/>
      <w:szCs w:val="10"/>
      <w:u w:val="none"/>
    </w:rPr>
  </w:style>
  <w:style w:type="paragraph" w:customStyle="1" w:styleId="Bodytext290">
    <w:name w:val="Body text (29)"/>
    <w:basedOn w:val="Normal"/>
    <w:link w:val="Bodytext29"/>
    <w:rsid w:val="00352E64"/>
    <w:pPr>
      <w:shd w:val="clear" w:color="auto" w:fill="FFFFFF"/>
      <w:spacing w:before="300" w:after="4740" w:line="240" w:lineRule="atLeast"/>
    </w:pPr>
    <w:rPr>
      <w:rFonts w:ascii="Segoe UI" w:hAnsi="Segoe UI" w:cs="Segoe UI"/>
      <w:noProof/>
      <w:color w:val="auto"/>
      <w:sz w:val="10"/>
      <w:szCs w:val="10"/>
      <w:lang w:eastAsia="en-US"/>
    </w:rPr>
  </w:style>
  <w:style w:type="character" w:customStyle="1" w:styleId="Heading2213pt">
    <w:name w:val="Heading #22 + 13 pt"/>
    <w:aliases w:val="Italic18,Spacing 0 pt98,Body text (2) + 11 pt3"/>
    <w:rsid w:val="00352E64"/>
    <w:rPr>
      <w:rFonts w:ascii="Times New Roman" w:hAnsi="Times New Roman" w:cs="Times New Roman"/>
      <w:b/>
      <w:bCs/>
      <w:i/>
      <w:iCs/>
      <w:spacing w:val="4"/>
      <w:sz w:val="26"/>
      <w:szCs w:val="26"/>
      <w:u w:val="none"/>
    </w:rPr>
  </w:style>
  <w:style w:type="character" w:customStyle="1" w:styleId="Tableofcontents9">
    <w:name w:val="Table of contents (9)_"/>
    <w:link w:val="Tableofcontents90"/>
    <w:rsid w:val="00352E64"/>
    <w:rPr>
      <w:rFonts w:ascii="Times New Roman" w:hAnsi="Times New Roman" w:cs="Times New Roman"/>
      <w:i/>
      <w:iCs/>
      <w:spacing w:val="1"/>
      <w:u w:val="none"/>
    </w:rPr>
  </w:style>
  <w:style w:type="paragraph" w:customStyle="1" w:styleId="Tableofcontents90">
    <w:name w:val="Table of contents (9)"/>
    <w:basedOn w:val="Normal"/>
    <w:link w:val="Tableofcontents9"/>
    <w:rsid w:val="00352E64"/>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Tableofcontents9NotItalic">
    <w:name w:val="Table of contents (9) + Not Italic"/>
    <w:aliases w:val="Spacing 0 pt97,Body text (2) + Italic"/>
    <w:rsid w:val="00352E64"/>
    <w:rPr>
      <w:rFonts w:ascii="Times New Roman" w:hAnsi="Times New Roman" w:cs="Times New Roman"/>
      <w:i/>
      <w:iCs/>
      <w:spacing w:val="6"/>
      <w:u w:val="none"/>
    </w:rPr>
  </w:style>
  <w:style w:type="character" w:customStyle="1" w:styleId="Tableofcontents910pt">
    <w:name w:val="Table of contents (9) + 10 pt"/>
    <w:aliases w:val="Spacing 1 pt10"/>
    <w:rsid w:val="00352E64"/>
    <w:rPr>
      <w:rFonts w:ascii="Times New Roman" w:hAnsi="Times New Roman" w:cs="Times New Roman"/>
      <w:i/>
      <w:iCs/>
      <w:spacing w:val="34"/>
      <w:sz w:val="20"/>
      <w:szCs w:val="20"/>
      <w:u w:val="none"/>
    </w:rPr>
  </w:style>
  <w:style w:type="character" w:customStyle="1" w:styleId="Tableofcontents910pt1">
    <w:name w:val="Table of contents (9) + 10 pt1"/>
    <w:aliases w:val="Not Italic8,Spacing 0 pt96,Heading #5 + 11.5 pt"/>
    <w:rsid w:val="00352E64"/>
    <w:rPr>
      <w:rFonts w:ascii="Times New Roman" w:hAnsi="Times New Roman" w:cs="Times New Roman"/>
      <w:i/>
      <w:iCs/>
      <w:noProof/>
      <w:spacing w:val="0"/>
      <w:sz w:val="20"/>
      <w:szCs w:val="20"/>
      <w:u w:val="none"/>
    </w:rPr>
  </w:style>
  <w:style w:type="character" w:customStyle="1" w:styleId="TableofcontentsBold">
    <w:name w:val="Table of contents + Bold"/>
    <w:aliases w:val="Spacing 0 pt95,Body text + Impact,10 pt6"/>
    <w:rsid w:val="00352E64"/>
    <w:rPr>
      <w:rFonts w:ascii="Times New Roman" w:hAnsi="Times New Roman" w:cs="Times New Roman"/>
      <w:b/>
      <w:bCs/>
      <w:spacing w:val="4"/>
      <w:u w:val="none"/>
    </w:rPr>
  </w:style>
  <w:style w:type="character" w:customStyle="1" w:styleId="TableofcontentsSpacing0pt2">
    <w:name w:val="Table of contents + Spacing 0 pt2"/>
    <w:rsid w:val="00352E64"/>
    <w:rPr>
      <w:rFonts w:ascii="Times New Roman" w:hAnsi="Times New Roman" w:cs="Times New Roman"/>
      <w:spacing w:val="6"/>
      <w:u w:val="none"/>
    </w:rPr>
  </w:style>
  <w:style w:type="character" w:customStyle="1" w:styleId="Heading19">
    <w:name w:val="Heading #19_"/>
    <w:link w:val="Heading190"/>
    <w:rsid w:val="00352E64"/>
    <w:rPr>
      <w:rFonts w:ascii="Times New Roman" w:hAnsi="Times New Roman" w:cs="Times New Roman"/>
      <w:b/>
      <w:bCs/>
      <w:spacing w:val="8"/>
      <w:sz w:val="26"/>
      <w:szCs w:val="26"/>
      <w:u w:val="none"/>
    </w:rPr>
  </w:style>
  <w:style w:type="paragraph" w:customStyle="1" w:styleId="Heading190">
    <w:name w:val="Heading #19"/>
    <w:basedOn w:val="Normal"/>
    <w:link w:val="Heading19"/>
    <w:rsid w:val="00352E64"/>
    <w:pPr>
      <w:shd w:val="clear" w:color="auto" w:fill="FFFFFF"/>
      <w:spacing w:before="480" w:after="480" w:line="240" w:lineRule="atLeast"/>
      <w:jc w:val="both"/>
    </w:pPr>
    <w:rPr>
      <w:rFonts w:ascii="Times New Roman" w:hAnsi="Times New Roman" w:cs="Times New Roman"/>
      <w:b/>
      <w:bCs/>
      <w:color w:val="auto"/>
      <w:spacing w:val="8"/>
      <w:sz w:val="26"/>
      <w:szCs w:val="26"/>
      <w:lang w:eastAsia="en-US"/>
    </w:rPr>
  </w:style>
  <w:style w:type="character" w:customStyle="1" w:styleId="Bodytext230">
    <w:name w:val="Body text (23)"/>
    <w:rsid w:val="00352E64"/>
    <w:rPr>
      <w:rFonts w:ascii="Times New Roman" w:hAnsi="Times New Roman" w:cs="Times New Roman"/>
      <w:b/>
      <w:bCs/>
      <w:i/>
      <w:iCs/>
      <w:sz w:val="26"/>
      <w:szCs w:val="26"/>
      <w:u w:val="none"/>
    </w:rPr>
  </w:style>
  <w:style w:type="character" w:customStyle="1" w:styleId="Bodytext11Spacing1pt2">
    <w:name w:val="Body text (11) + Spacing 1 pt2"/>
    <w:rsid w:val="00352E64"/>
    <w:rPr>
      <w:rFonts w:ascii="Segoe UI" w:hAnsi="Segoe UI" w:cs="Segoe UI"/>
      <w:spacing w:val="22"/>
      <w:w w:val="40"/>
      <w:sz w:val="10"/>
      <w:szCs w:val="10"/>
      <w:u w:val="none"/>
    </w:rPr>
  </w:style>
  <w:style w:type="character" w:customStyle="1" w:styleId="Bodytext219pt2">
    <w:name w:val="Body text (21) + 9 pt2"/>
    <w:aliases w:val="Spacing 0 pt94"/>
    <w:rsid w:val="00352E64"/>
    <w:rPr>
      <w:rFonts w:ascii="Times New Roman" w:hAnsi="Times New Roman" w:cs="Times New Roman"/>
      <w:b/>
      <w:bCs/>
      <w:spacing w:val="4"/>
      <w:sz w:val="18"/>
      <w:szCs w:val="18"/>
      <w:u w:val="none"/>
    </w:rPr>
  </w:style>
  <w:style w:type="character" w:customStyle="1" w:styleId="Bodytext21Corbel2">
    <w:name w:val="Body text (21) + Corbel2"/>
    <w:aliases w:val="Not Bold13,Spacing 0 pt93"/>
    <w:rsid w:val="00352E64"/>
    <w:rPr>
      <w:rFonts w:ascii="Corbel" w:hAnsi="Corbel" w:cs="Corbel"/>
      <w:b/>
      <w:bCs/>
      <w:spacing w:val="-5"/>
      <w:sz w:val="19"/>
      <w:szCs w:val="19"/>
      <w:u w:val="none"/>
    </w:rPr>
  </w:style>
  <w:style w:type="character" w:customStyle="1" w:styleId="Bodytext21Corbel1">
    <w:name w:val="Body text (21) + Corbel1"/>
    <w:aliases w:val="Not Bold12,Spacing 0 pt92,Heading #5 (3) + Verdana"/>
    <w:rsid w:val="00352E64"/>
    <w:rPr>
      <w:rFonts w:ascii="Corbel" w:hAnsi="Corbel" w:cs="Corbel"/>
      <w:b/>
      <w:bCs/>
      <w:noProof/>
      <w:spacing w:val="0"/>
      <w:sz w:val="19"/>
      <w:szCs w:val="19"/>
      <w:u w:val="none"/>
    </w:rPr>
  </w:style>
  <w:style w:type="character" w:customStyle="1" w:styleId="Heading120">
    <w:name w:val="Heading #12_"/>
    <w:link w:val="Heading121"/>
    <w:rsid w:val="00352E64"/>
    <w:rPr>
      <w:rFonts w:ascii="Times New Roman" w:hAnsi="Times New Roman" w:cs="Times New Roman"/>
      <w:sz w:val="20"/>
      <w:szCs w:val="20"/>
      <w:u w:val="none"/>
    </w:rPr>
  </w:style>
  <w:style w:type="paragraph" w:customStyle="1" w:styleId="Heading121">
    <w:name w:val="Heading #12"/>
    <w:basedOn w:val="Normal"/>
    <w:link w:val="Heading120"/>
    <w:rsid w:val="00352E64"/>
    <w:pPr>
      <w:shd w:val="clear" w:color="auto" w:fill="FFFFFF"/>
      <w:spacing w:before="60" w:line="240" w:lineRule="atLeast"/>
      <w:jc w:val="both"/>
    </w:pPr>
    <w:rPr>
      <w:rFonts w:ascii="Times New Roman" w:hAnsi="Times New Roman" w:cs="Times New Roman"/>
      <w:color w:val="auto"/>
      <w:sz w:val="20"/>
      <w:szCs w:val="20"/>
      <w:lang w:eastAsia="en-US"/>
    </w:rPr>
  </w:style>
  <w:style w:type="character" w:customStyle="1" w:styleId="Heading12Impact">
    <w:name w:val="Heading #12 + Impact"/>
    <w:aliases w:val="13 pt2"/>
    <w:rsid w:val="00352E64"/>
    <w:rPr>
      <w:rFonts w:ascii="Impact" w:hAnsi="Impact" w:cs="Impact"/>
      <w:sz w:val="26"/>
      <w:szCs w:val="26"/>
      <w:u w:val="none"/>
    </w:rPr>
  </w:style>
  <w:style w:type="character" w:customStyle="1" w:styleId="Heading12135pt">
    <w:name w:val="Heading #12 + 13.5 pt"/>
    <w:aliases w:val="Bold28"/>
    <w:rsid w:val="00352E64"/>
    <w:rPr>
      <w:rFonts w:ascii="Times New Roman" w:hAnsi="Times New Roman" w:cs="Times New Roman"/>
      <w:b/>
      <w:bCs/>
      <w:noProof/>
      <w:sz w:val="27"/>
      <w:szCs w:val="27"/>
      <w:u w:val="none"/>
    </w:rPr>
  </w:style>
  <w:style w:type="character" w:customStyle="1" w:styleId="Heading183">
    <w:name w:val="Heading #18 (3)_"/>
    <w:link w:val="Heading1830"/>
    <w:rsid w:val="00352E64"/>
    <w:rPr>
      <w:rFonts w:ascii="Impact" w:hAnsi="Impact" w:cs="Impact"/>
      <w:noProof/>
      <w:sz w:val="27"/>
      <w:szCs w:val="27"/>
      <w:u w:val="none"/>
    </w:rPr>
  </w:style>
  <w:style w:type="paragraph" w:customStyle="1" w:styleId="Heading1830">
    <w:name w:val="Heading #18 (3)"/>
    <w:basedOn w:val="Normal"/>
    <w:link w:val="Heading183"/>
    <w:rsid w:val="00352E64"/>
    <w:pPr>
      <w:shd w:val="clear" w:color="auto" w:fill="FFFFFF"/>
      <w:spacing w:before="600" w:after="300" w:line="240" w:lineRule="atLeast"/>
      <w:jc w:val="center"/>
    </w:pPr>
    <w:rPr>
      <w:rFonts w:ascii="Impact" w:hAnsi="Impact" w:cs="Impact"/>
      <w:noProof/>
      <w:color w:val="auto"/>
      <w:sz w:val="27"/>
      <w:szCs w:val="27"/>
      <w:lang w:eastAsia="en-US"/>
    </w:rPr>
  </w:style>
  <w:style w:type="character" w:customStyle="1" w:styleId="Heading183TimesNewRoman">
    <w:name w:val="Heading #18 (3) + Times New Roman"/>
    <w:aliases w:val="12.5 pt,Bold27,Body text (6) + Tahoma"/>
    <w:rsid w:val="00352E64"/>
    <w:rPr>
      <w:rFonts w:ascii="Times New Roman" w:hAnsi="Times New Roman" w:cs="Times New Roman"/>
      <w:b/>
      <w:bCs/>
      <w:noProof/>
      <w:sz w:val="25"/>
      <w:szCs w:val="25"/>
      <w:u w:val="none"/>
    </w:rPr>
  </w:style>
  <w:style w:type="character" w:customStyle="1" w:styleId="Tablecaption2">
    <w:name w:val="Table caption (2)_"/>
    <w:link w:val="Tablecaption20"/>
    <w:rsid w:val="00352E64"/>
    <w:rPr>
      <w:rFonts w:ascii="Times New Roman" w:hAnsi="Times New Roman" w:cs="Times New Roman"/>
      <w:i/>
      <w:iCs/>
      <w:spacing w:val="1"/>
      <w:u w:val="none"/>
    </w:rPr>
  </w:style>
  <w:style w:type="paragraph" w:customStyle="1" w:styleId="Tablecaption20">
    <w:name w:val="Table caption (2)"/>
    <w:basedOn w:val="Normal"/>
    <w:link w:val="Tablecaption2"/>
    <w:rsid w:val="00352E64"/>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rsid w:val="00352E64"/>
    <w:rPr>
      <w:rFonts w:ascii="Times New Roman" w:hAnsi="Times New Roman" w:cs="Times New Roman"/>
      <w:noProof/>
      <w:w w:val="20"/>
      <w:sz w:val="8"/>
      <w:szCs w:val="8"/>
      <w:u w:val="none"/>
    </w:rPr>
  </w:style>
  <w:style w:type="paragraph" w:customStyle="1" w:styleId="Bodytext301">
    <w:name w:val="Body text (30)"/>
    <w:basedOn w:val="Normal"/>
    <w:link w:val="Bodytext300"/>
    <w:rsid w:val="00352E64"/>
    <w:pPr>
      <w:shd w:val="clear" w:color="auto" w:fill="FFFFFF"/>
      <w:spacing w:before="3180" w:after="420" w:line="240" w:lineRule="atLeast"/>
    </w:pPr>
    <w:rPr>
      <w:rFonts w:ascii="Times New Roman" w:hAnsi="Times New Roman" w:cs="Times New Roman"/>
      <w:noProof/>
      <w:color w:val="auto"/>
      <w:w w:val="20"/>
      <w:sz w:val="8"/>
      <w:szCs w:val="8"/>
      <w:lang w:eastAsia="en-US"/>
    </w:rPr>
  </w:style>
  <w:style w:type="character" w:customStyle="1" w:styleId="Heading22Impact">
    <w:name w:val="Heading #22 + Impact"/>
    <w:aliases w:val="13.5 pt4,Not Bold11,Spacing 0 pt91,Body text (10) + Not Bold"/>
    <w:rsid w:val="00352E64"/>
    <w:rPr>
      <w:rFonts w:ascii="Impact" w:hAnsi="Impact" w:cs="Impact"/>
      <w:b/>
      <w:bCs/>
      <w:spacing w:val="0"/>
      <w:sz w:val="27"/>
      <w:szCs w:val="27"/>
      <w:u w:val="none"/>
    </w:rPr>
  </w:style>
  <w:style w:type="character" w:customStyle="1" w:styleId="Heading22135pt">
    <w:name w:val="Heading #22 + 13.5 pt"/>
    <w:aliases w:val="Spacing 0 pt90,Body text (2) + 10 pt2"/>
    <w:rsid w:val="00352E64"/>
    <w:rPr>
      <w:rFonts w:ascii="Times New Roman" w:hAnsi="Times New Roman" w:cs="Times New Roman"/>
      <w:b/>
      <w:bCs/>
      <w:noProof/>
      <w:spacing w:val="0"/>
      <w:sz w:val="27"/>
      <w:szCs w:val="27"/>
      <w:u w:val="none"/>
    </w:rPr>
  </w:style>
  <w:style w:type="character" w:customStyle="1" w:styleId="BodytextItalic2">
    <w:name w:val="Body text + Italic2"/>
    <w:rsid w:val="00352E64"/>
    <w:rPr>
      <w:rFonts w:ascii="Times New Roman" w:hAnsi="Times New Roman" w:cs="Times New Roman"/>
      <w:i/>
      <w:iCs/>
      <w:spacing w:val="1"/>
      <w:u w:val="none"/>
    </w:rPr>
  </w:style>
  <w:style w:type="character" w:customStyle="1" w:styleId="Bodytext10Spacing0pt1">
    <w:name w:val="Body text (10) + Spacing 0 pt1"/>
    <w:rsid w:val="00352E64"/>
    <w:rPr>
      <w:rFonts w:ascii="Times New Roman" w:hAnsi="Times New Roman" w:cs="Times New Roman"/>
      <w:b/>
      <w:bCs/>
      <w:spacing w:val="8"/>
      <w:sz w:val="26"/>
      <w:szCs w:val="26"/>
      <w:u w:val="none"/>
    </w:rPr>
  </w:style>
  <w:style w:type="character" w:customStyle="1" w:styleId="Bodytext31">
    <w:name w:val="Body text (31)_"/>
    <w:link w:val="Bodytext310"/>
    <w:rsid w:val="00352E64"/>
    <w:rPr>
      <w:rFonts w:ascii="Times New Roman" w:hAnsi="Times New Roman" w:cs="Times New Roman"/>
      <w:spacing w:val="10"/>
      <w:sz w:val="20"/>
      <w:szCs w:val="20"/>
      <w:u w:val="none"/>
    </w:rPr>
  </w:style>
  <w:style w:type="paragraph" w:customStyle="1" w:styleId="Bodytext310">
    <w:name w:val="Body text (31)"/>
    <w:basedOn w:val="Normal"/>
    <w:link w:val="Bodytext31"/>
    <w:rsid w:val="00352E64"/>
    <w:pPr>
      <w:shd w:val="clear" w:color="auto" w:fill="FFFFFF"/>
      <w:spacing w:before="180" w:after="300" w:line="240" w:lineRule="atLeast"/>
      <w:jc w:val="both"/>
    </w:pPr>
    <w:rPr>
      <w:rFonts w:ascii="Times New Roman" w:hAnsi="Times New Roman" w:cs="Times New Roman"/>
      <w:color w:val="auto"/>
      <w:spacing w:val="10"/>
      <w:sz w:val="20"/>
      <w:szCs w:val="20"/>
      <w:lang w:eastAsia="en-US"/>
    </w:rPr>
  </w:style>
  <w:style w:type="character" w:customStyle="1" w:styleId="Heading222">
    <w:name w:val="Heading #22 (2)_"/>
    <w:link w:val="Heading2220"/>
    <w:rsid w:val="00352E64"/>
    <w:rPr>
      <w:rFonts w:ascii="Times New Roman" w:hAnsi="Times New Roman" w:cs="Times New Roman"/>
      <w:spacing w:val="6"/>
      <w:u w:val="none"/>
    </w:rPr>
  </w:style>
  <w:style w:type="paragraph" w:customStyle="1" w:styleId="Heading2220">
    <w:name w:val="Heading #22 (2)"/>
    <w:basedOn w:val="Normal"/>
    <w:link w:val="Heading222"/>
    <w:rsid w:val="00352E64"/>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rsid w:val="00352E64"/>
    <w:rPr>
      <w:rFonts w:ascii="Times New Roman" w:hAnsi="Times New Roman" w:cs="Times New Roman"/>
      <w:b/>
      <w:bCs/>
      <w:spacing w:val="4"/>
      <w:sz w:val="19"/>
      <w:szCs w:val="19"/>
      <w:u w:val="none"/>
    </w:rPr>
  </w:style>
  <w:style w:type="paragraph" w:customStyle="1" w:styleId="Heading60">
    <w:name w:val="Heading #6"/>
    <w:basedOn w:val="Normal"/>
    <w:link w:val="Heading6"/>
    <w:rsid w:val="00352E64"/>
    <w:pPr>
      <w:shd w:val="clear" w:color="auto" w:fill="FFFFFF"/>
      <w:spacing w:before="240" w:line="240" w:lineRule="atLeast"/>
      <w:jc w:val="both"/>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rsid w:val="00352E64"/>
    <w:rPr>
      <w:rFonts w:ascii="Impact" w:hAnsi="Impact" w:cs="Impact"/>
      <w:noProof/>
      <w:sz w:val="26"/>
      <w:szCs w:val="26"/>
      <w:u w:val="none"/>
    </w:rPr>
  </w:style>
  <w:style w:type="paragraph" w:customStyle="1" w:styleId="Heading1840">
    <w:name w:val="Heading #18 (4)"/>
    <w:basedOn w:val="Normal"/>
    <w:link w:val="Heading184"/>
    <w:rsid w:val="00352E64"/>
    <w:pPr>
      <w:shd w:val="clear" w:color="auto" w:fill="FFFFFF"/>
      <w:spacing w:before="600" w:after="600" w:line="240" w:lineRule="atLeast"/>
      <w:jc w:val="center"/>
    </w:pPr>
    <w:rPr>
      <w:rFonts w:ascii="Impact" w:hAnsi="Impact" w:cs="Impact"/>
      <w:noProof/>
      <w:color w:val="auto"/>
      <w:sz w:val="26"/>
      <w:szCs w:val="26"/>
      <w:lang w:eastAsia="en-US"/>
    </w:rPr>
  </w:style>
  <w:style w:type="character" w:customStyle="1" w:styleId="Heading184TimesNewRoman">
    <w:name w:val="Heading #18 (4) + Times New Roman"/>
    <w:aliases w:val="12.5 pt6,Bold26"/>
    <w:rsid w:val="00352E64"/>
    <w:rPr>
      <w:rFonts w:ascii="Times New Roman" w:hAnsi="Times New Roman" w:cs="Times New Roman"/>
      <w:b/>
      <w:bCs/>
      <w:noProof/>
      <w:sz w:val="25"/>
      <w:szCs w:val="25"/>
      <w:u w:val="none"/>
    </w:rPr>
  </w:style>
  <w:style w:type="character" w:customStyle="1" w:styleId="Tablecaption3">
    <w:name w:val="Table caption (3)_"/>
    <w:link w:val="Tablecaption30"/>
    <w:rsid w:val="00352E64"/>
    <w:rPr>
      <w:rFonts w:ascii="Times New Roman" w:hAnsi="Times New Roman" w:cs="Times New Roman"/>
      <w:b/>
      <w:bCs/>
      <w:spacing w:val="4"/>
      <w:u w:val="none"/>
    </w:rPr>
  </w:style>
  <w:style w:type="paragraph" w:customStyle="1" w:styleId="Tablecaption30">
    <w:name w:val="Table caption (3)"/>
    <w:basedOn w:val="Normal"/>
    <w:link w:val="Tablecaption3"/>
    <w:rsid w:val="00352E64"/>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liases w:val="Not Bold10,Spacing 0 pt89,Heading #5 + Impact"/>
    <w:rsid w:val="00352E64"/>
    <w:rPr>
      <w:rFonts w:ascii="Times New Roman" w:hAnsi="Times New Roman" w:cs="Times New Roman"/>
      <w:b/>
      <w:bCs/>
      <w:spacing w:val="4"/>
      <w:sz w:val="33"/>
      <w:szCs w:val="33"/>
      <w:u w:val="none"/>
    </w:rPr>
  </w:style>
  <w:style w:type="character" w:customStyle="1" w:styleId="Heading221">
    <w:name w:val="Heading #2 (2)_"/>
    <w:link w:val="Heading223"/>
    <w:rsid w:val="00352E64"/>
    <w:rPr>
      <w:rFonts w:ascii="Times New Roman" w:hAnsi="Times New Roman" w:cs="Times New Roman"/>
      <w:b/>
      <w:bCs/>
      <w:spacing w:val="4"/>
      <w:u w:val="none"/>
    </w:rPr>
  </w:style>
  <w:style w:type="paragraph" w:customStyle="1" w:styleId="Heading223">
    <w:name w:val="Heading #2 (2)"/>
    <w:basedOn w:val="Normal"/>
    <w:link w:val="Heading221"/>
    <w:rsid w:val="00352E64"/>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aliases w:val="9 pt,Not Italic7,Spacing 0 pt88,Scale 80%,Body text (2) + 11 pt1"/>
    <w:rsid w:val="00352E64"/>
    <w:rPr>
      <w:rFonts w:ascii="Segoe UI" w:hAnsi="Segoe UI" w:cs="Segoe UI"/>
      <w:i/>
      <w:iCs/>
      <w:spacing w:val="17"/>
      <w:w w:val="80"/>
      <w:sz w:val="18"/>
      <w:szCs w:val="18"/>
      <w:u w:val="none"/>
    </w:rPr>
  </w:style>
  <w:style w:type="character" w:customStyle="1" w:styleId="Heading22Spacing0pt">
    <w:name w:val="Heading #22 + Spacing 0 pt"/>
    <w:rsid w:val="00352E64"/>
    <w:rPr>
      <w:rFonts w:ascii="Times New Roman" w:hAnsi="Times New Roman" w:cs="Times New Roman"/>
      <w:b/>
      <w:bCs/>
      <w:spacing w:val="3"/>
      <w:u w:val="none"/>
    </w:rPr>
  </w:style>
  <w:style w:type="character" w:customStyle="1" w:styleId="Heading185">
    <w:name w:val="Heading #18 (5)_"/>
    <w:link w:val="Heading1850"/>
    <w:rsid w:val="00352E64"/>
    <w:rPr>
      <w:rFonts w:ascii="Times New Roman" w:hAnsi="Times New Roman" w:cs="Times New Roman"/>
      <w:b/>
      <w:bCs/>
      <w:spacing w:val="4"/>
      <w:u w:val="none"/>
    </w:rPr>
  </w:style>
  <w:style w:type="paragraph" w:customStyle="1" w:styleId="Heading1850">
    <w:name w:val="Heading #18 (5)"/>
    <w:basedOn w:val="Normal"/>
    <w:link w:val="Heading185"/>
    <w:rsid w:val="00352E64"/>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aliases w:val="Spacing 0 pt87"/>
    <w:rsid w:val="00352E64"/>
    <w:rPr>
      <w:rFonts w:ascii="Times New Roman" w:hAnsi="Times New Roman" w:cs="Times New Roman"/>
      <w:b/>
      <w:bCs/>
      <w:spacing w:val="3"/>
      <w:sz w:val="15"/>
      <w:szCs w:val="15"/>
      <w:u w:val="none"/>
    </w:rPr>
  </w:style>
  <w:style w:type="character" w:customStyle="1" w:styleId="Bodytext3Spacing0pt2">
    <w:name w:val="Body text (3) + Spacing 0 pt2"/>
    <w:rsid w:val="00352E64"/>
    <w:rPr>
      <w:rFonts w:ascii="Times New Roman" w:hAnsi="Times New Roman" w:cs="Times New Roman"/>
      <w:b/>
      <w:bCs/>
      <w:spacing w:val="3"/>
      <w:u w:val="none"/>
    </w:rPr>
  </w:style>
  <w:style w:type="character" w:customStyle="1" w:styleId="Heading213">
    <w:name w:val="Heading #21 (3)_"/>
    <w:link w:val="Heading2130"/>
    <w:rsid w:val="00352E64"/>
    <w:rPr>
      <w:rFonts w:ascii="Times New Roman" w:hAnsi="Times New Roman" w:cs="Times New Roman"/>
      <w:b/>
      <w:bCs/>
      <w:spacing w:val="4"/>
      <w:u w:val="none"/>
    </w:rPr>
  </w:style>
  <w:style w:type="paragraph" w:customStyle="1" w:styleId="Heading2130">
    <w:name w:val="Heading #21 (3)"/>
    <w:basedOn w:val="Normal"/>
    <w:link w:val="Heading213"/>
    <w:rsid w:val="00352E64"/>
    <w:pPr>
      <w:shd w:val="clear" w:color="auto" w:fill="FFFFFF"/>
      <w:spacing w:before="1980" w:line="240" w:lineRule="atLeast"/>
      <w:ind w:hanging="1420"/>
      <w:jc w:val="both"/>
    </w:pPr>
    <w:rPr>
      <w:rFonts w:ascii="Times New Roman" w:hAnsi="Times New Roman" w:cs="Times New Roman"/>
      <w:b/>
      <w:bCs/>
      <w:color w:val="auto"/>
      <w:spacing w:val="4"/>
      <w:lang w:eastAsia="en-US"/>
    </w:rPr>
  </w:style>
  <w:style w:type="character" w:customStyle="1" w:styleId="Headerorfooter5Spacing0pt">
    <w:name w:val="Header or footer (5) + Spacing 0 pt"/>
    <w:rsid w:val="00352E64"/>
    <w:rPr>
      <w:rFonts w:ascii="Times New Roman" w:hAnsi="Times New Roman" w:cs="Times New Roman"/>
      <w:b/>
      <w:bCs/>
      <w:spacing w:val="8"/>
      <w:u w:val="none"/>
    </w:rPr>
  </w:style>
  <w:style w:type="character" w:customStyle="1" w:styleId="Heading213NotBold">
    <w:name w:val="Heading #21 (3) + Not Bold"/>
    <w:aliases w:val="Italic17,Spacing 0 pt86"/>
    <w:rsid w:val="00352E64"/>
    <w:rPr>
      <w:rFonts w:ascii="Times New Roman" w:hAnsi="Times New Roman" w:cs="Times New Roman"/>
      <w:b/>
      <w:bCs/>
      <w:i/>
      <w:iCs/>
      <w:spacing w:val="1"/>
      <w:u w:val="none"/>
    </w:rPr>
  </w:style>
  <w:style w:type="character" w:customStyle="1" w:styleId="Tableofcontents10">
    <w:name w:val="Table of contents (10)_"/>
    <w:link w:val="Tableofcontents100"/>
    <w:rsid w:val="00352E64"/>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rsid w:val="00352E64"/>
    <w:pPr>
      <w:shd w:val="clear" w:color="auto" w:fill="FFFFFF"/>
      <w:spacing w:line="264" w:lineRule="exact"/>
      <w:jc w:val="both"/>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aliases w:val="Spacing 0 pt85"/>
    <w:rsid w:val="00352E64"/>
    <w:rPr>
      <w:rFonts w:ascii="Times New Roman" w:hAnsi="Times New Roman" w:cs="Times New Roman"/>
      <w:b/>
      <w:bCs/>
      <w:spacing w:val="3"/>
      <w:sz w:val="18"/>
      <w:szCs w:val="18"/>
      <w:u w:val="none"/>
    </w:rPr>
  </w:style>
  <w:style w:type="character" w:customStyle="1" w:styleId="Bodytext3Impact">
    <w:name w:val="Body text (3) + Impact"/>
    <w:aliases w:val="13 pt1,Not Bold9,Spacing 0 pt84,Body text (2) + 11 pt2"/>
    <w:rsid w:val="00352E64"/>
    <w:rPr>
      <w:rFonts w:ascii="Impact" w:hAnsi="Impact" w:cs="Impact"/>
      <w:b/>
      <w:bCs/>
      <w:noProof/>
      <w:spacing w:val="0"/>
      <w:sz w:val="26"/>
      <w:szCs w:val="26"/>
      <w:u w:val="none"/>
    </w:rPr>
  </w:style>
  <w:style w:type="character" w:customStyle="1" w:styleId="Bodytext3135pt">
    <w:name w:val="Body text (3) + 13.5 pt"/>
    <w:aliases w:val="Spacing 0 pt83,Heading #3 + Times New Roman,10.5 pt3"/>
    <w:rsid w:val="00352E64"/>
    <w:rPr>
      <w:rFonts w:ascii="Times New Roman" w:hAnsi="Times New Roman" w:cs="Times New Roman"/>
      <w:b/>
      <w:bCs/>
      <w:noProof/>
      <w:spacing w:val="0"/>
      <w:sz w:val="27"/>
      <w:szCs w:val="27"/>
      <w:u w:val="none"/>
    </w:rPr>
  </w:style>
  <w:style w:type="character" w:customStyle="1" w:styleId="Bodytext32">
    <w:name w:val="Body text (32)_"/>
    <w:link w:val="Bodytext320"/>
    <w:rsid w:val="00352E64"/>
    <w:rPr>
      <w:rFonts w:ascii="Segoe UI" w:hAnsi="Segoe UI" w:cs="Segoe UI"/>
      <w:spacing w:val="4"/>
      <w:sz w:val="33"/>
      <w:szCs w:val="33"/>
      <w:u w:val="none"/>
    </w:rPr>
  </w:style>
  <w:style w:type="paragraph" w:customStyle="1" w:styleId="Bodytext320">
    <w:name w:val="Body text (32)"/>
    <w:basedOn w:val="Normal"/>
    <w:link w:val="Bodytext32"/>
    <w:rsid w:val="00352E64"/>
    <w:pPr>
      <w:shd w:val="clear" w:color="auto" w:fill="FFFFFF"/>
      <w:spacing w:before="300" w:after="360" w:line="240" w:lineRule="atLeast"/>
      <w:jc w:val="both"/>
    </w:pPr>
    <w:rPr>
      <w:rFonts w:ascii="Segoe UI" w:hAnsi="Segoe UI" w:cs="Segoe UI"/>
      <w:color w:val="auto"/>
      <w:spacing w:val="4"/>
      <w:sz w:val="33"/>
      <w:szCs w:val="33"/>
      <w:lang w:eastAsia="en-US"/>
    </w:rPr>
  </w:style>
  <w:style w:type="character" w:customStyle="1" w:styleId="Bodytext32CenturyGothic">
    <w:name w:val="Body text (32) + Century Gothic"/>
    <w:aliases w:val="15.5 pt,Bold25,Spacing 0 pt82,Heading #3 + Times New Roman1,11 pt1"/>
    <w:rsid w:val="00352E64"/>
    <w:rPr>
      <w:rFonts w:ascii="Century Gothic" w:hAnsi="Century Gothic" w:cs="Century Gothic"/>
      <w:b/>
      <w:bCs/>
      <w:spacing w:val="-14"/>
      <w:sz w:val="31"/>
      <w:szCs w:val="31"/>
      <w:u w:val="none"/>
    </w:rPr>
  </w:style>
  <w:style w:type="character" w:customStyle="1" w:styleId="Bodytext325pt">
    <w:name w:val="Body text (32) + 5 pt"/>
    <w:aliases w:val="Spacing 1 pt9,Scale 40%4"/>
    <w:rsid w:val="00352E64"/>
    <w:rPr>
      <w:rFonts w:ascii="Segoe UI" w:hAnsi="Segoe UI" w:cs="Segoe UI"/>
      <w:spacing w:val="22"/>
      <w:w w:val="40"/>
      <w:sz w:val="10"/>
      <w:szCs w:val="10"/>
      <w:u w:val="none"/>
    </w:rPr>
  </w:style>
  <w:style w:type="character" w:customStyle="1" w:styleId="Heading192">
    <w:name w:val="Heading #19 (2)_"/>
    <w:link w:val="Heading1920"/>
    <w:rsid w:val="00352E64"/>
    <w:rPr>
      <w:rFonts w:ascii="Times New Roman" w:hAnsi="Times New Roman" w:cs="Times New Roman"/>
      <w:i/>
      <w:iCs/>
      <w:spacing w:val="11"/>
      <w:u w:val="none"/>
    </w:rPr>
  </w:style>
  <w:style w:type="paragraph" w:customStyle="1" w:styleId="Heading1920">
    <w:name w:val="Heading #19 (2)"/>
    <w:basedOn w:val="Normal"/>
    <w:link w:val="Heading192"/>
    <w:rsid w:val="00352E64"/>
    <w:pPr>
      <w:shd w:val="clear" w:color="auto" w:fill="FFFFFF"/>
      <w:spacing w:before="360" w:line="240" w:lineRule="atLeast"/>
      <w:jc w:val="both"/>
    </w:pPr>
    <w:rPr>
      <w:rFonts w:ascii="Times New Roman" w:hAnsi="Times New Roman" w:cs="Times New Roman"/>
      <w:i/>
      <w:iCs/>
      <w:color w:val="auto"/>
      <w:spacing w:val="11"/>
      <w:lang w:eastAsia="en-US"/>
    </w:rPr>
  </w:style>
  <w:style w:type="character" w:customStyle="1" w:styleId="Bodytext33">
    <w:name w:val="Body text (33)_"/>
    <w:link w:val="Bodytext330"/>
    <w:rsid w:val="00352E64"/>
    <w:rPr>
      <w:rFonts w:ascii="Corbel" w:hAnsi="Corbel" w:cs="Corbel"/>
      <w:sz w:val="8"/>
      <w:szCs w:val="8"/>
      <w:u w:val="none"/>
    </w:rPr>
  </w:style>
  <w:style w:type="paragraph" w:customStyle="1" w:styleId="Bodytext330">
    <w:name w:val="Body text (33)"/>
    <w:basedOn w:val="Normal"/>
    <w:link w:val="Bodytext33"/>
    <w:rsid w:val="00352E64"/>
    <w:pPr>
      <w:shd w:val="clear" w:color="auto" w:fill="FFFFFF"/>
      <w:spacing w:before="180" w:after="240" w:line="240" w:lineRule="atLeast"/>
      <w:jc w:val="both"/>
    </w:pPr>
    <w:rPr>
      <w:rFonts w:ascii="Corbel" w:hAnsi="Corbel" w:cs="Corbel"/>
      <w:color w:val="auto"/>
      <w:sz w:val="8"/>
      <w:szCs w:val="8"/>
      <w:lang w:eastAsia="en-US"/>
    </w:rPr>
  </w:style>
  <w:style w:type="character" w:customStyle="1" w:styleId="Bodytext220">
    <w:name w:val="Body text (22)"/>
    <w:rsid w:val="00352E64"/>
    <w:rPr>
      <w:rFonts w:ascii="Times New Roman" w:hAnsi="Times New Roman" w:cs="Times New Roman"/>
      <w:b/>
      <w:bCs/>
      <w:spacing w:val="3"/>
      <w:sz w:val="18"/>
      <w:szCs w:val="18"/>
      <w:u w:val="none"/>
    </w:rPr>
  </w:style>
  <w:style w:type="character" w:customStyle="1" w:styleId="Bodytext34">
    <w:name w:val="Body text (34)_"/>
    <w:link w:val="Bodytext340"/>
    <w:rsid w:val="00352E64"/>
    <w:rPr>
      <w:rFonts w:ascii="Segoe UI" w:hAnsi="Segoe UI" w:cs="Segoe UI"/>
      <w:noProof/>
      <w:sz w:val="10"/>
      <w:szCs w:val="10"/>
      <w:u w:val="none"/>
    </w:rPr>
  </w:style>
  <w:style w:type="paragraph" w:customStyle="1" w:styleId="Bodytext340">
    <w:name w:val="Body text (34)"/>
    <w:basedOn w:val="Normal"/>
    <w:link w:val="Bodytext34"/>
    <w:rsid w:val="00352E64"/>
    <w:pPr>
      <w:shd w:val="clear" w:color="auto" w:fill="FFFFFF"/>
      <w:spacing w:before="3240" w:line="240" w:lineRule="atLeast"/>
    </w:pPr>
    <w:rPr>
      <w:rFonts w:ascii="Segoe UI" w:hAnsi="Segoe UI" w:cs="Segoe UI"/>
      <w:noProof/>
      <w:color w:val="auto"/>
      <w:sz w:val="10"/>
      <w:szCs w:val="10"/>
      <w:lang w:eastAsia="en-US"/>
    </w:rPr>
  </w:style>
  <w:style w:type="character" w:customStyle="1" w:styleId="Heading2230">
    <w:name w:val="Heading #22 (3)_"/>
    <w:link w:val="Heading2231"/>
    <w:rsid w:val="00352E64"/>
    <w:rPr>
      <w:rFonts w:ascii="Times New Roman" w:hAnsi="Times New Roman" w:cs="Times New Roman"/>
      <w:b/>
      <w:bCs/>
      <w:i/>
      <w:iCs/>
      <w:sz w:val="26"/>
      <w:szCs w:val="26"/>
      <w:u w:val="none"/>
    </w:rPr>
  </w:style>
  <w:style w:type="paragraph" w:customStyle="1" w:styleId="Heading2231">
    <w:name w:val="Heading #22 (3)"/>
    <w:basedOn w:val="Normal"/>
    <w:link w:val="Heading2230"/>
    <w:rsid w:val="00352E64"/>
    <w:pPr>
      <w:shd w:val="clear" w:color="auto" w:fill="FFFFFF"/>
      <w:spacing w:after="240" w:line="326" w:lineRule="exact"/>
      <w:jc w:val="both"/>
    </w:pPr>
    <w:rPr>
      <w:rFonts w:ascii="Times New Roman" w:hAnsi="Times New Roman" w:cs="Times New Roman"/>
      <w:b/>
      <w:bCs/>
      <w:i/>
      <w:iCs/>
      <w:color w:val="auto"/>
      <w:spacing w:val="-1"/>
      <w:sz w:val="26"/>
      <w:szCs w:val="26"/>
      <w:lang w:eastAsia="en-US"/>
    </w:rPr>
  </w:style>
  <w:style w:type="character" w:customStyle="1" w:styleId="Heading22312pt">
    <w:name w:val="Heading #22 (3) + 12 pt"/>
    <w:aliases w:val="Not Italic6,Spacing 0 pt81,Body text (15) + Bold"/>
    <w:rsid w:val="00352E64"/>
    <w:rPr>
      <w:rFonts w:ascii="Times New Roman" w:hAnsi="Times New Roman" w:cs="Times New Roman"/>
      <w:b/>
      <w:bCs/>
      <w:i/>
      <w:iCs/>
      <w:spacing w:val="4"/>
      <w:sz w:val="24"/>
      <w:szCs w:val="24"/>
      <w:u w:val="none"/>
    </w:rPr>
  </w:style>
  <w:style w:type="character" w:customStyle="1" w:styleId="Bodytext35">
    <w:name w:val="Body text (35)_"/>
    <w:link w:val="Bodytext350"/>
    <w:rsid w:val="00352E64"/>
    <w:rPr>
      <w:rFonts w:ascii="Times New Roman" w:hAnsi="Times New Roman" w:cs="Times New Roman"/>
      <w:sz w:val="20"/>
      <w:szCs w:val="20"/>
      <w:u w:val="none"/>
    </w:rPr>
  </w:style>
  <w:style w:type="paragraph" w:customStyle="1" w:styleId="Bodytext350">
    <w:name w:val="Body text (35)"/>
    <w:basedOn w:val="Normal"/>
    <w:link w:val="Bodytext35"/>
    <w:rsid w:val="00352E64"/>
    <w:pPr>
      <w:shd w:val="clear" w:color="auto" w:fill="FFFFFF"/>
      <w:spacing w:before="120" w:line="240" w:lineRule="atLeast"/>
      <w:jc w:val="both"/>
    </w:pPr>
    <w:rPr>
      <w:rFonts w:ascii="Times New Roman" w:hAnsi="Times New Roman" w:cs="Times New Roman"/>
      <w:color w:val="auto"/>
      <w:sz w:val="20"/>
      <w:szCs w:val="20"/>
      <w:lang w:eastAsia="en-US"/>
    </w:rPr>
  </w:style>
  <w:style w:type="character" w:customStyle="1" w:styleId="Heading162">
    <w:name w:val="Heading #16 (2)_"/>
    <w:link w:val="Heading1620"/>
    <w:rsid w:val="00352E64"/>
    <w:rPr>
      <w:rFonts w:ascii="Times New Roman" w:hAnsi="Times New Roman" w:cs="Times New Roman"/>
      <w:spacing w:val="6"/>
      <w:u w:val="none"/>
    </w:rPr>
  </w:style>
  <w:style w:type="paragraph" w:customStyle="1" w:styleId="Heading1620">
    <w:name w:val="Heading #16 (2)"/>
    <w:basedOn w:val="Normal"/>
    <w:link w:val="Heading162"/>
    <w:rsid w:val="00352E64"/>
    <w:pPr>
      <w:shd w:val="clear" w:color="auto" w:fill="FFFFFF"/>
      <w:spacing w:before="120" w:after="120" w:line="240" w:lineRule="atLeast"/>
      <w:jc w:val="both"/>
    </w:pPr>
    <w:rPr>
      <w:rFonts w:ascii="Times New Roman" w:hAnsi="Times New Roman" w:cs="Times New Roman"/>
      <w:color w:val="auto"/>
      <w:spacing w:val="6"/>
      <w:lang w:eastAsia="en-US"/>
    </w:rPr>
  </w:style>
  <w:style w:type="character" w:customStyle="1" w:styleId="Bodytext36">
    <w:name w:val="Body text (36)_"/>
    <w:link w:val="Bodytext360"/>
    <w:rsid w:val="00352E64"/>
    <w:rPr>
      <w:rFonts w:ascii="Segoe UI" w:hAnsi="Segoe UI" w:cs="Segoe UI"/>
      <w:spacing w:val="6"/>
      <w:sz w:val="20"/>
      <w:szCs w:val="20"/>
      <w:u w:val="none"/>
    </w:rPr>
  </w:style>
  <w:style w:type="paragraph" w:customStyle="1" w:styleId="Bodytext360">
    <w:name w:val="Body text (36)"/>
    <w:basedOn w:val="Normal"/>
    <w:link w:val="Bodytext36"/>
    <w:rsid w:val="00352E64"/>
    <w:pPr>
      <w:shd w:val="clear" w:color="auto" w:fill="FFFFFF"/>
      <w:spacing w:before="120" w:after="480" w:line="240" w:lineRule="atLeast"/>
      <w:jc w:val="both"/>
    </w:pPr>
    <w:rPr>
      <w:rFonts w:ascii="Segoe UI" w:hAnsi="Segoe UI" w:cs="Segoe UI"/>
      <w:color w:val="auto"/>
      <w:spacing w:val="6"/>
      <w:sz w:val="20"/>
      <w:szCs w:val="20"/>
      <w:lang w:eastAsia="en-US"/>
    </w:rPr>
  </w:style>
  <w:style w:type="character" w:customStyle="1" w:styleId="Bodytext95pt">
    <w:name w:val="Body text + 9.5 pt"/>
    <w:aliases w:val="Bold24,Italic16,Spacing 0 pt80,Body text (15) + Not Italic,Body text (17) + 10 pt"/>
    <w:rsid w:val="00352E64"/>
    <w:rPr>
      <w:rFonts w:ascii="Times New Roman" w:hAnsi="Times New Roman" w:cs="Times New Roman"/>
      <w:b/>
      <w:bCs/>
      <w:i/>
      <w:iCs/>
      <w:spacing w:val="5"/>
      <w:sz w:val="19"/>
      <w:szCs w:val="19"/>
      <w:u w:val="none"/>
    </w:rPr>
  </w:style>
  <w:style w:type="character" w:customStyle="1" w:styleId="Bodytext95pt1">
    <w:name w:val="Body text + 9.5 pt1"/>
    <w:aliases w:val="Bold23,Spacing 0 pt79,Body text (2) + 10 pt1"/>
    <w:rsid w:val="00352E64"/>
    <w:rPr>
      <w:rFonts w:ascii="Times New Roman" w:hAnsi="Times New Roman" w:cs="Times New Roman"/>
      <w:b/>
      <w:bCs/>
      <w:noProof/>
      <w:spacing w:val="4"/>
      <w:sz w:val="19"/>
      <w:szCs w:val="19"/>
      <w:u w:val="none"/>
    </w:rPr>
  </w:style>
  <w:style w:type="character" w:customStyle="1" w:styleId="Heading72">
    <w:name w:val="Heading #7 (2)_"/>
    <w:link w:val="Heading720"/>
    <w:rsid w:val="00352E64"/>
    <w:rPr>
      <w:rFonts w:ascii="Times New Roman" w:hAnsi="Times New Roman" w:cs="Times New Roman"/>
      <w:spacing w:val="6"/>
      <w:u w:val="none"/>
    </w:rPr>
  </w:style>
  <w:style w:type="paragraph" w:customStyle="1" w:styleId="Heading720">
    <w:name w:val="Heading #7 (2)"/>
    <w:basedOn w:val="Normal"/>
    <w:link w:val="Heading72"/>
    <w:rsid w:val="00352E64"/>
    <w:pPr>
      <w:shd w:val="clear" w:color="auto" w:fill="FFFFFF"/>
      <w:spacing w:before="60" w:line="240" w:lineRule="atLeast"/>
      <w:jc w:val="both"/>
      <w:outlineLvl w:val="6"/>
    </w:pPr>
    <w:rPr>
      <w:rFonts w:ascii="Times New Roman" w:hAnsi="Times New Roman" w:cs="Times New Roman"/>
      <w:color w:val="auto"/>
      <w:spacing w:val="6"/>
      <w:lang w:eastAsia="en-US"/>
    </w:rPr>
  </w:style>
  <w:style w:type="character" w:customStyle="1" w:styleId="Heading72Impact">
    <w:name w:val="Heading #7 (2) + Impact"/>
    <w:aliases w:val="13.5 pt3,Spacing 0 pt78"/>
    <w:rsid w:val="00352E64"/>
    <w:rPr>
      <w:rFonts w:ascii="Impact" w:hAnsi="Impact" w:cs="Impact"/>
      <w:noProof/>
      <w:spacing w:val="0"/>
      <w:sz w:val="27"/>
      <w:szCs w:val="27"/>
      <w:u w:val="none"/>
    </w:rPr>
  </w:style>
  <w:style w:type="character" w:customStyle="1" w:styleId="Heading72Impact1">
    <w:name w:val="Heading #7 (2) + Impact1"/>
    <w:aliases w:val="11.5 pt,Spacing 0 pt77,Body text (2) + Impact,Table of contents (2) + Bold"/>
    <w:rsid w:val="00352E64"/>
    <w:rPr>
      <w:rFonts w:ascii="Impact" w:hAnsi="Impact" w:cs="Impact"/>
      <w:noProof/>
      <w:spacing w:val="0"/>
      <w:sz w:val="23"/>
      <w:szCs w:val="23"/>
      <w:u w:val="none"/>
    </w:rPr>
  </w:style>
  <w:style w:type="character" w:customStyle="1" w:styleId="Heading186">
    <w:name w:val="Heading #18 (6)_"/>
    <w:link w:val="Heading1860"/>
    <w:rsid w:val="00352E64"/>
    <w:rPr>
      <w:rFonts w:ascii="Impact" w:hAnsi="Impact" w:cs="Impact"/>
      <w:noProof/>
      <w:sz w:val="26"/>
      <w:szCs w:val="26"/>
      <w:u w:val="none"/>
    </w:rPr>
  </w:style>
  <w:style w:type="paragraph" w:customStyle="1" w:styleId="Heading1860">
    <w:name w:val="Heading #18 (6)"/>
    <w:basedOn w:val="Normal"/>
    <w:link w:val="Heading186"/>
    <w:rsid w:val="00352E64"/>
    <w:pPr>
      <w:shd w:val="clear" w:color="auto" w:fill="FFFFFF"/>
      <w:spacing w:before="660" w:after="1980" w:line="240" w:lineRule="atLeast"/>
      <w:jc w:val="center"/>
    </w:pPr>
    <w:rPr>
      <w:rFonts w:ascii="Impact" w:hAnsi="Impact" w:cs="Impact"/>
      <w:noProof/>
      <w:color w:val="auto"/>
      <w:sz w:val="26"/>
      <w:szCs w:val="26"/>
      <w:lang w:eastAsia="en-US"/>
    </w:rPr>
  </w:style>
  <w:style w:type="character" w:customStyle="1" w:styleId="Heading186TimesNewRoman">
    <w:name w:val="Heading #18 (6) + Times New Roman"/>
    <w:aliases w:val="13.5 pt2,Bold22"/>
    <w:rsid w:val="00352E64"/>
    <w:rPr>
      <w:rFonts w:ascii="Times New Roman" w:hAnsi="Times New Roman" w:cs="Times New Roman"/>
      <w:b/>
      <w:bCs/>
      <w:noProof/>
      <w:sz w:val="27"/>
      <w:szCs w:val="27"/>
      <w:u w:val="none"/>
    </w:rPr>
  </w:style>
  <w:style w:type="character" w:customStyle="1" w:styleId="Bodytext37">
    <w:name w:val="Body text (37)_"/>
    <w:link w:val="Bodytext370"/>
    <w:rsid w:val="00352E64"/>
    <w:rPr>
      <w:rFonts w:ascii="Segoe UI" w:hAnsi="Segoe UI" w:cs="Segoe UI"/>
      <w:spacing w:val="16"/>
      <w:sz w:val="20"/>
      <w:szCs w:val="20"/>
      <w:u w:val="none"/>
    </w:rPr>
  </w:style>
  <w:style w:type="paragraph" w:customStyle="1" w:styleId="Bodytext370">
    <w:name w:val="Body text (37)"/>
    <w:basedOn w:val="Normal"/>
    <w:link w:val="Bodytext37"/>
    <w:rsid w:val="00352E64"/>
    <w:pPr>
      <w:shd w:val="clear" w:color="auto" w:fill="FFFFFF"/>
      <w:spacing w:before="1980" w:after="480" w:line="240" w:lineRule="atLeast"/>
      <w:jc w:val="both"/>
    </w:pPr>
    <w:rPr>
      <w:rFonts w:ascii="Segoe UI" w:hAnsi="Segoe UI" w:cs="Segoe UI"/>
      <w:color w:val="auto"/>
      <w:spacing w:val="16"/>
      <w:sz w:val="20"/>
      <w:szCs w:val="20"/>
      <w:lang w:eastAsia="en-US"/>
    </w:rPr>
  </w:style>
  <w:style w:type="character" w:customStyle="1" w:styleId="Bodytext115pt">
    <w:name w:val="Body text + 11.5 pt"/>
    <w:aliases w:val="Bold21,Body text (6) + 9 pt"/>
    <w:rsid w:val="00352E64"/>
    <w:rPr>
      <w:rFonts w:ascii="Times New Roman" w:hAnsi="Times New Roman" w:cs="Times New Roman"/>
      <w:b/>
      <w:bCs/>
      <w:spacing w:val="1"/>
      <w:sz w:val="23"/>
      <w:szCs w:val="23"/>
      <w:u w:val="none"/>
    </w:rPr>
  </w:style>
  <w:style w:type="character" w:customStyle="1" w:styleId="Heading8">
    <w:name w:val="Heading #8_"/>
    <w:link w:val="Heading80"/>
    <w:rsid w:val="00352E64"/>
    <w:rPr>
      <w:rFonts w:ascii="Times New Roman" w:hAnsi="Times New Roman" w:cs="Times New Roman"/>
      <w:spacing w:val="6"/>
      <w:u w:val="none"/>
    </w:rPr>
  </w:style>
  <w:style w:type="paragraph" w:customStyle="1" w:styleId="Heading80">
    <w:name w:val="Heading #8"/>
    <w:basedOn w:val="Normal"/>
    <w:link w:val="Heading8"/>
    <w:rsid w:val="00352E64"/>
    <w:pPr>
      <w:shd w:val="clear" w:color="auto" w:fill="FFFFFF"/>
      <w:spacing w:before="60" w:after="300" w:line="240" w:lineRule="atLeast"/>
      <w:jc w:val="both"/>
      <w:outlineLvl w:val="7"/>
    </w:pPr>
    <w:rPr>
      <w:rFonts w:ascii="Times New Roman" w:hAnsi="Times New Roman" w:cs="Times New Roman"/>
      <w:color w:val="auto"/>
      <w:spacing w:val="6"/>
      <w:lang w:eastAsia="en-US"/>
    </w:rPr>
  </w:style>
  <w:style w:type="character" w:customStyle="1" w:styleId="Bodytext3115pt">
    <w:name w:val="Body text (3) + 11.5 pt"/>
    <w:aliases w:val="Italic15,Spacing 0 pt76"/>
    <w:rsid w:val="00352E64"/>
    <w:rPr>
      <w:rFonts w:ascii="Times New Roman" w:hAnsi="Times New Roman" w:cs="Times New Roman"/>
      <w:b/>
      <w:bCs/>
      <w:i/>
      <w:iCs/>
      <w:spacing w:val="13"/>
      <w:sz w:val="23"/>
      <w:szCs w:val="23"/>
      <w:u w:val="none"/>
    </w:rPr>
  </w:style>
  <w:style w:type="character" w:customStyle="1" w:styleId="Bodytext355pt">
    <w:name w:val="Body text (3) + 5.5 pt"/>
    <w:aliases w:val="Not Bold8,Italic14,Spacing 0 pt75,Body text (17) + Not Bold,Heading #18 (2) + Bold"/>
    <w:rsid w:val="00352E64"/>
    <w:rPr>
      <w:rFonts w:ascii="Times New Roman" w:hAnsi="Times New Roman" w:cs="Times New Roman"/>
      <w:b/>
      <w:bCs/>
      <w:i/>
      <w:iCs/>
      <w:noProof/>
      <w:spacing w:val="0"/>
      <w:sz w:val="11"/>
      <w:szCs w:val="11"/>
      <w:u w:val="none"/>
    </w:rPr>
  </w:style>
  <w:style w:type="character" w:customStyle="1" w:styleId="Heading132">
    <w:name w:val="Heading #13 (2)_"/>
    <w:link w:val="Heading1320"/>
    <w:rsid w:val="00352E64"/>
    <w:rPr>
      <w:rFonts w:ascii="Times New Roman" w:hAnsi="Times New Roman" w:cs="Times New Roman"/>
      <w:b/>
      <w:bCs/>
      <w:spacing w:val="6"/>
      <w:sz w:val="23"/>
      <w:szCs w:val="23"/>
      <w:u w:val="none"/>
    </w:rPr>
  </w:style>
  <w:style w:type="paragraph" w:customStyle="1" w:styleId="Heading1320">
    <w:name w:val="Heading #13 (2)"/>
    <w:basedOn w:val="Normal"/>
    <w:link w:val="Heading132"/>
    <w:rsid w:val="00352E64"/>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rsid w:val="00352E64"/>
    <w:rPr>
      <w:rFonts w:ascii="Times New Roman" w:hAnsi="Times New Roman" w:cs="Times New Roman"/>
      <w:b/>
      <w:bCs/>
      <w:noProof/>
      <w:spacing w:val="0"/>
      <w:sz w:val="23"/>
      <w:szCs w:val="23"/>
      <w:u w:val="none"/>
    </w:rPr>
  </w:style>
  <w:style w:type="character" w:customStyle="1" w:styleId="Heading193">
    <w:name w:val="Heading #19 (3)_"/>
    <w:link w:val="Heading1930"/>
    <w:rsid w:val="00352E64"/>
    <w:rPr>
      <w:rFonts w:ascii="Times New Roman" w:hAnsi="Times New Roman" w:cs="Times New Roman"/>
      <w:spacing w:val="6"/>
      <w:u w:val="none"/>
    </w:rPr>
  </w:style>
  <w:style w:type="paragraph" w:customStyle="1" w:styleId="Heading1930">
    <w:name w:val="Heading #19 (3)"/>
    <w:basedOn w:val="Normal"/>
    <w:link w:val="Heading193"/>
    <w:rsid w:val="00352E64"/>
    <w:pPr>
      <w:shd w:val="clear" w:color="auto" w:fill="FFFFFF"/>
      <w:spacing w:before="300" w:after="300" w:line="240" w:lineRule="atLeast"/>
      <w:jc w:val="both"/>
    </w:pPr>
    <w:rPr>
      <w:rFonts w:ascii="Times New Roman" w:hAnsi="Times New Roman" w:cs="Times New Roman"/>
      <w:color w:val="auto"/>
      <w:spacing w:val="6"/>
      <w:lang w:eastAsia="en-US"/>
    </w:rPr>
  </w:style>
  <w:style w:type="character" w:customStyle="1" w:styleId="Bodytext38">
    <w:name w:val="Body text (38)_"/>
    <w:link w:val="Bodytext380"/>
    <w:rsid w:val="00352E64"/>
    <w:rPr>
      <w:rFonts w:ascii="Times New Roman" w:hAnsi="Times New Roman" w:cs="Times New Roman"/>
      <w:b/>
      <w:bCs/>
      <w:spacing w:val="3"/>
      <w:sz w:val="18"/>
      <w:szCs w:val="18"/>
      <w:u w:val="none"/>
    </w:rPr>
  </w:style>
  <w:style w:type="paragraph" w:customStyle="1" w:styleId="Bodytext380">
    <w:name w:val="Body text (38)"/>
    <w:basedOn w:val="Normal"/>
    <w:link w:val="Bodytext38"/>
    <w:rsid w:val="00352E64"/>
    <w:pPr>
      <w:shd w:val="clear" w:color="auto" w:fill="FFFFFF"/>
      <w:spacing w:line="254" w:lineRule="exact"/>
      <w:jc w:val="both"/>
    </w:pPr>
    <w:rPr>
      <w:rFonts w:ascii="Times New Roman" w:hAnsi="Times New Roman" w:cs="Times New Roman"/>
      <w:b/>
      <w:bCs/>
      <w:color w:val="auto"/>
      <w:spacing w:val="3"/>
      <w:sz w:val="18"/>
      <w:szCs w:val="18"/>
      <w:lang w:eastAsia="en-US"/>
    </w:rPr>
  </w:style>
  <w:style w:type="character" w:customStyle="1" w:styleId="Bodytext3895pt">
    <w:name w:val="Body text (38) + 9.5 pt"/>
    <w:aliases w:val="Spacing 0 pt74"/>
    <w:rsid w:val="00352E64"/>
    <w:rPr>
      <w:rFonts w:ascii="Times New Roman" w:hAnsi="Times New Roman" w:cs="Times New Roman"/>
      <w:b/>
      <w:bCs/>
      <w:spacing w:val="4"/>
      <w:sz w:val="19"/>
      <w:szCs w:val="19"/>
      <w:u w:val="none"/>
    </w:rPr>
  </w:style>
  <w:style w:type="character" w:customStyle="1" w:styleId="Heading222Italic">
    <w:name w:val="Heading #22 (2) + Italic"/>
    <w:aliases w:val="Spacing 0 pt73,Body text (8) + Not Italic3"/>
    <w:rsid w:val="00352E64"/>
    <w:rPr>
      <w:rFonts w:ascii="Times New Roman" w:hAnsi="Times New Roman" w:cs="Times New Roman"/>
      <w:i/>
      <w:iCs/>
      <w:spacing w:val="1"/>
      <w:u w:val="none"/>
    </w:rPr>
  </w:style>
  <w:style w:type="character" w:customStyle="1" w:styleId="TableofcontentsItalic">
    <w:name w:val="Table of contents + Italic"/>
    <w:rsid w:val="00352E64"/>
    <w:rPr>
      <w:rFonts w:ascii="Times New Roman" w:hAnsi="Times New Roman" w:cs="Times New Roman"/>
      <w:i/>
      <w:iCs/>
      <w:spacing w:val="1"/>
      <w:u w:val="none"/>
    </w:rPr>
  </w:style>
  <w:style w:type="character" w:customStyle="1" w:styleId="Tableofcontents9NotItalic2">
    <w:name w:val="Table of contents (9) + Not Italic2"/>
    <w:aliases w:val="Spacing 0 pt72,Body text (8) + Not Italic2"/>
    <w:rsid w:val="00352E64"/>
    <w:rPr>
      <w:rFonts w:ascii="Times New Roman" w:hAnsi="Times New Roman" w:cs="Times New Roman"/>
      <w:i/>
      <w:iCs/>
      <w:noProof/>
      <w:spacing w:val="0"/>
      <w:u w:val="none"/>
    </w:rPr>
  </w:style>
  <w:style w:type="character" w:customStyle="1" w:styleId="Heading3">
    <w:name w:val="Heading #3_"/>
    <w:link w:val="Heading30"/>
    <w:rsid w:val="00352E64"/>
    <w:rPr>
      <w:rFonts w:ascii="Impact" w:hAnsi="Impact" w:cs="Impact"/>
      <w:spacing w:val="36"/>
      <w:sz w:val="26"/>
      <w:szCs w:val="26"/>
      <w:u w:val="none"/>
    </w:rPr>
  </w:style>
  <w:style w:type="paragraph" w:customStyle="1" w:styleId="Heading30">
    <w:name w:val="Heading #3"/>
    <w:basedOn w:val="Normal"/>
    <w:link w:val="Heading3"/>
    <w:rsid w:val="00352E64"/>
    <w:pPr>
      <w:shd w:val="clear" w:color="auto" w:fill="FFFFFF"/>
      <w:spacing w:before="240" w:line="240" w:lineRule="atLeast"/>
      <w:jc w:val="both"/>
      <w:outlineLvl w:val="2"/>
    </w:pPr>
    <w:rPr>
      <w:rFonts w:ascii="Impact" w:hAnsi="Impact" w:cs="Impact"/>
      <w:color w:val="auto"/>
      <w:spacing w:val="36"/>
      <w:sz w:val="26"/>
      <w:szCs w:val="26"/>
      <w:lang w:eastAsia="en-US"/>
    </w:rPr>
  </w:style>
  <w:style w:type="character" w:customStyle="1" w:styleId="Heading187">
    <w:name w:val="Heading #18 (7)_"/>
    <w:link w:val="Heading1870"/>
    <w:rsid w:val="00352E64"/>
    <w:rPr>
      <w:rFonts w:ascii="Times New Roman" w:hAnsi="Times New Roman" w:cs="Times New Roman"/>
      <w:b/>
      <w:bCs/>
      <w:spacing w:val="1"/>
      <w:sz w:val="23"/>
      <w:szCs w:val="23"/>
      <w:u w:val="none"/>
    </w:rPr>
  </w:style>
  <w:style w:type="paragraph" w:customStyle="1" w:styleId="Heading1870">
    <w:name w:val="Heading #18 (7)"/>
    <w:basedOn w:val="Normal"/>
    <w:link w:val="Heading187"/>
    <w:rsid w:val="00352E64"/>
    <w:pPr>
      <w:shd w:val="clear" w:color="auto" w:fill="FFFFFF"/>
      <w:spacing w:before="780" w:after="120" w:line="240" w:lineRule="atLeast"/>
      <w:jc w:val="both"/>
    </w:pPr>
    <w:rPr>
      <w:rFonts w:ascii="Times New Roman" w:hAnsi="Times New Roman" w:cs="Times New Roman"/>
      <w:b/>
      <w:bCs/>
      <w:color w:val="auto"/>
      <w:spacing w:val="1"/>
      <w:sz w:val="23"/>
      <w:szCs w:val="23"/>
      <w:lang w:eastAsia="en-US"/>
    </w:rPr>
  </w:style>
  <w:style w:type="character" w:customStyle="1" w:styleId="Heading222Bold">
    <w:name w:val="Heading #22 (2) + Bold"/>
    <w:aliases w:val="Spacing 0 pt71"/>
    <w:rsid w:val="00352E64"/>
    <w:rPr>
      <w:rFonts w:ascii="Times New Roman" w:hAnsi="Times New Roman" w:cs="Times New Roman"/>
      <w:b/>
      <w:bCs/>
      <w:spacing w:val="4"/>
      <w:u w:val="none"/>
    </w:rPr>
  </w:style>
  <w:style w:type="character" w:customStyle="1" w:styleId="Heading21">
    <w:name w:val="Heading #21_"/>
    <w:link w:val="Heading210"/>
    <w:rsid w:val="00352E64"/>
    <w:rPr>
      <w:rFonts w:ascii="Times New Roman" w:hAnsi="Times New Roman" w:cs="Times New Roman"/>
      <w:spacing w:val="6"/>
      <w:u w:val="none"/>
    </w:rPr>
  </w:style>
  <w:style w:type="paragraph" w:customStyle="1" w:styleId="Heading210">
    <w:name w:val="Heading #21"/>
    <w:basedOn w:val="Normal"/>
    <w:link w:val="Heading21"/>
    <w:rsid w:val="00352E64"/>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rsid w:val="00352E64"/>
    <w:rPr>
      <w:rFonts w:ascii="Times New Roman" w:hAnsi="Times New Roman" w:cs="Times New Roman"/>
      <w:spacing w:val="6"/>
      <w:u w:val="none"/>
    </w:rPr>
  </w:style>
  <w:style w:type="paragraph" w:customStyle="1" w:styleId="Heading1720">
    <w:name w:val="Heading #17 (2)"/>
    <w:basedOn w:val="Normal"/>
    <w:link w:val="Heading172"/>
    <w:rsid w:val="00352E64"/>
    <w:pPr>
      <w:shd w:val="clear" w:color="auto" w:fill="FFFFFF"/>
      <w:spacing w:before="60" w:after="300" w:line="240" w:lineRule="atLeast"/>
      <w:jc w:val="both"/>
    </w:pPr>
    <w:rPr>
      <w:rFonts w:ascii="Times New Roman" w:hAnsi="Times New Roman" w:cs="Times New Roman"/>
      <w:color w:val="auto"/>
      <w:spacing w:val="6"/>
      <w:lang w:eastAsia="en-US"/>
    </w:rPr>
  </w:style>
  <w:style w:type="character" w:customStyle="1" w:styleId="Heading17">
    <w:name w:val="Heading #17_"/>
    <w:link w:val="Heading170"/>
    <w:rsid w:val="00352E64"/>
    <w:rPr>
      <w:rFonts w:ascii="Times New Roman" w:hAnsi="Times New Roman" w:cs="Times New Roman"/>
      <w:spacing w:val="9"/>
      <w:sz w:val="18"/>
      <w:szCs w:val="18"/>
      <w:u w:val="none"/>
    </w:rPr>
  </w:style>
  <w:style w:type="paragraph" w:customStyle="1" w:styleId="Heading170">
    <w:name w:val="Heading #17"/>
    <w:basedOn w:val="Normal"/>
    <w:link w:val="Heading17"/>
    <w:rsid w:val="00352E64"/>
    <w:pPr>
      <w:shd w:val="clear" w:color="auto" w:fill="FFFFFF"/>
      <w:spacing w:before="60" w:after="300" w:line="240" w:lineRule="atLeast"/>
      <w:jc w:val="both"/>
    </w:pPr>
    <w:rPr>
      <w:rFonts w:ascii="Times New Roman" w:hAnsi="Times New Roman" w:cs="Times New Roman"/>
      <w:color w:val="auto"/>
      <w:spacing w:val="9"/>
      <w:sz w:val="18"/>
      <w:szCs w:val="18"/>
      <w:lang w:eastAsia="en-US"/>
    </w:rPr>
  </w:style>
  <w:style w:type="character" w:customStyle="1" w:styleId="Heading1712pt">
    <w:name w:val="Heading #17 + 12 pt"/>
    <w:aliases w:val="Bold20,Italic13,Spacing 0 pt70,Body text (13) + 10 pt,Body text (11) + 9 pt1"/>
    <w:rsid w:val="00352E64"/>
    <w:rPr>
      <w:rFonts w:ascii="Times New Roman" w:hAnsi="Times New Roman" w:cs="Times New Roman"/>
      <w:b/>
      <w:bCs/>
      <w:i/>
      <w:iCs/>
      <w:spacing w:val="-2"/>
      <w:sz w:val="24"/>
      <w:szCs w:val="24"/>
      <w:u w:val="none"/>
    </w:rPr>
  </w:style>
  <w:style w:type="character" w:customStyle="1" w:styleId="Bodytext39">
    <w:name w:val="Body text (39)_"/>
    <w:link w:val="Bodytext390"/>
    <w:rsid w:val="00352E64"/>
    <w:rPr>
      <w:rFonts w:ascii="Candara" w:hAnsi="Candara" w:cs="Candara"/>
      <w:noProof/>
      <w:sz w:val="8"/>
      <w:szCs w:val="8"/>
      <w:u w:val="none"/>
    </w:rPr>
  </w:style>
  <w:style w:type="paragraph" w:customStyle="1" w:styleId="Bodytext390">
    <w:name w:val="Body text (39)"/>
    <w:basedOn w:val="Normal"/>
    <w:link w:val="Bodytext39"/>
    <w:rsid w:val="00352E64"/>
    <w:pPr>
      <w:shd w:val="clear" w:color="auto" w:fill="FFFFFF"/>
      <w:spacing w:line="240" w:lineRule="atLeast"/>
    </w:pPr>
    <w:rPr>
      <w:rFonts w:ascii="Candara" w:hAnsi="Candara" w:cs="Candara"/>
      <w:noProof/>
      <w:color w:val="auto"/>
      <w:sz w:val="8"/>
      <w:szCs w:val="8"/>
      <w:lang w:eastAsia="en-US"/>
    </w:rPr>
  </w:style>
  <w:style w:type="character" w:customStyle="1" w:styleId="Bodytext8Spacing0pt">
    <w:name w:val="Body text (8) + Spacing 0 pt"/>
    <w:rsid w:val="00352E64"/>
    <w:rPr>
      <w:rFonts w:ascii="Segoe UI" w:hAnsi="Segoe UI" w:cs="Segoe UI"/>
      <w:noProof/>
      <w:spacing w:val="17"/>
      <w:w w:val="80"/>
      <w:sz w:val="18"/>
      <w:szCs w:val="18"/>
      <w:u w:val="none"/>
    </w:rPr>
  </w:style>
  <w:style w:type="character" w:customStyle="1" w:styleId="Heading22213pt">
    <w:name w:val="Heading #22 (2) + 13 pt"/>
    <w:aliases w:val="Bold19,Italic12,Spacing 0 pt69,Body text (6) + 5.5 pt1,Body text (6) + Bold1"/>
    <w:rsid w:val="00352E64"/>
    <w:rPr>
      <w:rFonts w:ascii="Times New Roman" w:hAnsi="Times New Roman" w:cs="Times New Roman"/>
      <w:b/>
      <w:bCs/>
      <w:i/>
      <w:iCs/>
      <w:spacing w:val="6"/>
      <w:sz w:val="26"/>
      <w:szCs w:val="26"/>
      <w:u w:val="none"/>
    </w:rPr>
  </w:style>
  <w:style w:type="character" w:customStyle="1" w:styleId="Bodytext400">
    <w:name w:val="Body text (40)_"/>
    <w:link w:val="Bodytext401"/>
    <w:rsid w:val="00352E64"/>
    <w:rPr>
      <w:rFonts w:ascii="Segoe UI" w:hAnsi="Segoe UI" w:cs="Segoe UI"/>
      <w:spacing w:val="6"/>
      <w:sz w:val="20"/>
      <w:szCs w:val="20"/>
      <w:u w:val="none"/>
    </w:rPr>
  </w:style>
  <w:style w:type="paragraph" w:customStyle="1" w:styleId="Bodytext401">
    <w:name w:val="Body text (40)"/>
    <w:basedOn w:val="Normal"/>
    <w:link w:val="Bodytext400"/>
    <w:rsid w:val="00352E64"/>
    <w:pPr>
      <w:shd w:val="clear" w:color="auto" w:fill="FFFFFF"/>
      <w:spacing w:before="180" w:after="480" w:line="240" w:lineRule="atLeast"/>
      <w:jc w:val="both"/>
    </w:pPr>
    <w:rPr>
      <w:rFonts w:ascii="Segoe UI" w:hAnsi="Segoe UI" w:cs="Segoe UI"/>
      <w:color w:val="auto"/>
      <w:spacing w:val="6"/>
      <w:sz w:val="20"/>
      <w:szCs w:val="20"/>
      <w:lang w:eastAsia="en-US"/>
    </w:rPr>
  </w:style>
  <w:style w:type="character" w:customStyle="1" w:styleId="Picturecaption2">
    <w:name w:val="Picture caption (2)_"/>
    <w:link w:val="Picturecaption20"/>
    <w:rsid w:val="00352E64"/>
    <w:rPr>
      <w:rFonts w:ascii="Times New Roman" w:hAnsi="Times New Roman" w:cs="Times New Roman"/>
      <w:b/>
      <w:bCs/>
      <w:noProof/>
      <w:spacing w:val="4"/>
      <w:sz w:val="19"/>
      <w:szCs w:val="19"/>
      <w:u w:val="none"/>
    </w:rPr>
  </w:style>
  <w:style w:type="paragraph" w:customStyle="1" w:styleId="Picturecaption20">
    <w:name w:val="Picture caption (2)"/>
    <w:basedOn w:val="Normal"/>
    <w:link w:val="Picturecaption2"/>
    <w:rsid w:val="00352E64"/>
    <w:pPr>
      <w:shd w:val="clear" w:color="auto" w:fill="FFFFFF"/>
      <w:spacing w:line="240" w:lineRule="atLeast"/>
    </w:pPr>
    <w:rPr>
      <w:rFonts w:ascii="Times New Roman" w:hAnsi="Times New Roman" w:cs="Times New Roman"/>
      <w:b/>
      <w:bCs/>
      <w:noProof/>
      <w:color w:val="auto"/>
      <w:spacing w:val="4"/>
      <w:sz w:val="19"/>
      <w:szCs w:val="19"/>
      <w:lang w:eastAsia="en-US"/>
    </w:rPr>
  </w:style>
  <w:style w:type="character" w:customStyle="1" w:styleId="Heading224">
    <w:name w:val="Heading #22 (4)_"/>
    <w:link w:val="Heading2240"/>
    <w:rsid w:val="00352E64"/>
    <w:rPr>
      <w:rFonts w:ascii="Times New Roman" w:hAnsi="Times New Roman" w:cs="Times New Roman"/>
      <w:b/>
      <w:bCs/>
      <w:spacing w:val="1"/>
      <w:sz w:val="23"/>
      <w:szCs w:val="23"/>
      <w:u w:val="none"/>
    </w:rPr>
  </w:style>
  <w:style w:type="paragraph" w:customStyle="1" w:styleId="Heading2240">
    <w:name w:val="Heading #22 (4)"/>
    <w:basedOn w:val="Normal"/>
    <w:link w:val="Heading224"/>
    <w:rsid w:val="00352E64"/>
    <w:pPr>
      <w:shd w:val="clear" w:color="auto" w:fill="FFFFFF"/>
      <w:spacing w:before="600" w:after="120" w:line="240" w:lineRule="atLeast"/>
      <w:ind w:hanging="1780"/>
      <w:jc w:val="both"/>
    </w:pPr>
    <w:rPr>
      <w:rFonts w:ascii="Times New Roman" w:hAnsi="Times New Roman" w:cs="Times New Roman"/>
      <w:b/>
      <w:bCs/>
      <w:color w:val="auto"/>
      <w:spacing w:val="1"/>
      <w:sz w:val="23"/>
      <w:szCs w:val="23"/>
      <w:lang w:eastAsia="en-US"/>
    </w:rPr>
  </w:style>
  <w:style w:type="character" w:customStyle="1" w:styleId="Heading21Bold">
    <w:name w:val="Heading #21 + Bold"/>
    <w:aliases w:val="Spacing 0 pt68,Heading #20 + Italic"/>
    <w:rsid w:val="00352E64"/>
    <w:rPr>
      <w:rFonts w:ascii="Times New Roman" w:hAnsi="Times New Roman" w:cs="Times New Roman"/>
      <w:b/>
      <w:bCs/>
      <w:spacing w:val="4"/>
      <w:u w:val="none"/>
    </w:rPr>
  </w:style>
  <w:style w:type="character" w:customStyle="1" w:styleId="BodytextSegoeUI2">
    <w:name w:val="Body text + Segoe UI2"/>
    <w:aliases w:val="5 pt3,Spacing 1 pt8,Scale 40%3"/>
    <w:rsid w:val="00352E64"/>
    <w:rPr>
      <w:rFonts w:ascii="Segoe UI" w:hAnsi="Segoe UI" w:cs="Segoe UI"/>
      <w:spacing w:val="22"/>
      <w:w w:val="40"/>
      <w:sz w:val="10"/>
      <w:szCs w:val="10"/>
      <w:u w:val="none"/>
    </w:rPr>
  </w:style>
  <w:style w:type="character" w:customStyle="1" w:styleId="Heading188">
    <w:name w:val="Heading #18 (8)_"/>
    <w:link w:val="Heading1880"/>
    <w:rsid w:val="00352E64"/>
    <w:rPr>
      <w:rFonts w:ascii="Impact" w:hAnsi="Impact" w:cs="Impact"/>
      <w:sz w:val="27"/>
      <w:szCs w:val="27"/>
      <w:u w:val="none"/>
    </w:rPr>
  </w:style>
  <w:style w:type="paragraph" w:customStyle="1" w:styleId="Heading1880">
    <w:name w:val="Heading #18 (8)"/>
    <w:basedOn w:val="Normal"/>
    <w:link w:val="Heading188"/>
    <w:rsid w:val="00352E64"/>
    <w:pPr>
      <w:shd w:val="clear" w:color="auto" w:fill="FFFFFF"/>
      <w:spacing w:before="180" w:after="540" w:line="240" w:lineRule="atLeast"/>
      <w:jc w:val="both"/>
    </w:pPr>
    <w:rPr>
      <w:rFonts w:ascii="Impact" w:hAnsi="Impact" w:cs="Impact"/>
      <w:color w:val="auto"/>
      <w:sz w:val="27"/>
      <w:szCs w:val="27"/>
      <w:lang w:eastAsia="en-US"/>
    </w:rPr>
  </w:style>
  <w:style w:type="character" w:customStyle="1" w:styleId="Heading188TimesNewRoman">
    <w:name w:val="Heading #18 (8) + Times New Roman"/>
    <w:aliases w:val="12.5 pt5,Bold18,Table of contents + 11.5 pt"/>
    <w:rsid w:val="00352E64"/>
    <w:rPr>
      <w:rFonts w:ascii="Times New Roman" w:hAnsi="Times New Roman" w:cs="Times New Roman"/>
      <w:b/>
      <w:bCs/>
      <w:noProof/>
      <w:sz w:val="25"/>
      <w:szCs w:val="25"/>
      <w:u w:val="none"/>
    </w:rPr>
  </w:style>
  <w:style w:type="character" w:customStyle="1" w:styleId="Heading189">
    <w:name w:val="Heading #18 (9)_"/>
    <w:link w:val="Heading1890"/>
    <w:rsid w:val="00352E64"/>
    <w:rPr>
      <w:rFonts w:ascii="Impact" w:hAnsi="Impact" w:cs="Impact"/>
      <w:noProof/>
      <w:sz w:val="26"/>
      <w:szCs w:val="26"/>
      <w:u w:val="none"/>
    </w:rPr>
  </w:style>
  <w:style w:type="paragraph" w:customStyle="1" w:styleId="Heading1890">
    <w:name w:val="Heading #18 (9)"/>
    <w:basedOn w:val="Normal"/>
    <w:link w:val="Heading189"/>
    <w:rsid w:val="00352E64"/>
    <w:pPr>
      <w:shd w:val="clear" w:color="auto" w:fill="FFFFFF"/>
      <w:spacing w:before="1080" w:after="540" w:line="240" w:lineRule="atLeast"/>
      <w:jc w:val="both"/>
    </w:pPr>
    <w:rPr>
      <w:rFonts w:ascii="Impact" w:hAnsi="Impact" w:cs="Impact"/>
      <w:noProof/>
      <w:color w:val="auto"/>
      <w:sz w:val="26"/>
      <w:szCs w:val="26"/>
      <w:lang w:eastAsia="en-US"/>
    </w:rPr>
  </w:style>
  <w:style w:type="character" w:customStyle="1" w:styleId="Heading189TimesNewRoman">
    <w:name w:val="Heading #18 (9) + Times New Roman"/>
    <w:aliases w:val="12.5 pt4,Bold17,Table of contents + 9.5 pt"/>
    <w:rsid w:val="00352E64"/>
    <w:rPr>
      <w:rFonts w:ascii="Times New Roman" w:hAnsi="Times New Roman" w:cs="Times New Roman"/>
      <w:b/>
      <w:bCs/>
      <w:noProof/>
      <w:sz w:val="25"/>
      <w:szCs w:val="25"/>
      <w:u w:val="none"/>
    </w:rPr>
  </w:style>
  <w:style w:type="character" w:customStyle="1" w:styleId="Tableofcontents11">
    <w:name w:val="Table of contents (11)_"/>
    <w:link w:val="Tableofcontents110"/>
    <w:rsid w:val="00352E64"/>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rsid w:val="00352E64"/>
    <w:pPr>
      <w:shd w:val="clear" w:color="auto" w:fill="FFFFFF"/>
      <w:spacing w:line="240" w:lineRule="atLeast"/>
      <w:jc w:val="both"/>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liases w:val="Spacing 0 pt67,Body text (2) + Not Bold"/>
    <w:rsid w:val="00352E64"/>
    <w:rPr>
      <w:rFonts w:ascii="Times New Roman" w:hAnsi="Times New Roman" w:cs="Times New Roman"/>
      <w:b/>
      <w:bCs/>
      <w:i/>
      <w:iCs/>
      <w:spacing w:val="4"/>
      <w:sz w:val="19"/>
      <w:szCs w:val="19"/>
      <w:u w:val="none"/>
    </w:rPr>
  </w:style>
  <w:style w:type="character" w:customStyle="1" w:styleId="Bodytext125pt1">
    <w:name w:val="Body text + 12.5 pt1"/>
    <w:aliases w:val="Bold16,Spacing 0 pt66,Heading #18 + Italic"/>
    <w:rsid w:val="00352E64"/>
    <w:rPr>
      <w:rFonts w:ascii="Times New Roman" w:hAnsi="Times New Roman" w:cs="Times New Roman"/>
      <w:b/>
      <w:bCs/>
      <w:spacing w:val="3"/>
      <w:sz w:val="25"/>
      <w:szCs w:val="25"/>
      <w:u w:val="none"/>
    </w:rPr>
  </w:style>
  <w:style w:type="character" w:customStyle="1" w:styleId="Bodytext2112pt1">
    <w:name w:val="Body text (21) + 12 pt1"/>
    <w:aliases w:val="Spacing 0 pt65,Heading #20 (2) + 11 pt"/>
    <w:rsid w:val="00352E64"/>
    <w:rPr>
      <w:rFonts w:ascii="Times New Roman" w:hAnsi="Times New Roman" w:cs="Times New Roman"/>
      <w:b/>
      <w:bCs/>
      <w:spacing w:val="4"/>
      <w:sz w:val="24"/>
      <w:szCs w:val="24"/>
      <w:u w:val="none"/>
    </w:rPr>
  </w:style>
  <w:style w:type="character" w:customStyle="1" w:styleId="Heading15">
    <w:name w:val="Heading #15_"/>
    <w:link w:val="Heading151"/>
    <w:rsid w:val="00352E64"/>
    <w:rPr>
      <w:rFonts w:ascii="Times New Roman" w:hAnsi="Times New Roman" w:cs="Times New Roman"/>
      <w:b/>
      <w:bCs/>
      <w:u w:val="none"/>
    </w:rPr>
  </w:style>
  <w:style w:type="paragraph" w:customStyle="1" w:styleId="Heading151">
    <w:name w:val="Heading #151"/>
    <w:basedOn w:val="Normal"/>
    <w:link w:val="Heading15"/>
    <w:rsid w:val="00352E64"/>
    <w:pPr>
      <w:shd w:val="clear" w:color="auto" w:fill="FFFFFF"/>
      <w:spacing w:line="322" w:lineRule="exact"/>
      <w:jc w:val="both"/>
    </w:pPr>
    <w:rPr>
      <w:rFonts w:ascii="Times New Roman" w:hAnsi="Times New Roman" w:cs="Times New Roman"/>
      <w:b/>
      <w:bCs/>
      <w:color w:val="auto"/>
      <w:lang w:eastAsia="en-US"/>
    </w:rPr>
  </w:style>
  <w:style w:type="character" w:customStyle="1" w:styleId="Heading150">
    <w:name w:val="Heading #15"/>
    <w:rsid w:val="00352E64"/>
    <w:rPr>
      <w:rFonts w:ascii="Times New Roman" w:hAnsi="Times New Roman" w:cs="Times New Roman"/>
      <w:b/>
      <w:bCs/>
      <w:noProof/>
      <w:u w:val="none"/>
    </w:rPr>
  </w:style>
  <w:style w:type="character" w:customStyle="1" w:styleId="Heading152">
    <w:name w:val="Heading #15 (2)_"/>
    <w:link w:val="Heading1520"/>
    <w:rsid w:val="00352E64"/>
    <w:rPr>
      <w:rFonts w:ascii="Times New Roman" w:hAnsi="Times New Roman" w:cs="Times New Roman"/>
      <w:spacing w:val="6"/>
      <w:u w:val="none"/>
    </w:rPr>
  </w:style>
  <w:style w:type="paragraph" w:customStyle="1" w:styleId="Heading1520">
    <w:name w:val="Heading #15 (2)"/>
    <w:basedOn w:val="Normal"/>
    <w:link w:val="Heading152"/>
    <w:rsid w:val="00352E64"/>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liases w:val="Bold15,Spacing 0 pt64,Heading #20 (2) + 11 pt1,Heading #20 + 10 pt"/>
    <w:rsid w:val="00352E64"/>
    <w:rPr>
      <w:rFonts w:ascii="Times New Roman" w:hAnsi="Times New Roman" w:cs="Times New Roman"/>
      <w:b/>
      <w:bCs/>
      <w:spacing w:val="1"/>
      <w:sz w:val="23"/>
      <w:szCs w:val="23"/>
      <w:u w:val="none"/>
    </w:rPr>
  </w:style>
  <w:style w:type="character" w:customStyle="1" w:styleId="Bodytext20NotItalic">
    <w:name w:val="Body text (20) + Not Italic"/>
    <w:aliases w:val="Spacing 0 pt63,Body text (8) + Not Italic1"/>
    <w:rsid w:val="00352E64"/>
    <w:rPr>
      <w:rFonts w:ascii="Times New Roman" w:hAnsi="Times New Roman" w:cs="Times New Roman"/>
      <w:b/>
      <w:bCs/>
      <w:i/>
      <w:iCs/>
      <w:noProof/>
      <w:spacing w:val="4"/>
      <w:sz w:val="19"/>
      <w:szCs w:val="19"/>
      <w:u w:val="none"/>
    </w:rPr>
  </w:style>
  <w:style w:type="character" w:customStyle="1" w:styleId="Bodytext41">
    <w:name w:val="Body text (41)_"/>
    <w:link w:val="Bodytext410"/>
    <w:rsid w:val="00352E64"/>
    <w:rPr>
      <w:rFonts w:ascii="Segoe UI" w:hAnsi="Segoe UI" w:cs="Segoe UI"/>
      <w:spacing w:val="6"/>
      <w:sz w:val="20"/>
      <w:szCs w:val="20"/>
      <w:u w:val="none"/>
    </w:rPr>
  </w:style>
  <w:style w:type="paragraph" w:customStyle="1" w:styleId="Bodytext410">
    <w:name w:val="Body text (41)"/>
    <w:basedOn w:val="Normal"/>
    <w:link w:val="Bodytext41"/>
    <w:rsid w:val="00352E64"/>
    <w:pPr>
      <w:shd w:val="clear" w:color="auto" w:fill="FFFFFF"/>
      <w:spacing w:after="480" w:line="240" w:lineRule="atLeast"/>
      <w:jc w:val="both"/>
    </w:pPr>
    <w:rPr>
      <w:rFonts w:ascii="Segoe UI" w:hAnsi="Segoe UI" w:cs="Segoe UI"/>
      <w:color w:val="auto"/>
      <w:spacing w:val="6"/>
      <w:sz w:val="20"/>
      <w:szCs w:val="20"/>
      <w:lang w:eastAsia="en-US"/>
    </w:rPr>
  </w:style>
  <w:style w:type="character" w:customStyle="1" w:styleId="Headerorfooter8">
    <w:name w:val="Header or footer (8)_"/>
    <w:link w:val="Headerorfooter80"/>
    <w:rsid w:val="00352E64"/>
    <w:rPr>
      <w:rFonts w:ascii="Segoe UI" w:hAnsi="Segoe UI" w:cs="Segoe UI"/>
      <w:noProof/>
      <w:sz w:val="10"/>
      <w:szCs w:val="10"/>
      <w:u w:val="none"/>
    </w:rPr>
  </w:style>
  <w:style w:type="paragraph" w:customStyle="1" w:styleId="Headerorfooter80">
    <w:name w:val="Header or footer (8)"/>
    <w:basedOn w:val="Normal"/>
    <w:link w:val="Headerorfooter8"/>
    <w:rsid w:val="00352E64"/>
    <w:pPr>
      <w:shd w:val="clear" w:color="auto" w:fill="FFFFFF"/>
      <w:spacing w:line="240" w:lineRule="atLeast"/>
    </w:pPr>
    <w:rPr>
      <w:rFonts w:ascii="Segoe UI" w:hAnsi="Segoe UI" w:cs="Segoe UI"/>
      <w:noProof/>
      <w:color w:val="auto"/>
      <w:sz w:val="10"/>
      <w:szCs w:val="10"/>
      <w:lang w:eastAsia="en-US"/>
    </w:rPr>
  </w:style>
  <w:style w:type="character" w:customStyle="1" w:styleId="Bodytext42">
    <w:name w:val="Body text (42)_"/>
    <w:link w:val="Bodytext420"/>
    <w:rsid w:val="00352E64"/>
    <w:rPr>
      <w:rFonts w:ascii="Times New Roman" w:hAnsi="Times New Roman" w:cs="Times New Roman"/>
      <w:b/>
      <w:bCs/>
      <w:spacing w:val="13"/>
      <w:sz w:val="22"/>
      <w:szCs w:val="22"/>
      <w:u w:val="none"/>
    </w:rPr>
  </w:style>
  <w:style w:type="paragraph" w:customStyle="1" w:styleId="Bodytext420">
    <w:name w:val="Body text (42)"/>
    <w:basedOn w:val="Normal"/>
    <w:link w:val="Bodytext42"/>
    <w:rsid w:val="00352E64"/>
    <w:pPr>
      <w:shd w:val="clear" w:color="auto" w:fill="FFFFFF"/>
      <w:spacing w:after="360" w:line="240" w:lineRule="atLeast"/>
      <w:jc w:val="both"/>
    </w:pPr>
    <w:rPr>
      <w:rFonts w:ascii="Times New Roman" w:hAnsi="Times New Roman" w:cs="Times New Roman"/>
      <w:b/>
      <w:bCs/>
      <w:color w:val="auto"/>
      <w:spacing w:val="13"/>
      <w:sz w:val="22"/>
      <w:szCs w:val="22"/>
      <w:lang w:eastAsia="en-US"/>
    </w:rPr>
  </w:style>
  <w:style w:type="character" w:customStyle="1" w:styleId="Heading13">
    <w:name w:val="Heading #13_"/>
    <w:link w:val="Heading130"/>
    <w:rsid w:val="00352E64"/>
    <w:rPr>
      <w:rFonts w:ascii="Times New Roman" w:hAnsi="Times New Roman" w:cs="Times New Roman"/>
      <w:spacing w:val="6"/>
      <w:u w:val="none"/>
    </w:rPr>
  </w:style>
  <w:style w:type="paragraph" w:customStyle="1" w:styleId="Heading130">
    <w:name w:val="Heading #13"/>
    <w:basedOn w:val="Normal"/>
    <w:link w:val="Heading13"/>
    <w:rsid w:val="00352E64"/>
    <w:pPr>
      <w:shd w:val="clear" w:color="auto" w:fill="FFFFFF"/>
      <w:spacing w:line="322" w:lineRule="exact"/>
      <w:jc w:val="both"/>
    </w:pPr>
    <w:rPr>
      <w:rFonts w:ascii="Times New Roman" w:hAnsi="Times New Roman" w:cs="Times New Roman"/>
      <w:color w:val="auto"/>
      <w:spacing w:val="6"/>
      <w:lang w:eastAsia="en-US"/>
    </w:rPr>
  </w:style>
  <w:style w:type="character" w:customStyle="1" w:styleId="Heading214">
    <w:name w:val="Heading #21 (4)_"/>
    <w:link w:val="Heading2140"/>
    <w:rsid w:val="00352E64"/>
    <w:rPr>
      <w:rFonts w:ascii="Times New Roman" w:hAnsi="Times New Roman" w:cs="Times New Roman"/>
      <w:b/>
      <w:bCs/>
      <w:spacing w:val="1"/>
      <w:sz w:val="23"/>
      <w:szCs w:val="23"/>
      <w:u w:val="none"/>
    </w:rPr>
  </w:style>
  <w:style w:type="paragraph" w:customStyle="1" w:styleId="Heading2140">
    <w:name w:val="Heading #21 (4)"/>
    <w:basedOn w:val="Normal"/>
    <w:link w:val="Heading214"/>
    <w:rsid w:val="00352E64"/>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liases w:val="Not Bold7,Spacing 0 pt62,Body text (2) + 7.5 pt"/>
    <w:rsid w:val="00352E64"/>
    <w:rPr>
      <w:rFonts w:ascii="Times New Roman" w:hAnsi="Times New Roman" w:cs="Times New Roman"/>
      <w:b/>
      <w:bCs/>
      <w:spacing w:val="6"/>
      <w:sz w:val="24"/>
      <w:szCs w:val="24"/>
      <w:u w:val="none"/>
    </w:rPr>
  </w:style>
  <w:style w:type="character" w:customStyle="1" w:styleId="Heading1810">
    <w:name w:val="Heading #18 (10)_"/>
    <w:link w:val="Heading18100"/>
    <w:rsid w:val="00352E64"/>
    <w:rPr>
      <w:rFonts w:ascii="Segoe UI" w:hAnsi="Segoe UI" w:cs="Segoe UI"/>
      <w:noProof/>
      <w:sz w:val="20"/>
      <w:szCs w:val="20"/>
      <w:u w:val="none"/>
    </w:rPr>
  </w:style>
  <w:style w:type="paragraph" w:customStyle="1" w:styleId="Heading18100">
    <w:name w:val="Heading #18 (10)"/>
    <w:basedOn w:val="Normal"/>
    <w:link w:val="Heading1810"/>
    <w:rsid w:val="00352E64"/>
    <w:pPr>
      <w:shd w:val="clear" w:color="auto" w:fill="FFFFFF"/>
      <w:spacing w:after="300" w:line="240" w:lineRule="atLeast"/>
      <w:jc w:val="both"/>
    </w:pPr>
    <w:rPr>
      <w:rFonts w:ascii="Segoe UI" w:hAnsi="Segoe UI" w:cs="Segoe UI"/>
      <w:noProof/>
      <w:color w:val="auto"/>
      <w:sz w:val="20"/>
      <w:szCs w:val="20"/>
      <w:lang w:eastAsia="en-US"/>
    </w:rPr>
  </w:style>
  <w:style w:type="character" w:customStyle="1" w:styleId="Heading1810Impact">
    <w:name w:val="Heading #18 (10) + Impact"/>
    <w:aliases w:val="12.5 pt3"/>
    <w:rsid w:val="00352E64"/>
    <w:rPr>
      <w:rFonts w:ascii="Impact" w:hAnsi="Impact" w:cs="Impact"/>
      <w:noProof/>
      <w:sz w:val="25"/>
      <w:szCs w:val="25"/>
      <w:u w:val="none"/>
    </w:rPr>
  </w:style>
  <w:style w:type="character" w:customStyle="1" w:styleId="Heading1810TimesNewRoman">
    <w:name w:val="Heading #18 (10) + Times New Roman"/>
    <w:aliases w:val="14 pt,Bold14"/>
    <w:rsid w:val="00352E64"/>
    <w:rPr>
      <w:rFonts w:ascii="Times New Roman" w:hAnsi="Times New Roman" w:cs="Times New Roman"/>
      <w:b/>
      <w:bCs/>
      <w:noProof/>
      <w:sz w:val="28"/>
      <w:szCs w:val="28"/>
      <w:u w:val="none"/>
    </w:rPr>
  </w:style>
  <w:style w:type="character" w:customStyle="1" w:styleId="Bodytext43">
    <w:name w:val="Body text (43)_"/>
    <w:link w:val="Bodytext430"/>
    <w:rsid w:val="00352E64"/>
    <w:rPr>
      <w:rFonts w:ascii="Times New Roman" w:hAnsi="Times New Roman" w:cs="Times New Roman"/>
      <w:b/>
      <w:bCs/>
      <w:spacing w:val="1"/>
      <w:sz w:val="23"/>
      <w:szCs w:val="23"/>
      <w:u w:val="none"/>
    </w:rPr>
  </w:style>
  <w:style w:type="paragraph" w:customStyle="1" w:styleId="Bodytext430">
    <w:name w:val="Body text (43)"/>
    <w:basedOn w:val="Normal"/>
    <w:link w:val="Bodytext43"/>
    <w:rsid w:val="00352E64"/>
    <w:pPr>
      <w:shd w:val="clear" w:color="auto" w:fill="FFFFFF"/>
      <w:spacing w:before="300" w:after="540" w:line="240" w:lineRule="atLeast"/>
      <w:jc w:val="both"/>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rsid w:val="00352E64"/>
    <w:rPr>
      <w:rFonts w:ascii="Impact" w:hAnsi="Impact" w:cs="Impact"/>
      <w:noProof/>
      <w:sz w:val="27"/>
      <w:szCs w:val="27"/>
      <w:u w:val="none"/>
    </w:rPr>
  </w:style>
  <w:style w:type="paragraph" w:customStyle="1" w:styleId="Heading18110">
    <w:name w:val="Heading #18 (11)"/>
    <w:basedOn w:val="Normal"/>
    <w:link w:val="Heading1811"/>
    <w:rsid w:val="00352E64"/>
    <w:pPr>
      <w:shd w:val="clear" w:color="auto" w:fill="FFFFFF"/>
      <w:spacing w:before="540" w:after="300" w:line="240" w:lineRule="atLeast"/>
      <w:jc w:val="both"/>
    </w:pPr>
    <w:rPr>
      <w:rFonts w:ascii="Impact" w:hAnsi="Impact" w:cs="Impact"/>
      <w:noProof/>
      <w:color w:val="auto"/>
      <w:sz w:val="27"/>
      <w:szCs w:val="27"/>
      <w:lang w:eastAsia="en-US"/>
    </w:rPr>
  </w:style>
  <w:style w:type="character" w:customStyle="1" w:styleId="Heading1811TimesNewRoman">
    <w:name w:val="Heading #18 (11) + Times New Roman"/>
    <w:aliases w:val="12.5 pt2,Bold13,Heading #19 + 11.5 pt"/>
    <w:rsid w:val="00352E64"/>
    <w:rPr>
      <w:rFonts w:ascii="Times New Roman" w:hAnsi="Times New Roman" w:cs="Times New Roman"/>
      <w:b/>
      <w:bCs/>
      <w:noProof/>
      <w:sz w:val="25"/>
      <w:szCs w:val="25"/>
      <w:u w:val="none"/>
    </w:rPr>
  </w:style>
  <w:style w:type="character" w:customStyle="1" w:styleId="Heading116">
    <w:name w:val="Heading #11 (6)_"/>
    <w:link w:val="Heading1160"/>
    <w:rsid w:val="00352E64"/>
    <w:rPr>
      <w:rFonts w:ascii="Segoe UI" w:hAnsi="Segoe UI" w:cs="Segoe UI"/>
      <w:spacing w:val="6"/>
      <w:sz w:val="20"/>
      <w:szCs w:val="20"/>
      <w:u w:val="none"/>
    </w:rPr>
  </w:style>
  <w:style w:type="paragraph" w:customStyle="1" w:styleId="Heading1160">
    <w:name w:val="Heading #11 (6)"/>
    <w:basedOn w:val="Normal"/>
    <w:link w:val="Heading116"/>
    <w:rsid w:val="00352E64"/>
    <w:pPr>
      <w:shd w:val="clear" w:color="auto" w:fill="FFFFFF"/>
      <w:spacing w:before="120" w:after="120" w:line="240" w:lineRule="atLeast"/>
      <w:jc w:val="both"/>
    </w:pPr>
    <w:rPr>
      <w:rFonts w:ascii="Segoe UI" w:hAnsi="Segoe UI" w:cs="Segoe UI"/>
      <w:color w:val="auto"/>
      <w:spacing w:val="6"/>
      <w:sz w:val="20"/>
      <w:szCs w:val="20"/>
      <w:lang w:eastAsia="en-US"/>
    </w:rPr>
  </w:style>
  <w:style w:type="character" w:customStyle="1" w:styleId="Bodytext44">
    <w:name w:val="Body text (44)_"/>
    <w:link w:val="Bodytext440"/>
    <w:rsid w:val="00352E64"/>
    <w:rPr>
      <w:rFonts w:ascii="Times New Roman" w:hAnsi="Times New Roman" w:cs="Times New Roman"/>
      <w:b/>
      <w:bCs/>
      <w:spacing w:val="9"/>
      <w:sz w:val="22"/>
      <w:szCs w:val="22"/>
      <w:u w:val="none"/>
    </w:rPr>
  </w:style>
  <w:style w:type="paragraph" w:customStyle="1" w:styleId="Bodytext440">
    <w:name w:val="Body text (44)"/>
    <w:basedOn w:val="Normal"/>
    <w:link w:val="Bodytext44"/>
    <w:rsid w:val="00352E64"/>
    <w:pPr>
      <w:shd w:val="clear" w:color="auto" w:fill="FFFFFF"/>
      <w:spacing w:before="120" w:line="254" w:lineRule="exact"/>
      <w:jc w:val="both"/>
    </w:pPr>
    <w:rPr>
      <w:rFonts w:ascii="Times New Roman" w:hAnsi="Times New Roman" w:cs="Times New Roman"/>
      <w:b/>
      <w:bCs/>
      <w:color w:val="auto"/>
      <w:spacing w:val="9"/>
      <w:sz w:val="22"/>
      <w:szCs w:val="22"/>
      <w:lang w:eastAsia="en-US"/>
    </w:rPr>
  </w:style>
  <w:style w:type="character" w:customStyle="1" w:styleId="Bodytext4412pt">
    <w:name w:val="Body text (44) + 12 pt"/>
    <w:aliases w:val="Not Bold6,Spacing 0 pt61,Heading #19 (2) + 10.5 pt"/>
    <w:rsid w:val="00352E64"/>
    <w:rPr>
      <w:rFonts w:ascii="Times New Roman" w:hAnsi="Times New Roman" w:cs="Times New Roman"/>
      <w:b/>
      <w:bCs/>
      <w:spacing w:val="6"/>
      <w:sz w:val="24"/>
      <w:szCs w:val="24"/>
      <w:u w:val="none"/>
    </w:rPr>
  </w:style>
  <w:style w:type="character" w:customStyle="1" w:styleId="Bodytext9Spacing0pt1">
    <w:name w:val="Body text (9) + Spacing 0 pt1"/>
    <w:rsid w:val="00352E64"/>
    <w:rPr>
      <w:rFonts w:ascii="Times New Roman" w:hAnsi="Times New Roman" w:cs="Times New Roman"/>
      <w:spacing w:val="3"/>
      <w:sz w:val="20"/>
      <w:szCs w:val="20"/>
      <w:u w:val="none"/>
    </w:rPr>
  </w:style>
  <w:style w:type="character" w:customStyle="1" w:styleId="Bodytext912pt1">
    <w:name w:val="Body text (9) + 12 pt1"/>
    <w:aliases w:val="Bold12,Spacing 0 pt60,Table caption + Not Italic1,Heading #20 + 11.5 pt"/>
    <w:rsid w:val="00352E64"/>
    <w:rPr>
      <w:rFonts w:ascii="Times New Roman" w:hAnsi="Times New Roman" w:cs="Times New Roman"/>
      <w:b/>
      <w:bCs/>
      <w:spacing w:val="4"/>
      <w:sz w:val="24"/>
      <w:szCs w:val="24"/>
      <w:u w:val="none"/>
    </w:rPr>
  </w:style>
  <w:style w:type="character" w:customStyle="1" w:styleId="Headerorfooter9">
    <w:name w:val="Header or footer (9)_"/>
    <w:link w:val="Headerorfooter90"/>
    <w:rsid w:val="00352E64"/>
    <w:rPr>
      <w:rFonts w:ascii="Impact" w:hAnsi="Impact" w:cs="Impact"/>
      <w:spacing w:val="30"/>
      <w:sz w:val="18"/>
      <w:szCs w:val="18"/>
      <w:u w:val="none"/>
    </w:rPr>
  </w:style>
  <w:style w:type="paragraph" w:customStyle="1" w:styleId="Headerorfooter90">
    <w:name w:val="Header or footer (9)"/>
    <w:basedOn w:val="Normal"/>
    <w:link w:val="Headerorfooter9"/>
    <w:rsid w:val="00352E64"/>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rsid w:val="00352E64"/>
    <w:rPr>
      <w:rFonts w:ascii="Impact" w:hAnsi="Impact" w:cs="Impact"/>
      <w:sz w:val="27"/>
      <w:szCs w:val="27"/>
      <w:u w:val="none"/>
    </w:rPr>
  </w:style>
  <w:style w:type="paragraph" w:customStyle="1" w:styleId="Heading180">
    <w:name w:val="Heading #18"/>
    <w:basedOn w:val="Normal"/>
    <w:link w:val="Heading18"/>
    <w:rsid w:val="00352E64"/>
    <w:pPr>
      <w:shd w:val="clear" w:color="auto" w:fill="FFFFFF"/>
      <w:spacing w:before="60" w:line="240" w:lineRule="atLeast"/>
      <w:jc w:val="both"/>
    </w:pPr>
    <w:rPr>
      <w:rFonts w:ascii="Impact" w:hAnsi="Impact" w:cs="Impact"/>
      <w:color w:val="auto"/>
      <w:sz w:val="27"/>
      <w:szCs w:val="27"/>
      <w:lang w:eastAsia="en-US"/>
    </w:rPr>
  </w:style>
  <w:style w:type="character" w:customStyle="1" w:styleId="Heading18TimesNewRoman">
    <w:name w:val="Heading #18 + Times New Roman"/>
    <w:aliases w:val="12.5 pt1,Bold11,Heading #20 (3) + 10 pt"/>
    <w:rsid w:val="00352E64"/>
    <w:rPr>
      <w:rFonts w:ascii="Times New Roman" w:hAnsi="Times New Roman" w:cs="Times New Roman"/>
      <w:b/>
      <w:bCs/>
      <w:noProof/>
      <w:sz w:val="25"/>
      <w:szCs w:val="25"/>
      <w:u w:val="none"/>
    </w:rPr>
  </w:style>
  <w:style w:type="character" w:customStyle="1" w:styleId="Heading1812">
    <w:name w:val="Heading #18 (12)_"/>
    <w:link w:val="Heading18120"/>
    <w:rsid w:val="00352E64"/>
    <w:rPr>
      <w:rFonts w:ascii="Times New Roman" w:hAnsi="Times New Roman" w:cs="Times New Roman"/>
      <w:spacing w:val="6"/>
      <w:u w:val="none"/>
    </w:rPr>
  </w:style>
  <w:style w:type="paragraph" w:customStyle="1" w:styleId="Heading18120">
    <w:name w:val="Heading #18 (12)"/>
    <w:basedOn w:val="Normal"/>
    <w:link w:val="Heading1812"/>
    <w:rsid w:val="00352E64"/>
    <w:pPr>
      <w:shd w:val="clear" w:color="auto" w:fill="FFFFFF"/>
      <w:spacing w:before="900" w:after="60" w:line="240" w:lineRule="atLeast"/>
      <w:jc w:val="both"/>
    </w:pPr>
    <w:rPr>
      <w:rFonts w:ascii="Times New Roman" w:hAnsi="Times New Roman" w:cs="Times New Roman"/>
      <w:color w:val="auto"/>
      <w:spacing w:val="6"/>
      <w:lang w:eastAsia="en-US"/>
    </w:rPr>
  </w:style>
  <w:style w:type="character" w:customStyle="1" w:styleId="Bodytext45">
    <w:name w:val="Body text (45)_"/>
    <w:link w:val="Bodytext450"/>
    <w:rsid w:val="00352E64"/>
    <w:rPr>
      <w:rFonts w:ascii="Corbel" w:hAnsi="Corbel" w:cs="Corbel"/>
      <w:i/>
      <w:iCs/>
      <w:spacing w:val="15"/>
      <w:sz w:val="22"/>
      <w:szCs w:val="22"/>
      <w:u w:val="none"/>
    </w:rPr>
  </w:style>
  <w:style w:type="paragraph" w:customStyle="1" w:styleId="Bodytext450">
    <w:name w:val="Body text (45)"/>
    <w:basedOn w:val="Normal"/>
    <w:link w:val="Bodytext45"/>
    <w:rsid w:val="00352E64"/>
    <w:pPr>
      <w:shd w:val="clear" w:color="auto" w:fill="FFFFFF"/>
      <w:spacing w:before="240" w:after="480" w:line="240" w:lineRule="atLeast"/>
      <w:jc w:val="both"/>
    </w:pPr>
    <w:rPr>
      <w:rFonts w:ascii="Corbel" w:hAnsi="Corbel" w:cs="Corbel"/>
      <w:i/>
      <w:iCs/>
      <w:color w:val="auto"/>
      <w:spacing w:val="15"/>
      <w:sz w:val="22"/>
      <w:szCs w:val="22"/>
      <w:lang w:eastAsia="en-US"/>
    </w:rPr>
  </w:style>
  <w:style w:type="character" w:customStyle="1" w:styleId="Bodytext45SegoeUI">
    <w:name w:val="Body text (45) + Segoe UI"/>
    <w:aliases w:val="10.5 pt,Not Italic5,Spacing 0 pt59,Heading #6 + Verdana"/>
    <w:rsid w:val="00352E64"/>
    <w:rPr>
      <w:rFonts w:ascii="Segoe UI" w:hAnsi="Segoe UI" w:cs="Segoe UI"/>
      <w:i/>
      <w:iCs/>
      <w:noProof/>
      <w:spacing w:val="0"/>
      <w:sz w:val="21"/>
      <w:szCs w:val="21"/>
      <w:u w:val="none"/>
    </w:rPr>
  </w:style>
  <w:style w:type="character" w:customStyle="1" w:styleId="BodytextSpacing0pt1">
    <w:name w:val="Body text + Spacing 0 pt1"/>
    <w:rsid w:val="00352E64"/>
    <w:rPr>
      <w:rFonts w:ascii="Times New Roman" w:hAnsi="Times New Roman" w:cs="Times New Roman"/>
      <w:spacing w:val="7"/>
      <w:u w:val="none"/>
    </w:rPr>
  </w:style>
  <w:style w:type="character" w:customStyle="1" w:styleId="Picturecaption2Spacing0pt">
    <w:name w:val="Picture caption (2) + Spacing 0 pt"/>
    <w:rsid w:val="00352E64"/>
    <w:rPr>
      <w:rFonts w:ascii="Times New Roman" w:hAnsi="Times New Roman" w:cs="Times New Roman"/>
      <w:b/>
      <w:bCs/>
      <w:noProof/>
      <w:spacing w:val="3"/>
      <w:sz w:val="19"/>
      <w:szCs w:val="19"/>
      <w:u w:val="none"/>
    </w:rPr>
  </w:style>
  <w:style w:type="character" w:customStyle="1" w:styleId="Heading262">
    <w:name w:val="Heading #26 (2)_"/>
    <w:link w:val="Heading2620"/>
    <w:rsid w:val="00352E64"/>
    <w:rPr>
      <w:rFonts w:ascii="Times New Roman" w:hAnsi="Times New Roman" w:cs="Times New Roman"/>
      <w:b/>
      <w:bCs/>
      <w:spacing w:val="7"/>
      <w:u w:val="none"/>
    </w:rPr>
  </w:style>
  <w:style w:type="paragraph" w:customStyle="1" w:styleId="Heading2620">
    <w:name w:val="Heading #26 (2)"/>
    <w:basedOn w:val="Normal"/>
    <w:link w:val="Heading262"/>
    <w:rsid w:val="00352E64"/>
    <w:pPr>
      <w:shd w:val="clear" w:color="auto" w:fill="FFFFFF"/>
      <w:spacing w:after="60" w:line="240" w:lineRule="atLeast"/>
      <w:ind w:hanging="1780"/>
      <w:jc w:val="both"/>
    </w:pPr>
    <w:rPr>
      <w:rFonts w:ascii="Times New Roman" w:hAnsi="Times New Roman" w:cs="Times New Roman"/>
      <w:b/>
      <w:bCs/>
      <w:color w:val="auto"/>
      <w:spacing w:val="7"/>
      <w:lang w:eastAsia="en-US"/>
    </w:rPr>
  </w:style>
  <w:style w:type="character" w:customStyle="1" w:styleId="Heading26213pt">
    <w:name w:val="Heading #26 (2) + 13 pt"/>
    <w:aliases w:val="Italic11,Spacing 0 pt58,Heading #20 (2) + Italic,Body text (6) + 10.5 pt"/>
    <w:rsid w:val="00352E64"/>
    <w:rPr>
      <w:rFonts w:ascii="Times New Roman" w:hAnsi="Times New Roman" w:cs="Times New Roman"/>
      <w:b/>
      <w:bCs/>
      <w:i/>
      <w:iCs/>
      <w:spacing w:val="0"/>
      <w:sz w:val="26"/>
      <w:szCs w:val="26"/>
      <w:u w:val="none"/>
    </w:rPr>
  </w:style>
  <w:style w:type="character" w:customStyle="1" w:styleId="Heading26">
    <w:name w:val="Heading #26_"/>
    <w:link w:val="Heading260"/>
    <w:rsid w:val="00352E64"/>
    <w:rPr>
      <w:rFonts w:ascii="Times New Roman" w:hAnsi="Times New Roman" w:cs="Times New Roman"/>
      <w:spacing w:val="7"/>
      <w:u w:val="none"/>
    </w:rPr>
  </w:style>
  <w:style w:type="paragraph" w:customStyle="1" w:styleId="Heading260">
    <w:name w:val="Heading #26"/>
    <w:basedOn w:val="Normal"/>
    <w:link w:val="Heading26"/>
    <w:rsid w:val="00352E64"/>
    <w:pPr>
      <w:shd w:val="clear" w:color="auto" w:fill="FFFFFF"/>
      <w:spacing w:before="60" w:line="317" w:lineRule="exact"/>
      <w:ind w:hanging="980"/>
      <w:jc w:val="both"/>
    </w:pPr>
    <w:rPr>
      <w:rFonts w:ascii="Times New Roman" w:hAnsi="Times New Roman" w:cs="Times New Roman"/>
      <w:color w:val="auto"/>
      <w:spacing w:val="7"/>
      <w:lang w:eastAsia="en-US"/>
    </w:rPr>
  </w:style>
  <w:style w:type="character" w:customStyle="1" w:styleId="Bodytext4NotItalic1">
    <w:name w:val="Body text (4) + Not Italic1"/>
    <w:aliases w:val="Spacing 0 pt57,Heading #15 + Not Italic"/>
    <w:rsid w:val="00352E64"/>
    <w:rPr>
      <w:rFonts w:ascii="Times New Roman" w:hAnsi="Times New Roman" w:cs="Times New Roman"/>
      <w:i/>
      <w:iCs/>
      <w:spacing w:val="7"/>
      <w:u w:val="none"/>
    </w:rPr>
  </w:style>
  <w:style w:type="character" w:customStyle="1" w:styleId="Bodytext4Spacing0pt1">
    <w:name w:val="Body text (4) + Spacing 0 pt1"/>
    <w:rsid w:val="00352E64"/>
    <w:rPr>
      <w:rFonts w:ascii="Times New Roman" w:hAnsi="Times New Roman" w:cs="Times New Roman"/>
      <w:i/>
      <w:iCs/>
      <w:spacing w:val="2"/>
      <w:u w:val="none"/>
    </w:rPr>
  </w:style>
  <w:style w:type="character" w:customStyle="1" w:styleId="Heading93">
    <w:name w:val="Heading #9 (3)_"/>
    <w:link w:val="Heading930"/>
    <w:rsid w:val="00352E64"/>
    <w:rPr>
      <w:rFonts w:ascii="Times New Roman" w:hAnsi="Times New Roman" w:cs="Times New Roman"/>
      <w:b/>
      <w:bCs/>
      <w:spacing w:val="1"/>
      <w:sz w:val="23"/>
      <w:szCs w:val="23"/>
      <w:u w:val="none"/>
    </w:rPr>
  </w:style>
  <w:style w:type="paragraph" w:customStyle="1" w:styleId="Heading930">
    <w:name w:val="Heading #9 (3)"/>
    <w:basedOn w:val="Normal"/>
    <w:link w:val="Heading93"/>
    <w:rsid w:val="00352E64"/>
    <w:pPr>
      <w:shd w:val="clear" w:color="auto" w:fill="FFFFFF"/>
      <w:spacing w:before="60" w:after="600" w:line="240" w:lineRule="atLeast"/>
      <w:jc w:val="both"/>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rsid w:val="00352E64"/>
    <w:rPr>
      <w:rFonts w:ascii="Times New Roman" w:hAnsi="Times New Roman" w:cs="Times New Roman"/>
      <w:b/>
      <w:bCs/>
      <w:spacing w:val="31"/>
      <w:sz w:val="23"/>
      <w:szCs w:val="23"/>
      <w:u w:val="none"/>
    </w:rPr>
  </w:style>
  <w:style w:type="character" w:customStyle="1" w:styleId="Bodytext3Spacing0pt1">
    <w:name w:val="Body text (3) + Spacing 0 pt1"/>
    <w:rsid w:val="00352E64"/>
    <w:rPr>
      <w:rFonts w:ascii="Times New Roman" w:hAnsi="Times New Roman" w:cs="Times New Roman"/>
      <w:b/>
      <w:bCs/>
      <w:spacing w:val="7"/>
      <w:u w:val="none"/>
    </w:rPr>
  </w:style>
  <w:style w:type="character" w:customStyle="1" w:styleId="Heading14">
    <w:name w:val="Heading #14_"/>
    <w:link w:val="Heading140"/>
    <w:rsid w:val="00352E64"/>
    <w:rPr>
      <w:rFonts w:ascii="Times New Roman" w:hAnsi="Times New Roman" w:cs="Times New Roman"/>
      <w:b/>
      <w:bCs/>
      <w:spacing w:val="18"/>
      <w:sz w:val="22"/>
      <w:szCs w:val="22"/>
      <w:u w:val="none"/>
    </w:rPr>
  </w:style>
  <w:style w:type="paragraph" w:customStyle="1" w:styleId="Heading140">
    <w:name w:val="Heading #14"/>
    <w:basedOn w:val="Normal"/>
    <w:link w:val="Heading14"/>
    <w:rsid w:val="00352E64"/>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liases w:val="Spacing 0 pt56,Heading #20 (2) + 11.5 pt"/>
    <w:rsid w:val="00352E64"/>
    <w:rPr>
      <w:rFonts w:ascii="Times New Roman" w:hAnsi="Times New Roman" w:cs="Times New Roman"/>
      <w:b/>
      <w:bCs/>
      <w:noProof/>
      <w:spacing w:val="0"/>
      <w:sz w:val="24"/>
      <w:szCs w:val="24"/>
      <w:u w:val="none"/>
    </w:rPr>
  </w:style>
  <w:style w:type="character" w:customStyle="1" w:styleId="Bodytext20Spacing0pt1">
    <w:name w:val="Body text (20) + Spacing 0 pt1"/>
    <w:rsid w:val="00352E64"/>
    <w:rPr>
      <w:rFonts w:ascii="Times New Roman" w:hAnsi="Times New Roman" w:cs="Times New Roman"/>
      <w:b/>
      <w:bCs/>
      <w:i/>
      <w:iCs/>
      <w:spacing w:val="4"/>
      <w:sz w:val="19"/>
      <w:szCs w:val="19"/>
      <w:u w:val="none"/>
    </w:rPr>
  </w:style>
  <w:style w:type="character" w:customStyle="1" w:styleId="Bodytext21Spacing0pt1">
    <w:name w:val="Body text (21) + Spacing 0 pt1"/>
    <w:rsid w:val="00352E64"/>
    <w:rPr>
      <w:rFonts w:ascii="Times New Roman" w:hAnsi="Times New Roman" w:cs="Times New Roman"/>
      <w:b/>
      <w:bCs/>
      <w:spacing w:val="3"/>
      <w:sz w:val="19"/>
      <w:szCs w:val="19"/>
      <w:u w:val="none"/>
    </w:rPr>
  </w:style>
  <w:style w:type="character" w:customStyle="1" w:styleId="Bodytext22Spacing0pt1">
    <w:name w:val="Body text (22) + Spacing 0 pt1"/>
    <w:rsid w:val="00352E64"/>
    <w:rPr>
      <w:rFonts w:ascii="Times New Roman" w:hAnsi="Times New Roman" w:cs="Times New Roman"/>
      <w:b/>
      <w:bCs/>
      <w:spacing w:val="5"/>
      <w:sz w:val="18"/>
      <w:szCs w:val="18"/>
      <w:u w:val="none"/>
    </w:rPr>
  </w:style>
  <w:style w:type="character" w:customStyle="1" w:styleId="Headerorfooter10">
    <w:name w:val="Header or footer (10)_"/>
    <w:link w:val="Headerorfooter100"/>
    <w:rsid w:val="00352E64"/>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rsid w:val="00352E64"/>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rsid w:val="00352E64"/>
    <w:rPr>
      <w:rFonts w:ascii="Times New Roman" w:hAnsi="Times New Roman" w:cs="Times New Roman"/>
      <w:i/>
      <w:iCs/>
      <w:spacing w:val="2"/>
      <w:u w:val="none"/>
    </w:rPr>
  </w:style>
  <w:style w:type="paragraph" w:customStyle="1" w:styleId="Heading2520">
    <w:name w:val="Heading #25 (2)"/>
    <w:basedOn w:val="Normal"/>
    <w:link w:val="Heading252"/>
    <w:rsid w:val="00352E64"/>
    <w:pPr>
      <w:shd w:val="clear" w:color="auto" w:fill="FFFFFF"/>
      <w:spacing w:before="240" w:after="480" w:line="240" w:lineRule="atLeast"/>
      <w:jc w:val="both"/>
    </w:pPr>
    <w:rPr>
      <w:rFonts w:ascii="Times New Roman" w:hAnsi="Times New Roman" w:cs="Times New Roman"/>
      <w:i/>
      <w:iCs/>
      <w:color w:val="auto"/>
      <w:spacing w:val="2"/>
      <w:lang w:eastAsia="en-US"/>
    </w:rPr>
  </w:style>
  <w:style w:type="character" w:customStyle="1" w:styleId="Heading252NotItalic">
    <w:name w:val="Heading #25 (2) + Not Italic"/>
    <w:aliases w:val="Spacing 0 pt55,Heading #16 (2) + Not Italic"/>
    <w:rsid w:val="00352E64"/>
    <w:rPr>
      <w:rFonts w:ascii="Times New Roman" w:hAnsi="Times New Roman" w:cs="Times New Roman"/>
      <w:i/>
      <w:iCs/>
      <w:spacing w:val="7"/>
      <w:u w:val="none"/>
    </w:rPr>
  </w:style>
  <w:style w:type="character" w:customStyle="1" w:styleId="BodytextBold2">
    <w:name w:val="Body text + Bold2"/>
    <w:aliases w:val="Spacing 0 pt54,Body text (9) + Bold"/>
    <w:rsid w:val="00352E64"/>
    <w:rPr>
      <w:rFonts w:ascii="Times New Roman" w:hAnsi="Times New Roman" w:cs="Times New Roman"/>
      <w:b/>
      <w:bCs/>
      <w:spacing w:val="7"/>
      <w:u w:val="none"/>
    </w:rPr>
  </w:style>
  <w:style w:type="character" w:customStyle="1" w:styleId="Heading202">
    <w:name w:val="Heading #20 (2)_"/>
    <w:link w:val="Heading2020"/>
    <w:rsid w:val="00352E64"/>
    <w:rPr>
      <w:rFonts w:ascii="Times New Roman" w:hAnsi="Times New Roman" w:cs="Times New Roman"/>
      <w:b/>
      <w:bCs/>
      <w:spacing w:val="10"/>
      <w:sz w:val="26"/>
      <w:szCs w:val="26"/>
      <w:u w:val="none"/>
    </w:rPr>
  </w:style>
  <w:style w:type="paragraph" w:customStyle="1" w:styleId="Heading2020">
    <w:name w:val="Heading #20 (2)"/>
    <w:basedOn w:val="Normal"/>
    <w:link w:val="Heading202"/>
    <w:rsid w:val="00352E64"/>
    <w:pPr>
      <w:shd w:val="clear" w:color="auto" w:fill="FFFFFF"/>
      <w:spacing w:before="480" w:after="600" w:line="240" w:lineRule="atLeast"/>
      <w:jc w:val="both"/>
    </w:pPr>
    <w:rPr>
      <w:rFonts w:ascii="Times New Roman" w:hAnsi="Times New Roman" w:cs="Times New Roman"/>
      <w:b/>
      <w:bCs/>
      <w:color w:val="auto"/>
      <w:spacing w:val="10"/>
      <w:sz w:val="26"/>
      <w:szCs w:val="26"/>
      <w:lang w:eastAsia="en-US"/>
    </w:rPr>
  </w:style>
  <w:style w:type="character" w:customStyle="1" w:styleId="Heading23">
    <w:name w:val="Heading #23_"/>
    <w:link w:val="Heading230"/>
    <w:rsid w:val="00352E64"/>
    <w:rPr>
      <w:rFonts w:ascii="Times New Roman" w:hAnsi="Times New Roman" w:cs="Times New Roman"/>
      <w:spacing w:val="7"/>
      <w:u w:val="none"/>
    </w:rPr>
  </w:style>
  <w:style w:type="paragraph" w:customStyle="1" w:styleId="Heading230">
    <w:name w:val="Heading #23"/>
    <w:basedOn w:val="Normal"/>
    <w:link w:val="Heading23"/>
    <w:rsid w:val="00352E64"/>
    <w:pPr>
      <w:shd w:val="clear" w:color="auto" w:fill="FFFFFF"/>
      <w:spacing w:before="600" w:after="240" w:line="240" w:lineRule="atLeast"/>
      <w:jc w:val="both"/>
    </w:pPr>
    <w:rPr>
      <w:rFonts w:ascii="Times New Roman" w:hAnsi="Times New Roman" w:cs="Times New Roman"/>
      <w:color w:val="auto"/>
      <w:spacing w:val="7"/>
      <w:lang w:eastAsia="en-US"/>
    </w:rPr>
  </w:style>
  <w:style w:type="character" w:customStyle="1" w:styleId="Bodytext47">
    <w:name w:val="Body text (47)_"/>
    <w:link w:val="Bodytext470"/>
    <w:rsid w:val="00352E64"/>
    <w:rPr>
      <w:rFonts w:ascii="Segoe UI" w:hAnsi="Segoe UI" w:cs="Segoe UI"/>
      <w:spacing w:val="11"/>
      <w:sz w:val="20"/>
      <w:szCs w:val="20"/>
      <w:u w:val="none"/>
    </w:rPr>
  </w:style>
  <w:style w:type="paragraph" w:customStyle="1" w:styleId="Bodytext470">
    <w:name w:val="Body text (47)"/>
    <w:basedOn w:val="Normal"/>
    <w:link w:val="Bodytext47"/>
    <w:rsid w:val="00352E64"/>
    <w:pPr>
      <w:shd w:val="clear" w:color="auto" w:fill="FFFFFF"/>
      <w:spacing w:before="240" w:after="480" w:line="240" w:lineRule="atLeast"/>
      <w:jc w:val="both"/>
    </w:pPr>
    <w:rPr>
      <w:rFonts w:ascii="Segoe UI" w:hAnsi="Segoe UI" w:cs="Segoe UI"/>
      <w:color w:val="auto"/>
      <w:spacing w:val="11"/>
      <w:sz w:val="20"/>
      <w:szCs w:val="20"/>
      <w:lang w:eastAsia="en-US"/>
    </w:rPr>
  </w:style>
  <w:style w:type="character" w:customStyle="1" w:styleId="HeaderorfooterSpacing0pt1">
    <w:name w:val="Header or footer + Spacing 0 pt1"/>
    <w:rsid w:val="00352E64"/>
    <w:rPr>
      <w:rFonts w:ascii="Times New Roman" w:hAnsi="Times New Roman" w:cs="Times New Roman"/>
      <w:b/>
      <w:bCs/>
      <w:spacing w:val="3"/>
      <w:sz w:val="19"/>
      <w:szCs w:val="19"/>
      <w:u w:val="none"/>
    </w:rPr>
  </w:style>
  <w:style w:type="character" w:customStyle="1" w:styleId="Heading162Spacing0pt">
    <w:name w:val="Heading #16 (2) + Spacing 0 pt"/>
    <w:rsid w:val="00352E64"/>
    <w:rPr>
      <w:rFonts w:ascii="Times New Roman" w:hAnsi="Times New Roman" w:cs="Times New Roman"/>
      <w:spacing w:val="7"/>
      <w:u w:val="none"/>
    </w:rPr>
  </w:style>
  <w:style w:type="character" w:customStyle="1" w:styleId="Heading27">
    <w:name w:val="Heading #27_"/>
    <w:link w:val="Heading270"/>
    <w:rsid w:val="00352E64"/>
    <w:rPr>
      <w:rFonts w:ascii="Times New Roman" w:hAnsi="Times New Roman" w:cs="Times New Roman"/>
      <w:spacing w:val="7"/>
      <w:u w:val="none"/>
    </w:rPr>
  </w:style>
  <w:style w:type="paragraph" w:customStyle="1" w:styleId="Heading270">
    <w:name w:val="Heading #27"/>
    <w:basedOn w:val="Normal"/>
    <w:link w:val="Heading27"/>
    <w:rsid w:val="00352E64"/>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rsid w:val="00352E64"/>
    <w:rPr>
      <w:rFonts w:ascii="Calibri" w:hAnsi="Calibri" w:cs="Calibri"/>
      <w:spacing w:val="4"/>
      <w:sz w:val="19"/>
      <w:szCs w:val="19"/>
      <w:u w:val="none"/>
    </w:rPr>
  </w:style>
  <w:style w:type="paragraph" w:customStyle="1" w:styleId="Headerorfooter110">
    <w:name w:val="Header or footer (11)"/>
    <w:basedOn w:val="Normal"/>
    <w:link w:val="Headerorfooter11"/>
    <w:rsid w:val="00352E64"/>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rsid w:val="00352E64"/>
    <w:rPr>
      <w:rFonts w:ascii="Times New Roman" w:hAnsi="Times New Roman" w:cs="Times New Roman"/>
      <w:spacing w:val="2"/>
      <w:sz w:val="26"/>
      <w:szCs w:val="26"/>
      <w:u w:val="none"/>
    </w:rPr>
  </w:style>
  <w:style w:type="character" w:customStyle="1" w:styleId="Heading24">
    <w:name w:val="Heading #24_"/>
    <w:link w:val="Heading240"/>
    <w:rsid w:val="00352E64"/>
    <w:rPr>
      <w:rFonts w:ascii="Times New Roman" w:hAnsi="Times New Roman" w:cs="Times New Roman"/>
      <w:spacing w:val="7"/>
      <w:u w:val="none"/>
    </w:rPr>
  </w:style>
  <w:style w:type="paragraph" w:customStyle="1" w:styleId="Heading240">
    <w:name w:val="Heading #24"/>
    <w:basedOn w:val="Normal"/>
    <w:link w:val="Heading24"/>
    <w:rsid w:val="00352E64"/>
    <w:pPr>
      <w:shd w:val="clear" w:color="auto" w:fill="FFFFFF"/>
      <w:spacing w:line="523" w:lineRule="exact"/>
      <w:jc w:val="both"/>
    </w:pPr>
    <w:rPr>
      <w:rFonts w:ascii="Times New Roman" w:hAnsi="Times New Roman" w:cs="Times New Roman"/>
      <w:color w:val="auto"/>
      <w:spacing w:val="7"/>
      <w:lang w:eastAsia="en-US"/>
    </w:rPr>
  </w:style>
  <w:style w:type="character" w:customStyle="1" w:styleId="Heading153">
    <w:name w:val="Heading #15 (3)_"/>
    <w:link w:val="Heading1530"/>
    <w:rsid w:val="00352E64"/>
    <w:rPr>
      <w:rFonts w:ascii="Times New Roman" w:hAnsi="Times New Roman" w:cs="Times New Roman"/>
      <w:i/>
      <w:iCs/>
      <w:spacing w:val="2"/>
      <w:u w:val="none"/>
    </w:rPr>
  </w:style>
  <w:style w:type="paragraph" w:customStyle="1" w:styleId="Heading1530">
    <w:name w:val="Heading #15 (3)"/>
    <w:basedOn w:val="Normal"/>
    <w:link w:val="Heading153"/>
    <w:rsid w:val="00352E64"/>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liases w:val="Not Italic4,Spacing 0 pt53,Table of contents + Trebuchet MS,8 pt,Header or footer + Italic1"/>
    <w:rsid w:val="00352E64"/>
    <w:rPr>
      <w:rFonts w:ascii="Times New Roman" w:hAnsi="Times New Roman" w:cs="Times New Roman"/>
      <w:b/>
      <w:bCs/>
      <w:i/>
      <w:iCs/>
      <w:spacing w:val="7"/>
      <w:u w:val="none"/>
    </w:rPr>
  </w:style>
  <w:style w:type="character" w:customStyle="1" w:styleId="Heading222Spacing0pt">
    <w:name w:val="Heading #22 (2) + Spacing 0 pt"/>
    <w:rsid w:val="00352E64"/>
    <w:rPr>
      <w:rFonts w:ascii="Times New Roman" w:hAnsi="Times New Roman" w:cs="Times New Roman"/>
      <w:spacing w:val="7"/>
      <w:u w:val="none"/>
    </w:rPr>
  </w:style>
  <w:style w:type="character" w:customStyle="1" w:styleId="Headerorfooter12">
    <w:name w:val="Header or footer (12)_"/>
    <w:link w:val="Headerorfooter120"/>
    <w:rsid w:val="00352E64"/>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rsid w:val="00352E64"/>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rsid w:val="00352E64"/>
    <w:rPr>
      <w:rFonts w:ascii="Times New Roman" w:hAnsi="Times New Roman" w:cs="Times New Roman"/>
      <w:b/>
      <w:bCs/>
      <w:spacing w:val="7"/>
      <w:u w:val="none"/>
    </w:rPr>
  </w:style>
  <w:style w:type="paragraph" w:customStyle="1" w:styleId="Heading2320">
    <w:name w:val="Heading #23 (2)"/>
    <w:basedOn w:val="Normal"/>
    <w:link w:val="Heading232"/>
    <w:rsid w:val="00352E64"/>
    <w:pPr>
      <w:shd w:val="clear" w:color="auto" w:fill="FFFFFF"/>
      <w:spacing w:line="240" w:lineRule="atLeast"/>
      <w:jc w:val="both"/>
    </w:pPr>
    <w:rPr>
      <w:rFonts w:ascii="Times New Roman" w:hAnsi="Times New Roman" w:cs="Times New Roman"/>
      <w:b/>
      <w:bCs/>
      <w:color w:val="auto"/>
      <w:spacing w:val="7"/>
      <w:lang w:eastAsia="en-US"/>
    </w:rPr>
  </w:style>
  <w:style w:type="character" w:customStyle="1" w:styleId="Heading23295pt">
    <w:name w:val="Heading #23 (2) + 9.5 pt"/>
    <w:aliases w:val="Italic10,Spacing 0 pt52,Heading #12 + Not Italic"/>
    <w:rsid w:val="00352E64"/>
    <w:rPr>
      <w:rFonts w:ascii="Times New Roman" w:hAnsi="Times New Roman" w:cs="Times New Roman"/>
      <w:b/>
      <w:bCs/>
      <w:i/>
      <w:iCs/>
      <w:spacing w:val="4"/>
      <w:sz w:val="19"/>
      <w:szCs w:val="19"/>
      <w:u w:val="none"/>
    </w:rPr>
  </w:style>
  <w:style w:type="character" w:customStyle="1" w:styleId="Heading23295pt1">
    <w:name w:val="Heading #23 (2) + 9.5 pt1"/>
    <w:aliases w:val="Spacing 0 pt51"/>
    <w:rsid w:val="00352E64"/>
    <w:rPr>
      <w:rFonts w:ascii="Times New Roman" w:hAnsi="Times New Roman" w:cs="Times New Roman"/>
      <w:b/>
      <w:bCs/>
      <w:noProof/>
      <w:spacing w:val="3"/>
      <w:sz w:val="19"/>
      <w:szCs w:val="19"/>
      <w:u w:val="none"/>
    </w:rPr>
  </w:style>
  <w:style w:type="character" w:customStyle="1" w:styleId="Heading233">
    <w:name w:val="Heading #23 (3)_"/>
    <w:link w:val="Heading2330"/>
    <w:rsid w:val="00352E64"/>
    <w:rPr>
      <w:rFonts w:ascii="Times New Roman" w:hAnsi="Times New Roman" w:cs="Times New Roman"/>
      <w:b/>
      <w:bCs/>
      <w:sz w:val="25"/>
      <w:szCs w:val="25"/>
      <w:u w:val="none"/>
    </w:rPr>
  </w:style>
  <w:style w:type="paragraph" w:customStyle="1" w:styleId="Heading2330">
    <w:name w:val="Heading #23 (3)"/>
    <w:basedOn w:val="Normal"/>
    <w:link w:val="Heading233"/>
    <w:rsid w:val="00352E64"/>
    <w:pPr>
      <w:shd w:val="clear" w:color="auto" w:fill="FFFFFF"/>
      <w:spacing w:line="240" w:lineRule="atLeast"/>
      <w:jc w:val="both"/>
    </w:pPr>
    <w:rPr>
      <w:rFonts w:ascii="Times New Roman" w:hAnsi="Times New Roman" w:cs="Times New Roman"/>
      <w:b/>
      <w:bCs/>
      <w:color w:val="auto"/>
      <w:spacing w:val="-1"/>
      <w:sz w:val="25"/>
      <w:szCs w:val="25"/>
      <w:lang w:eastAsia="en-US"/>
    </w:rPr>
  </w:style>
  <w:style w:type="character" w:customStyle="1" w:styleId="Heading23312pt">
    <w:name w:val="Heading #23 (3) + 12 pt"/>
    <w:aliases w:val="Not Bold5,Spacing 0 pt50,Heading #19 (2) + 10.5 pt1"/>
    <w:rsid w:val="00352E64"/>
    <w:rPr>
      <w:rFonts w:ascii="Times New Roman" w:hAnsi="Times New Roman" w:cs="Times New Roman"/>
      <w:b/>
      <w:bCs/>
      <w:noProof/>
      <w:spacing w:val="7"/>
      <w:sz w:val="24"/>
      <w:szCs w:val="24"/>
      <w:u w:val="none"/>
    </w:rPr>
  </w:style>
  <w:style w:type="character" w:customStyle="1" w:styleId="Heading253">
    <w:name w:val="Heading #25 (3)_"/>
    <w:link w:val="Heading2530"/>
    <w:rsid w:val="00352E64"/>
    <w:rPr>
      <w:rFonts w:ascii="Times New Roman" w:hAnsi="Times New Roman" w:cs="Times New Roman"/>
      <w:b/>
      <w:bCs/>
      <w:spacing w:val="12"/>
      <w:u w:val="none"/>
    </w:rPr>
  </w:style>
  <w:style w:type="paragraph" w:customStyle="1" w:styleId="Heading2530">
    <w:name w:val="Heading #25 (3)"/>
    <w:basedOn w:val="Normal"/>
    <w:link w:val="Heading253"/>
    <w:rsid w:val="00352E64"/>
    <w:pPr>
      <w:shd w:val="clear" w:color="auto" w:fill="FFFFFF"/>
      <w:spacing w:after="600" w:line="240" w:lineRule="atLeast"/>
      <w:jc w:val="both"/>
    </w:pPr>
    <w:rPr>
      <w:rFonts w:ascii="Times New Roman" w:hAnsi="Times New Roman" w:cs="Times New Roman"/>
      <w:b/>
      <w:bCs/>
      <w:color w:val="auto"/>
      <w:spacing w:val="12"/>
      <w:lang w:eastAsia="en-US"/>
    </w:rPr>
  </w:style>
  <w:style w:type="character" w:customStyle="1" w:styleId="Heading253NotBold">
    <w:name w:val="Heading #25 (3) + Not Bold"/>
    <w:aliases w:val="Italic9,Spacing 0 pt49"/>
    <w:rsid w:val="00352E64"/>
    <w:rPr>
      <w:rFonts w:ascii="Times New Roman" w:hAnsi="Times New Roman" w:cs="Times New Roman"/>
      <w:b/>
      <w:bCs/>
      <w:i/>
      <w:iCs/>
      <w:spacing w:val="-2"/>
      <w:u w:val="none"/>
    </w:rPr>
  </w:style>
  <w:style w:type="character" w:customStyle="1" w:styleId="Bodytext413pt">
    <w:name w:val="Body text (4) + 13 pt"/>
    <w:aliases w:val="Not Italic3,Spacing 0 pt48,Body text (8) + 8.5 pt"/>
    <w:rsid w:val="00352E64"/>
    <w:rPr>
      <w:rFonts w:ascii="Times New Roman" w:hAnsi="Times New Roman" w:cs="Times New Roman"/>
      <w:i/>
      <w:iCs/>
      <w:spacing w:val="2"/>
      <w:sz w:val="26"/>
      <w:szCs w:val="26"/>
      <w:u w:val="none"/>
    </w:rPr>
  </w:style>
  <w:style w:type="character" w:customStyle="1" w:styleId="Heading200">
    <w:name w:val="Heading #20_"/>
    <w:link w:val="Heading201"/>
    <w:rsid w:val="00352E64"/>
    <w:rPr>
      <w:rFonts w:ascii="Times New Roman" w:hAnsi="Times New Roman" w:cs="Times New Roman"/>
      <w:spacing w:val="7"/>
      <w:u w:val="none"/>
    </w:rPr>
  </w:style>
  <w:style w:type="paragraph" w:customStyle="1" w:styleId="Heading201">
    <w:name w:val="Heading #20"/>
    <w:basedOn w:val="Normal"/>
    <w:link w:val="Heading200"/>
    <w:rsid w:val="00352E64"/>
    <w:pPr>
      <w:shd w:val="clear" w:color="auto" w:fill="FFFFFF"/>
      <w:spacing w:before="840" w:line="562" w:lineRule="exact"/>
      <w:jc w:val="both"/>
    </w:pPr>
    <w:rPr>
      <w:rFonts w:ascii="Times New Roman" w:hAnsi="Times New Roman" w:cs="Times New Roman"/>
      <w:color w:val="auto"/>
      <w:spacing w:val="7"/>
      <w:lang w:eastAsia="en-US"/>
    </w:rPr>
  </w:style>
  <w:style w:type="character" w:customStyle="1" w:styleId="Heading173">
    <w:name w:val="Heading #17 (3)_"/>
    <w:link w:val="Heading1730"/>
    <w:rsid w:val="00352E64"/>
    <w:rPr>
      <w:rFonts w:ascii="Times New Roman" w:hAnsi="Times New Roman" w:cs="Times New Roman"/>
      <w:i/>
      <w:iCs/>
      <w:spacing w:val="2"/>
      <w:u w:val="none"/>
    </w:rPr>
  </w:style>
  <w:style w:type="paragraph" w:customStyle="1" w:styleId="Heading1730">
    <w:name w:val="Heading #17 (3)"/>
    <w:basedOn w:val="Normal"/>
    <w:link w:val="Heading173"/>
    <w:rsid w:val="00352E64"/>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liases w:val="5 pt2,Spacing 1 pt7,Scale 40%2"/>
    <w:rsid w:val="00352E64"/>
    <w:rPr>
      <w:rFonts w:ascii="Segoe UI" w:hAnsi="Segoe UI" w:cs="Segoe UI"/>
      <w:noProof/>
      <w:spacing w:val="31"/>
      <w:w w:val="40"/>
      <w:sz w:val="10"/>
      <w:szCs w:val="10"/>
      <w:u w:val="none"/>
    </w:rPr>
  </w:style>
  <w:style w:type="character" w:customStyle="1" w:styleId="Heading174">
    <w:name w:val="Heading #17 (4)_"/>
    <w:link w:val="Heading1740"/>
    <w:rsid w:val="00352E64"/>
    <w:rPr>
      <w:rFonts w:ascii="Times New Roman" w:hAnsi="Times New Roman" w:cs="Times New Roman"/>
      <w:b/>
      <w:bCs/>
      <w:spacing w:val="11"/>
      <w:sz w:val="25"/>
      <w:szCs w:val="25"/>
      <w:u w:val="none"/>
    </w:rPr>
  </w:style>
  <w:style w:type="paragraph" w:customStyle="1" w:styleId="Heading1740">
    <w:name w:val="Heading #17 (4)"/>
    <w:basedOn w:val="Normal"/>
    <w:link w:val="Heading174"/>
    <w:rsid w:val="00352E64"/>
    <w:pPr>
      <w:shd w:val="clear" w:color="auto" w:fill="FFFFFF"/>
      <w:spacing w:before="300" w:after="600" w:line="240" w:lineRule="atLeast"/>
      <w:jc w:val="both"/>
    </w:pPr>
    <w:rPr>
      <w:rFonts w:ascii="Times New Roman" w:hAnsi="Times New Roman" w:cs="Times New Roman"/>
      <w:b/>
      <w:bCs/>
      <w:color w:val="auto"/>
      <w:spacing w:val="11"/>
      <w:sz w:val="25"/>
      <w:szCs w:val="25"/>
      <w:lang w:eastAsia="en-US"/>
    </w:rPr>
  </w:style>
  <w:style w:type="character" w:customStyle="1" w:styleId="Heading174105pt">
    <w:name w:val="Heading #17 (4) + 10.5 pt"/>
    <w:aliases w:val="Spacing 0 pt47"/>
    <w:rsid w:val="00352E64"/>
    <w:rPr>
      <w:rFonts w:ascii="Times New Roman" w:hAnsi="Times New Roman" w:cs="Times New Roman"/>
      <w:b/>
      <w:bCs/>
      <w:spacing w:val="16"/>
      <w:sz w:val="21"/>
      <w:szCs w:val="21"/>
      <w:u w:val="none"/>
    </w:rPr>
  </w:style>
  <w:style w:type="character" w:customStyle="1" w:styleId="Tableofcontents10Italic">
    <w:name w:val="Table of contents (10) + Italic"/>
    <w:rsid w:val="00352E64"/>
    <w:rPr>
      <w:rFonts w:ascii="Times New Roman" w:hAnsi="Times New Roman" w:cs="Times New Roman"/>
      <w:b/>
      <w:bCs/>
      <w:i/>
      <w:iCs/>
      <w:spacing w:val="4"/>
      <w:sz w:val="19"/>
      <w:szCs w:val="19"/>
      <w:u w:val="none"/>
    </w:rPr>
  </w:style>
  <w:style w:type="character" w:customStyle="1" w:styleId="Tableofcontents10Spacing0pt">
    <w:name w:val="Table of contents (10) + Spacing 0 pt"/>
    <w:rsid w:val="00352E64"/>
    <w:rPr>
      <w:rFonts w:ascii="Times New Roman" w:hAnsi="Times New Roman" w:cs="Times New Roman"/>
      <w:b/>
      <w:bCs/>
      <w:spacing w:val="3"/>
      <w:sz w:val="19"/>
      <w:szCs w:val="19"/>
      <w:u w:val="none"/>
    </w:rPr>
  </w:style>
  <w:style w:type="character" w:customStyle="1" w:styleId="Bodytext313pt1">
    <w:name w:val="Body text (3) + 13 pt1"/>
    <w:aliases w:val="Italic8,Spacing 0 pt46"/>
    <w:rsid w:val="00352E64"/>
    <w:rPr>
      <w:rFonts w:ascii="Times New Roman" w:hAnsi="Times New Roman" w:cs="Times New Roman"/>
      <w:b/>
      <w:bCs/>
      <w:i/>
      <w:iCs/>
      <w:spacing w:val="0"/>
      <w:sz w:val="26"/>
      <w:szCs w:val="26"/>
      <w:u w:val="none"/>
    </w:rPr>
  </w:style>
  <w:style w:type="character" w:customStyle="1" w:styleId="Heading25">
    <w:name w:val="Heading #25_"/>
    <w:link w:val="Heading250"/>
    <w:rsid w:val="00352E64"/>
    <w:rPr>
      <w:rFonts w:ascii="Times New Roman" w:hAnsi="Times New Roman" w:cs="Times New Roman"/>
      <w:spacing w:val="7"/>
      <w:u w:val="none"/>
    </w:rPr>
  </w:style>
  <w:style w:type="paragraph" w:customStyle="1" w:styleId="Heading250">
    <w:name w:val="Heading #25"/>
    <w:basedOn w:val="Normal"/>
    <w:link w:val="Heading25"/>
    <w:rsid w:val="00352E64"/>
    <w:pPr>
      <w:shd w:val="clear" w:color="auto" w:fill="FFFFFF"/>
      <w:spacing w:before="240" w:after="240" w:line="240" w:lineRule="atLeast"/>
      <w:jc w:val="both"/>
    </w:pPr>
    <w:rPr>
      <w:rFonts w:ascii="Times New Roman" w:hAnsi="Times New Roman" w:cs="Times New Roman"/>
      <w:color w:val="auto"/>
      <w:spacing w:val="7"/>
      <w:lang w:eastAsia="en-US"/>
    </w:rPr>
  </w:style>
  <w:style w:type="character" w:customStyle="1" w:styleId="Bodytext2165pt">
    <w:name w:val="Body text (21) + 6.5 pt"/>
    <w:aliases w:val="Not Bold4,Spacing 0 pt45,Heading #20 (2) + 14 pt,Spacing -1 pt5"/>
    <w:rsid w:val="00352E64"/>
    <w:rPr>
      <w:rFonts w:ascii="Times New Roman" w:hAnsi="Times New Roman" w:cs="Times New Roman"/>
      <w:b/>
      <w:bCs/>
      <w:spacing w:val="-7"/>
      <w:sz w:val="13"/>
      <w:szCs w:val="13"/>
      <w:u w:val="none"/>
    </w:rPr>
  </w:style>
  <w:style w:type="character" w:customStyle="1" w:styleId="Bodytext21Italic1">
    <w:name w:val="Body text (21) + Italic1"/>
    <w:aliases w:val="Spacing 0 pt44"/>
    <w:rsid w:val="00352E64"/>
    <w:rPr>
      <w:rFonts w:ascii="Times New Roman" w:hAnsi="Times New Roman" w:cs="Times New Roman"/>
      <w:b/>
      <w:bCs/>
      <w:i/>
      <w:iCs/>
      <w:noProof/>
      <w:spacing w:val="4"/>
      <w:sz w:val="19"/>
      <w:szCs w:val="19"/>
      <w:u w:val="none"/>
    </w:rPr>
  </w:style>
  <w:style w:type="character" w:customStyle="1" w:styleId="Bodytext11Spacing1pt1">
    <w:name w:val="Body text (11) + Spacing 1 pt1"/>
    <w:rsid w:val="00352E64"/>
    <w:rPr>
      <w:rFonts w:ascii="Segoe UI" w:hAnsi="Segoe UI" w:cs="Segoe UI"/>
      <w:spacing w:val="31"/>
      <w:w w:val="40"/>
      <w:sz w:val="10"/>
      <w:szCs w:val="10"/>
      <w:u w:val="none"/>
    </w:rPr>
  </w:style>
  <w:style w:type="character" w:customStyle="1" w:styleId="Heading153NotItalic">
    <w:name w:val="Heading #15 (3) + Not Italic"/>
    <w:aliases w:val="Spacing 0 pt43"/>
    <w:rsid w:val="00352E64"/>
    <w:rPr>
      <w:rFonts w:ascii="Times New Roman" w:hAnsi="Times New Roman" w:cs="Times New Roman"/>
      <w:i/>
      <w:iCs/>
      <w:spacing w:val="7"/>
      <w:u w:val="none"/>
    </w:rPr>
  </w:style>
  <w:style w:type="character" w:customStyle="1" w:styleId="Bodytext2312pt1">
    <w:name w:val="Body text (23) + 12 pt1"/>
    <w:aliases w:val="Not Italic2,Spacing 0 pt42,Body text (8) + 7.5 pt"/>
    <w:rsid w:val="00352E64"/>
    <w:rPr>
      <w:rFonts w:ascii="Times New Roman" w:hAnsi="Times New Roman" w:cs="Times New Roman"/>
      <w:b/>
      <w:bCs/>
      <w:i/>
      <w:iCs/>
      <w:spacing w:val="7"/>
      <w:sz w:val="24"/>
      <w:szCs w:val="24"/>
      <w:u w:val="none"/>
    </w:rPr>
  </w:style>
  <w:style w:type="character" w:customStyle="1" w:styleId="Bodytext23Spacing0pt">
    <w:name w:val="Body text (23) + Spacing 0 pt"/>
    <w:rsid w:val="00352E64"/>
    <w:rPr>
      <w:rFonts w:ascii="Times New Roman" w:hAnsi="Times New Roman" w:cs="Times New Roman"/>
      <w:b/>
      <w:bCs/>
      <w:i/>
      <w:iCs/>
      <w:spacing w:val="0"/>
      <w:sz w:val="26"/>
      <w:szCs w:val="26"/>
      <w:u w:val="none"/>
    </w:rPr>
  </w:style>
  <w:style w:type="character" w:customStyle="1" w:styleId="Heading152Spacing0pt">
    <w:name w:val="Heading #15 (2) + Spacing 0 pt"/>
    <w:rsid w:val="00352E64"/>
    <w:rPr>
      <w:rFonts w:ascii="Times New Roman" w:hAnsi="Times New Roman" w:cs="Times New Roman"/>
      <w:spacing w:val="7"/>
      <w:u w:val="none"/>
    </w:rPr>
  </w:style>
  <w:style w:type="character" w:customStyle="1" w:styleId="Tableofcontents11Spacing0pt">
    <w:name w:val="Table of contents (11) + Spacing 0 pt"/>
    <w:rsid w:val="00352E64"/>
    <w:rPr>
      <w:rFonts w:ascii="Times New Roman" w:hAnsi="Times New Roman" w:cs="Times New Roman"/>
      <w:b/>
      <w:bCs/>
      <w:i/>
      <w:iCs/>
      <w:spacing w:val="4"/>
      <w:sz w:val="19"/>
      <w:szCs w:val="19"/>
      <w:u w:val="none"/>
    </w:rPr>
  </w:style>
  <w:style w:type="character" w:customStyle="1" w:styleId="Tableofcontents11NotItalic1">
    <w:name w:val="Table of contents (11) + Not Italic1"/>
    <w:aliases w:val="Spacing 0 pt41"/>
    <w:rsid w:val="00352E64"/>
    <w:rPr>
      <w:rFonts w:ascii="Times New Roman" w:hAnsi="Times New Roman" w:cs="Times New Roman"/>
      <w:b/>
      <w:bCs/>
      <w:i/>
      <w:iCs/>
      <w:noProof/>
      <w:spacing w:val="3"/>
      <w:sz w:val="19"/>
      <w:szCs w:val="19"/>
      <w:u w:val="none"/>
    </w:rPr>
  </w:style>
  <w:style w:type="character" w:customStyle="1" w:styleId="Tableofcontents12">
    <w:name w:val="Table of contents (12)_"/>
    <w:link w:val="Tableofcontents120"/>
    <w:rsid w:val="00352E64"/>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rsid w:val="00352E64"/>
    <w:pPr>
      <w:shd w:val="clear" w:color="auto" w:fill="FFFFFF"/>
      <w:spacing w:line="264" w:lineRule="exact"/>
      <w:jc w:val="both"/>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rsid w:val="00352E64"/>
    <w:rPr>
      <w:rFonts w:ascii="Times New Roman" w:hAnsi="Times New Roman" w:cs="Times New Roman"/>
      <w:b/>
      <w:bCs/>
      <w:spacing w:val="3"/>
      <w:sz w:val="19"/>
      <w:szCs w:val="19"/>
      <w:u w:val="none"/>
    </w:rPr>
  </w:style>
  <w:style w:type="character" w:customStyle="1" w:styleId="Tableofcontents1013pt">
    <w:name w:val="Table of contents (10) + 13 pt"/>
    <w:aliases w:val="Spacing 0 pt40,Scale 10%,Heading #8 (4) + 10.5 pt"/>
    <w:rsid w:val="00352E64"/>
    <w:rPr>
      <w:rFonts w:ascii="Times New Roman" w:hAnsi="Times New Roman" w:cs="Times New Roman"/>
      <w:b/>
      <w:bCs/>
      <w:noProof/>
      <w:spacing w:val="0"/>
      <w:w w:val="10"/>
      <w:sz w:val="26"/>
      <w:szCs w:val="26"/>
      <w:u w:val="none"/>
    </w:rPr>
  </w:style>
  <w:style w:type="character" w:customStyle="1" w:styleId="BodytextItalic1">
    <w:name w:val="Body text + Italic1"/>
    <w:aliases w:val="Spacing 0 pt39"/>
    <w:rsid w:val="00352E64"/>
    <w:rPr>
      <w:rFonts w:ascii="Times New Roman" w:hAnsi="Times New Roman" w:cs="Times New Roman"/>
      <w:i/>
      <w:iCs/>
      <w:spacing w:val="2"/>
      <w:u w:val="none"/>
    </w:rPr>
  </w:style>
  <w:style w:type="character" w:customStyle="1" w:styleId="BodytextCenturyGothic">
    <w:name w:val="Body text + Century Gothic"/>
    <w:aliases w:val="4 pt4,Spacing 0 pt38"/>
    <w:rsid w:val="00352E64"/>
    <w:rPr>
      <w:rFonts w:ascii="Century Gothic" w:hAnsi="Century Gothic" w:cs="Century Gothic"/>
      <w:spacing w:val="8"/>
      <w:sz w:val="8"/>
      <w:szCs w:val="8"/>
      <w:u w:val="none"/>
    </w:rPr>
  </w:style>
  <w:style w:type="character" w:customStyle="1" w:styleId="Bodytext48">
    <w:name w:val="Body text (48)_"/>
    <w:link w:val="Bodytext480"/>
    <w:rsid w:val="00352E64"/>
    <w:rPr>
      <w:rFonts w:ascii="Times New Roman" w:hAnsi="Times New Roman" w:cs="Times New Roman"/>
      <w:b/>
      <w:bCs/>
      <w:spacing w:val="3"/>
      <w:u w:val="none"/>
    </w:rPr>
  </w:style>
  <w:style w:type="paragraph" w:customStyle="1" w:styleId="Bodytext480">
    <w:name w:val="Body text (48)"/>
    <w:basedOn w:val="Normal"/>
    <w:link w:val="Bodytext48"/>
    <w:rsid w:val="00352E64"/>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liases w:val="Italic7,Spacing 0 pt37,Body text (25) + Italic"/>
    <w:rsid w:val="00352E64"/>
    <w:rPr>
      <w:rFonts w:ascii="Times New Roman" w:hAnsi="Times New Roman" w:cs="Times New Roman"/>
      <w:b/>
      <w:bCs/>
      <w:i/>
      <w:iCs/>
      <w:spacing w:val="2"/>
      <w:u w:val="none"/>
    </w:rPr>
  </w:style>
  <w:style w:type="character" w:customStyle="1" w:styleId="Heading26Bold">
    <w:name w:val="Heading #26 + Bold"/>
    <w:aliases w:val="Spacing 0 pt36"/>
    <w:rsid w:val="00352E64"/>
    <w:rPr>
      <w:rFonts w:ascii="Times New Roman" w:hAnsi="Times New Roman" w:cs="Times New Roman"/>
      <w:b/>
      <w:bCs/>
      <w:spacing w:val="2"/>
      <w:u w:val="none"/>
    </w:rPr>
  </w:style>
  <w:style w:type="character" w:customStyle="1" w:styleId="Heading225">
    <w:name w:val="Heading #22 (5)_"/>
    <w:link w:val="Heading2250"/>
    <w:rsid w:val="00352E64"/>
    <w:rPr>
      <w:rFonts w:ascii="Times New Roman" w:hAnsi="Times New Roman" w:cs="Times New Roman"/>
      <w:b/>
      <w:bCs/>
      <w:spacing w:val="14"/>
      <w:sz w:val="17"/>
      <w:szCs w:val="17"/>
      <w:u w:val="none"/>
    </w:rPr>
  </w:style>
  <w:style w:type="paragraph" w:customStyle="1" w:styleId="Heading2250">
    <w:name w:val="Heading #22 (5)"/>
    <w:basedOn w:val="Normal"/>
    <w:link w:val="Heading225"/>
    <w:rsid w:val="00352E64"/>
    <w:pPr>
      <w:shd w:val="clear" w:color="auto" w:fill="FFFFFF"/>
      <w:spacing w:before="180" w:after="540" w:line="240" w:lineRule="atLeast"/>
      <w:jc w:val="both"/>
    </w:pPr>
    <w:rPr>
      <w:rFonts w:ascii="Times New Roman" w:hAnsi="Times New Roman" w:cs="Times New Roman"/>
      <w:b/>
      <w:bCs/>
      <w:color w:val="auto"/>
      <w:spacing w:val="14"/>
      <w:sz w:val="17"/>
      <w:szCs w:val="17"/>
      <w:lang w:eastAsia="en-US"/>
    </w:rPr>
  </w:style>
  <w:style w:type="character" w:customStyle="1" w:styleId="Heading225SegoeUI">
    <w:name w:val="Heading #22 (5) + Segoe UI"/>
    <w:aliases w:val="5.5 pt1,Italic6,Spacing 1 pt6"/>
    <w:rsid w:val="00352E64"/>
    <w:rPr>
      <w:rFonts w:ascii="Segoe UI" w:hAnsi="Segoe UI" w:cs="Segoe UI"/>
      <w:b/>
      <w:bCs/>
      <w:i/>
      <w:iCs/>
      <w:spacing w:val="34"/>
      <w:sz w:val="11"/>
      <w:szCs w:val="11"/>
      <w:u w:val="none"/>
    </w:rPr>
  </w:style>
  <w:style w:type="character" w:customStyle="1" w:styleId="Bodytext49">
    <w:name w:val="Body text (49)_"/>
    <w:link w:val="Bodytext490"/>
    <w:rsid w:val="00352E64"/>
    <w:rPr>
      <w:rFonts w:ascii="Segoe UI" w:hAnsi="Segoe UI" w:cs="Segoe UI"/>
      <w:noProof/>
      <w:sz w:val="20"/>
      <w:szCs w:val="20"/>
      <w:u w:val="none"/>
    </w:rPr>
  </w:style>
  <w:style w:type="paragraph" w:customStyle="1" w:styleId="Bodytext490">
    <w:name w:val="Body text (49)"/>
    <w:basedOn w:val="Normal"/>
    <w:link w:val="Bodytext49"/>
    <w:rsid w:val="00352E64"/>
    <w:pPr>
      <w:shd w:val="clear" w:color="auto" w:fill="FFFFFF"/>
      <w:spacing w:line="240" w:lineRule="atLeast"/>
      <w:jc w:val="both"/>
    </w:pPr>
    <w:rPr>
      <w:rFonts w:ascii="Segoe UI" w:hAnsi="Segoe UI" w:cs="Segoe UI"/>
      <w:noProof/>
      <w:color w:val="auto"/>
      <w:sz w:val="20"/>
      <w:szCs w:val="20"/>
      <w:lang w:eastAsia="en-US"/>
    </w:rPr>
  </w:style>
  <w:style w:type="character" w:customStyle="1" w:styleId="Bodytext49Italic">
    <w:name w:val="Body text (49) + Italic"/>
    <w:rsid w:val="00352E64"/>
    <w:rPr>
      <w:rFonts w:ascii="Segoe UI" w:hAnsi="Segoe UI" w:cs="Segoe UI"/>
      <w:i/>
      <w:iCs/>
      <w:noProof/>
      <w:sz w:val="20"/>
      <w:szCs w:val="20"/>
      <w:u w:val="none"/>
    </w:rPr>
  </w:style>
  <w:style w:type="character" w:customStyle="1" w:styleId="Heading24Italic">
    <w:name w:val="Heading #24 + Italic"/>
    <w:aliases w:val="Spacing 0 pt35"/>
    <w:rsid w:val="00352E64"/>
    <w:rPr>
      <w:rFonts w:ascii="Times New Roman" w:hAnsi="Times New Roman" w:cs="Times New Roman"/>
      <w:i/>
      <w:iCs/>
      <w:spacing w:val="2"/>
      <w:u w:val="none"/>
    </w:rPr>
  </w:style>
  <w:style w:type="character" w:customStyle="1" w:styleId="Heading242">
    <w:name w:val="Heading #24 (2)_"/>
    <w:link w:val="Heading2420"/>
    <w:rsid w:val="00352E64"/>
    <w:rPr>
      <w:rFonts w:ascii="Times New Roman" w:hAnsi="Times New Roman" w:cs="Times New Roman"/>
      <w:i/>
      <w:iCs/>
      <w:spacing w:val="2"/>
      <w:u w:val="none"/>
    </w:rPr>
  </w:style>
  <w:style w:type="paragraph" w:customStyle="1" w:styleId="Heading2420">
    <w:name w:val="Heading #24 (2)"/>
    <w:basedOn w:val="Normal"/>
    <w:link w:val="Heading242"/>
    <w:rsid w:val="00352E64"/>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liases w:val="Spacing 0 pt34"/>
    <w:rsid w:val="00352E64"/>
    <w:rPr>
      <w:rFonts w:ascii="Times New Roman" w:hAnsi="Times New Roman" w:cs="Times New Roman"/>
      <w:b/>
      <w:bCs/>
      <w:spacing w:val="5"/>
      <w:sz w:val="18"/>
      <w:szCs w:val="18"/>
      <w:u w:val="none"/>
    </w:rPr>
  </w:style>
  <w:style w:type="character" w:customStyle="1" w:styleId="Bodytext3Spacing1pt">
    <w:name w:val="Body text (3) + Spacing 1 pt"/>
    <w:rsid w:val="00352E64"/>
    <w:rPr>
      <w:rFonts w:ascii="Times New Roman" w:hAnsi="Times New Roman" w:cs="Times New Roman"/>
      <w:b/>
      <w:bCs/>
      <w:spacing w:val="33"/>
      <w:u w:val="none"/>
    </w:rPr>
  </w:style>
  <w:style w:type="character" w:customStyle="1" w:styleId="Heading242NotItalic">
    <w:name w:val="Heading #24 (2) + Not Italic"/>
    <w:aliases w:val="Spacing 0 pt33,Heading #18 (3) + Not Italic"/>
    <w:rsid w:val="00352E64"/>
    <w:rPr>
      <w:rFonts w:ascii="Times New Roman" w:hAnsi="Times New Roman" w:cs="Times New Roman"/>
      <w:i/>
      <w:iCs/>
      <w:spacing w:val="7"/>
      <w:u w:val="none"/>
    </w:rPr>
  </w:style>
  <w:style w:type="character" w:customStyle="1" w:styleId="Tableofcontents13">
    <w:name w:val="Table of contents (13)_"/>
    <w:link w:val="Tableofcontents130"/>
    <w:rsid w:val="00352E64"/>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rsid w:val="00352E64"/>
    <w:pPr>
      <w:shd w:val="clear" w:color="auto" w:fill="FFFFFF"/>
      <w:spacing w:line="250" w:lineRule="exact"/>
      <w:jc w:val="both"/>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rsid w:val="00352E64"/>
    <w:rPr>
      <w:rFonts w:ascii="Times New Roman" w:hAnsi="Times New Roman" w:cs="Times New Roman"/>
      <w:i/>
      <w:iCs/>
      <w:spacing w:val="2"/>
      <w:u w:val="none"/>
    </w:rPr>
  </w:style>
  <w:style w:type="paragraph" w:customStyle="1" w:styleId="Picturecaption30">
    <w:name w:val="Picture caption (3)"/>
    <w:basedOn w:val="Normal"/>
    <w:link w:val="Picturecaption3"/>
    <w:rsid w:val="00352E64"/>
    <w:pPr>
      <w:shd w:val="clear" w:color="auto" w:fill="FFFFFF"/>
      <w:spacing w:line="322" w:lineRule="exact"/>
      <w:jc w:val="both"/>
    </w:pPr>
    <w:rPr>
      <w:rFonts w:ascii="Times New Roman" w:hAnsi="Times New Roman" w:cs="Times New Roman"/>
      <w:i/>
      <w:iCs/>
      <w:color w:val="auto"/>
      <w:spacing w:val="2"/>
      <w:lang w:eastAsia="en-US"/>
    </w:rPr>
  </w:style>
  <w:style w:type="character" w:customStyle="1" w:styleId="BodytextSmallCaps1">
    <w:name w:val="Body text + Small Caps1"/>
    <w:aliases w:val="Spacing 0 pt32,Body text (7) + Italic"/>
    <w:rsid w:val="00352E64"/>
    <w:rPr>
      <w:rFonts w:ascii="Times New Roman" w:hAnsi="Times New Roman" w:cs="Times New Roman"/>
      <w:smallCaps/>
      <w:spacing w:val="7"/>
      <w:u w:val="none"/>
    </w:rPr>
  </w:style>
  <w:style w:type="character" w:customStyle="1" w:styleId="Bodytext10pt3">
    <w:name w:val="Body text + 10 pt3"/>
    <w:aliases w:val="Bold10,Spacing 0 pt31,Heading #20 (3) + 10 pt1,Spacing -1 pt1,Heading #20 + 8.5 pt1"/>
    <w:rsid w:val="00352E64"/>
    <w:rPr>
      <w:rFonts w:ascii="Times New Roman" w:hAnsi="Times New Roman" w:cs="Times New Roman"/>
      <w:b/>
      <w:bCs/>
      <w:spacing w:val="0"/>
      <w:sz w:val="20"/>
      <w:szCs w:val="20"/>
      <w:u w:val="none"/>
    </w:rPr>
  </w:style>
  <w:style w:type="character" w:customStyle="1" w:styleId="Bodytext13pt1">
    <w:name w:val="Body text + 13 pt1"/>
    <w:aliases w:val="Bold9,Italic5,Spacing 0 pt30,Heading #8 (4) + 11.5 pt,Body text (10) + Not Italic1"/>
    <w:rsid w:val="00352E64"/>
    <w:rPr>
      <w:rFonts w:ascii="Times New Roman" w:hAnsi="Times New Roman" w:cs="Times New Roman"/>
      <w:b/>
      <w:bCs/>
      <w:i/>
      <w:iCs/>
      <w:noProof/>
      <w:spacing w:val="0"/>
      <w:sz w:val="26"/>
      <w:szCs w:val="26"/>
      <w:u w:val="none"/>
    </w:rPr>
  </w:style>
  <w:style w:type="character" w:customStyle="1" w:styleId="BodytextSegoeUI1">
    <w:name w:val="Body text + Segoe UI1"/>
    <w:aliases w:val="5 pt1,Spacing 1 pt5,Scale 40%1"/>
    <w:rsid w:val="00352E64"/>
    <w:rPr>
      <w:rFonts w:ascii="Segoe UI" w:hAnsi="Segoe UI" w:cs="Segoe UI"/>
      <w:spacing w:val="31"/>
      <w:w w:val="40"/>
      <w:sz w:val="10"/>
      <w:szCs w:val="10"/>
      <w:u w:val="none"/>
    </w:rPr>
  </w:style>
  <w:style w:type="character" w:customStyle="1" w:styleId="Headerorfooter5Spacing0pt1">
    <w:name w:val="Header or footer (5) + Spacing 0 pt1"/>
    <w:rsid w:val="00352E64"/>
    <w:rPr>
      <w:rFonts w:ascii="Times New Roman" w:hAnsi="Times New Roman" w:cs="Times New Roman"/>
      <w:b/>
      <w:bCs/>
      <w:spacing w:val="9"/>
      <w:u w:val="none"/>
    </w:rPr>
  </w:style>
  <w:style w:type="character" w:customStyle="1" w:styleId="Bodytext500">
    <w:name w:val="Body text (50)_"/>
    <w:link w:val="Bodytext501"/>
    <w:rsid w:val="00352E64"/>
    <w:rPr>
      <w:rFonts w:ascii="Times New Roman" w:hAnsi="Times New Roman" w:cs="Times New Roman"/>
      <w:b/>
      <w:bCs/>
      <w:spacing w:val="4"/>
      <w:sz w:val="39"/>
      <w:szCs w:val="39"/>
      <w:u w:val="none"/>
    </w:rPr>
  </w:style>
  <w:style w:type="paragraph" w:customStyle="1" w:styleId="Bodytext501">
    <w:name w:val="Body text (50)"/>
    <w:basedOn w:val="Normal"/>
    <w:link w:val="Bodytext500"/>
    <w:rsid w:val="00352E64"/>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rsid w:val="00352E64"/>
    <w:rPr>
      <w:rFonts w:ascii="Times New Roman" w:hAnsi="Times New Roman" w:cs="Times New Roman"/>
      <w:b/>
      <w:bCs/>
      <w:spacing w:val="-2"/>
      <w:sz w:val="44"/>
      <w:szCs w:val="44"/>
      <w:u w:val="none"/>
    </w:rPr>
  </w:style>
  <w:style w:type="paragraph" w:customStyle="1" w:styleId="Heading40">
    <w:name w:val="Heading #4"/>
    <w:basedOn w:val="Normal"/>
    <w:link w:val="Heading4"/>
    <w:rsid w:val="00352E64"/>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rsid w:val="00352E64"/>
    <w:rPr>
      <w:rFonts w:ascii="Times New Roman" w:hAnsi="Times New Roman" w:cs="Times New Roman"/>
      <w:b/>
      <w:bCs/>
      <w:spacing w:val="4"/>
      <w:sz w:val="39"/>
      <w:szCs w:val="39"/>
      <w:u w:val="none"/>
    </w:rPr>
  </w:style>
  <w:style w:type="paragraph" w:customStyle="1" w:styleId="Heading1170">
    <w:name w:val="Heading #11 (7)"/>
    <w:basedOn w:val="Normal"/>
    <w:link w:val="Heading117"/>
    <w:rsid w:val="00352E64"/>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aliases w:val="Bold8,Spacing 0 pt29,Heading #17 + 10 pt"/>
    <w:rsid w:val="00352E64"/>
    <w:rPr>
      <w:rFonts w:ascii="Times New Roman" w:hAnsi="Times New Roman" w:cs="Times New Roman"/>
      <w:b/>
      <w:bCs/>
      <w:spacing w:val="5"/>
      <w:sz w:val="18"/>
      <w:szCs w:val="18"/>
      <w:u w:val="none"/>
    </w:rPr>
  </w:style>
  <w:style w:type="character" w:customStyle="1" w:styleId="Bodytext85pt">
    <w:name w:val="Body text + 8.5 pt"/>
    <w:aliases w:val="Bold7,Italic4,Spacing 1 pt4,Heading #19 (5) + 10 pt"/>
    <w:rsid w:val="00352E64"/>
    <w:rPr>
      <w:rFonts w:ascii="Times New Roman" w:hAnsi="Times New Roman" w:cs="Times New Roman"/>
      <w:b/>
      <w:bCs/>
      <w:i/>
      <w:iCs/>
      <w:spacing w:val="20"/>
      <w:sz w:val="17"/>
      <w:szCs w:val="17"/>
      <w:u w:val="none"/>
    </w:rPr>
  </w:style>
  <w:style w:type="character" w:customStyle="1" w:styleId="Headerorfooter13">
    <w:name w:val="Header or footer (13)_"/>
    <w:link w:val="Headerorfooter130"/>
    <w:rsid w:val="00352E64"/>
    <w:rPr>
      <w:rFonts w:ascii="Bookman Old Style" w:hAnsi="Bookman Old Style" w:cs="Bookman Old Style"/>
      <w:i/>
      <w:iCs/>
      <w:noProof/>
      <w:sz w:val="8"/>
      <w:szCs w:val="8"/>
      <w:u w:val="none"/>
    </w:rPr>
  </w:style>
  <w:style w:type="paragraph" w:customStyle="1" w:styleId="Headerorfooter130">
    <w:name w:val="Header or footer (13)"/>
    <w:basedOn w:val="Normal"/>
    <w:link w:val="Headerorfooter13"/>
    <w:rsid w:val="00352E64"/>
    <w:pPr>
      <w:shd w:val="clear" w:color="auto" w:fill="FFFFFF"/>
      <w:spacing w:line="240" w:lineRule="atLeast"/>
    </w:pPr>
    <w:rPr>
      <w:rFonts w:ascii="Bookman Old Style" w:hAnsi="Bookman Old Style" w:cs="Bookman Old Style"/>
      <w:i/>
      <w:iCs/>
      <w:noProof/>
      <w:color w:val="auto"/>
      <w:sz w:val="8"/>
      <w:szCs w:val="8"/>
      <w:lang w:eastAsia="en-US"/>
    </w:rPr>
  </w:style>
  <w:style w:type="character" w:customStyle="1" w:styleId="Footnote2">
    <w:name w:val="Footnote (2)_"/>
    <w:link w:val="Footnote20"/>
    <w:rsid w:val="00352E64"/>
    <w:rPr>
      <w:rFonts w:ascii="Times New Roman" w:hAnsi="Times New Roman" w:cs="Times New Roman"/>
      <w:b/>
      <w:bCs/>
      <w:spacing w:val="5"/>
      <w:sz w:val="18"/>
      <w:szCs w:val="18"/>
      <w:u w:val="none"/>
    </w:rPr>
  </w:style>
  <w:style w:type="paragraph" w:customStyle="1" w:styleId="Footnote20">
    <w:name w:val="Footnote (2)"/>
    <w:basedOn w:val="Normal"/>
    <w:link w:val="Footnote2"/>
    <w:rsid w:val="00352E64"/>
    <w:pPr>
      <w:shd w:val="clear" w:color="auto" w:fill="FFFFFF"/>
      <w:spacing w:line="221" w:lineRule="exact"/>
      <w:jc w:val="both"/>
    </w:pPr>
    <w:rPr>
      <w:rFonts w:ascii="Times New Roman" w:hAnsi="Times New Roman" w:cs="Times New Roman"/>
      <w:b/>
      <w:bCs/>
      <w:color w:val="auto"/>
      <w:spacing w:val="5"/>
      <w:sz w:val="18"/>
      <w:szCs w:val="18"/>
      <w:lang w:eastAsia="en-US"/>
    </w:rPr>
  </w:style>
  <w:style w:type="character" w:customStyle="1" w:styleId="Bodytext51">
    <w:name w:val="Body text (51)_"/>
    <w:link w:val="Bodytext510"/>
    <w:rsid w:val="00352E64"/>
    <w:rPr>
      <w:rFonts w:ascii="Times New Roman" w:hAnsi="Times New Roman" w:cs="Times New Roman"/>
      <w:b/>
      <w:bCs/>
      <w:spacing w:val="11"/>
      <w:sz w:val="31"/>
      <w:szCs w:val="31"/>
      <w:u w:val="none"/>
    </w:rPr>
  </w:style>
  <w:style w:type="paragraph" w:customStyle="1" w:styleId="Bodytext510">
    <w:name w:val="Body text (51)"/>
    <w:basedOn w:val="Normal"/>
    <w:link w:val="Bodytext51"/>
    <w:rsid w:val="00352E64"/>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liases w:val="11.5 pt2,Spacing 0 pt28,Heading #12 (2) + 9.5 pt"/>
    <w:rsid w:val="00352E64"/>
    <w:rPr>
      <w:rFonts w:ascii="Segoe UI" w:hAnsi="Segoe UI" w:cs="Segoe UI"/>
      <w:b/>
      <w:bCs/>
      <w:spacing w:val="-4"/>
      <w:sz w:val="23"/>
      <w:szCs w:val="23"/>
      <w:u w:val="none"/>
    </w:rPr>
  </w:style>
  <w:style w:type="character" w:customStyle="1" w:styleId="Heading94">
    <w:name w:val="Heading #9 (4)_"/>
    <w:link w:val="Heading940"/>
    <w:rsid w:val="00352E64"/>
    <w:rPr>
      <w:rFonts w:ascii="Times New Roman" w:hAnsi="Times New Roman" w:cs="Times New Roman"/>
      <w:b/>
      <w:bCs/>
      <w:spacing w:val="4"/>
      <w:sz w:val="39"/>
      <w:szCs w:val="39"/>
      <w:u w:val="none"/>
    </w:rPr>
  </w:style>
  <w:style w:type="paragraph" w:customStyle="1" w:styleId="Heading940">
    <w:name w:val="Heading #9 (4)"/>
    <w:basedOn w:val="Normal"/>
    <w:link w:val="Heading94"/>
    <w:rsid w:val="00352E64"/>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liases w:val="Not Bold3,Spacing 0 pt27,Body text (11) + 10.5 pt,Body text + 12 pt"/>
    <w:rsid w:val="00352E64"/>
    <w:rPr>
      <w:rFonts w:ascii="Times New Roman" w:hAnsi="Times New Roman" w:cs="Times New Roman"/>
      <w:b/>
      <w:bCs/>
      <w:spacing w:val="-2"/>
      <w:sz w:val="58"/>
      <w:szCs w:val="58"/>
      <w:u w:val="none"/>
    </w:rPr>
  </w:style>
  <w:style w:type="character" w:customStyle="1" w:styleId="Bodytext105pt">
    <w:name w:val="Body text + 10.5 pt"/>
    <w:aliases w:val="Bold6,Spacing 0 pt26,Heading #20 + 8.5 pt"/>
    <w:rsid w:val="00352E64"/>
    <w:rPr>
      <w:rFonts w:ascii="Times New Roman" w:hAnsi="Times New Roman" w:cs="Times New Roman"/>
      <w:b/>
      <w:bCs/>
      <w:spacing w:val="8"/>
      <w:sz w:val="21"/>
      <w:szCs w:val="21"/>
      <w:u w:val="none"/>
    </w:rPr>
  </w:style>
  <w:style w:type="character" w:customStyle="1" w:styleId="Bodytext9pt1">
    <w:name w:val="Body text + 9 pt1"/>
    <w:aliases w:val="Bold5,Spacing 1 pt3,Body text (13) + 10 pt1"/>
    <w:rsid w:val="00352E64"/>
    <w:rPr>
      <w:rFonts w:ascii="Times New Roman" w:hAnsi="Times New Roman" w:cs="Times New Roman"/>
      <w:b/>
      <w:bCs/>
      <w:spacing w:val="28"/>
      <w:sz w:val="18"/>
      <w:szCs w:val="18"/>
      <w:u w:val="none"/>
    </w:rPr>
  </w:style>
  <w:style w:type="character" w:customStyle="1" w:styleId="Heading234">
    <w:name w:val="Heading #23 (4)_"/>
    <w:link w:val="Heading2340"/>
    <w:rsid w:val="00352E64"/>
    <w:rPr>
      <w:rFonts w:ascii="Times New Roman" w:hAnsi="Times New Roman" w:cs="Times New Roman"/>
      <w:sz w:val="33"/>
      <w:szCs w:val="33"/>
      <w:u w:val="none"/>
    </w:rPr>
  </w:style>
  <w:style w:type="paragraph" w:customStyle="1" w:styleId="Heading2340">
    <w:name w:val="Heading #23 (4)"/>
    <w:basedOn w:val="Normal"/>
    <w:link w:val="Heading234"/>
    <w:rsid w:val="00352E64"/>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liases w:val="Spacing 0 pt25,Body text + 7.5 pt"/>
    <w:rsid w:val="00352E64"/>
    <w:rPr>
      <w:rFonts w:ascii="Times New Roman" w:hAnsi="Times New Roman" w:cs="Times New Roman"/>
      <w:spacing w:val="1"/>
      <w:sz w:val="33"/>
      <w:szCs w:val="33"/>
      <w:u w:val="none"/>
    </w:rPr>
  </w:style>
  <w:style w:type="character" w:customStyle="1" w:styleId="Bodytext4pt">
    <w:name w:val="Body text + 4 pt"/>
    <w:aliases w:val="Spacing 0 pt24,Scale 60%"/>
    <w:rsid w:val="00352E64"/>
    <w:rPr>
      <w:rFonts w:ascii="Times New Roman" w:hAnsi="Times New Roman" w:cs="Times New Roman"/>
      <w:spacing w:val="0"/>
      <w:w w:val="60"/>
      <w:sz w:val="8"/>
      <w:szCs w:val="8"/>
      <w:u w:val="none"/>
    </w:rPr>
  </w:style>
  <w:style w:type="character" w:customStyle="1" w:styleId="BodytextCalibri">
    <w:name w:val="Body text + Calibri"/>
    <w:aliases w:val="4 pt3,Italic3,Spacing 0 pt23"/>
    <w:rsid w:val="00352E64"/>
    <w:rPr>
      <w:rFonts w:ascii="Calibri" w:hAnsi="Calibri" w:cs="Calibri"/>
      <w:i/>
      <w:iCs/>
      <w:noProof/>
      <w:spacing w:val="0"/>
      <w:sz w:val="8"/>
      <w:szCs w:val="8"/>
      <w:u w:val="none"/>
    </w:rPr>
  </w:style>
  <w:style w:type="character" w:customStyle="1" w:styleId="Bodytext26">
    <w:name w:val="Body text (26)_"/>
    <w:link w:val="Bodytext260"/>
    <w:rsid w:val="00352E64"/>
    <w:rPr>
      <w:rFonts w:ascii="Times New Roman" w:hAnsi="Times New Roman" w:cs="Times New Roman"/>
      <w:b/>
      <w:bCs/>
      <w:spacing w:val="5"/>
      <w:sz w:val="22"/>
      <w:szCs w:val="22"/>
      <w:u w:val="none"/>
    </w:rPr>
  </w:style>
  <w:style w:type="paragraph" w:customStyle="1" w:styleId="Bodytext260">
    <w:name w:val="Body text (26)"/>
    <w:basedOn w:val="Normal"/>
    <w:link w:val="Bodytext26"/>
    <w:rsid w:val="00352E64"/>
    <w:pPr>
      <w:shd w:val="clear" w:color="auto" w:fill="FFFFFF"/>
      <w:spacing w:before="240" w:line="240" w:lineRule="atLeast"/>
      <w:jc w:val="both"/>
    </w:pPr>
    <w:rPr>
      <w:rFonts w:ascii="Times New Roman" w:hAnsi="Times New Roman" w:cs="Times New Roman"/>
      <w:b/>
      <w:bCs/>
      <w:color w:val="auto"/>
      <w:spacing w:val="5"/>
      <w:sz w:val="22"/>
      <w:szCs w:val="22"/>
      <w:lang w:eastAsia="en-US"/>
    </w:rPr>
  </w:style>
  <w:style w:type="character" w:customStyle="1" w:styleId="Bodytext26105pt">
    <w:name w:val="Body text (26) + 10.5 pt"/>
    <w:aliases w:val="Spacing 0 pt22"/>
    <w:rsid w:val="00352E64"/>
    <w:rPr>
      <w:rFonts w:ascii="Times New Roman" w:hAnsi="Times New Roman" w:cs="Times New Roman"/>
      <w:b/>
      <w:bCs/>
      <w:spacing w:val="8"/>
      <w:sz w:val="21"/>
      <w:szCs w:val="21"/>
      <w:u w:val="none"/>
    </w:rPr>
  </w:style>
  <w:style w:type="character" w:customStyle="1" w:styleId="BodytextMSMincho">
    <w:name w:val="Body text + MS Mincho"/>
    <w:aliases w:val="13.5 pt1,Spacing 0 pt21,Footnote (2) + 7.5 pt"/>
    <w:rsid w:val="00352E64"/>
    <w:rPr>
      <w:rFonts w:ascii="MS Mincho" w:eastAsia="MS Mincho" w:hAnsi="Times New Roman" w:cs="MS Mincho"/>
      <w:spacing w:val="0"/>
      <w:sz w:val="27"/>
      <w:szCs w:val="27"/>
      <w:u w:val="none"/>
    </w:rPr>
  </w:style>
  <w:style w:type="character" w:customStyle="1" w:styleId="Bodytext135pt">
    <w:name w:val="Body text + 13.5 pt"/>
    <w:aliases w:val="Bold4,Spacing 0 pt20"/>
    <w:rsid w:val="00352E64"/>
    <w:rPr>
      <w:rFonts w:ascii="Times New Roman" w:hAnsi="Times New Roman" w:cs="Times New Roman"/>
      <w:b/>
      <w:bCs/>
      <w:noProof/>
      <w:spacing w:val="0"/>
      <w:sz w:val="27"/>
      <w:szCs w:val="27"/>
      <w:u w:val="none"/>
    </w:rPr>
  </w:style>
  <w:style w:type="character" w:customStyle="1" w:styleId="Bodytext218pt">
    <w:name w:val="Body text (21) + 8 pt"/>
    <w:aliases w:val="Not Bold2,Spacing 0 pt19,Body text (33) + 8.5 pt"/>
    <w:rsid w:val="00352E64"/>
    <w:rPr>
      <w:rFonts w:ascii="Times New Roman" w:hAnsi="Times New Roman" w:cs="Times New Roman"/>
      <w:b/>
      <w:bCs/>
      <w:noProof/>
      <w:spacing w:val="0"/>
      <w:sz w:val="16"/>
      <w:szCs w:val="16"/>
      <w:u w:val="none"/>
    </w:rPr>
  </w:style>
  <w:style w:type="character" w:customStyle="1" w:styleId="Bodytext21Calibri">
    <w:name w:val="Body text (21) + Calibri"/>
    <w:aliases w:val="7.5 pt1,Not Bold1,Spacing 0 pt18,Body text (33) + 10.5 pt"/>
    <w:rsid w:val="00352E64"/>
    <w:rPr>
      <w:rFonts w:ascii="Calibri" w:hAnsi="Calibri" w:cs="Calibri"/>
      <w:b/>
      <w:bCs/>
      <w:spacing w:val="-2"/>
      <w:sz w:val="15"/>
      <w:szCs w:val="15"/>
      <w:u w:val="none"/>
    </w:rPr>
  </w:style>
  <w:style w:type="character" w:customStyle="1" w:styleId="Bodytext2295pt1">
    <w:name w:val="Body text (22) + 9.5 pt1"/>
    <w:rsid w:val="00352E64"/>
    <w:rPr>
      <w:rFonts w:ascii="Times New Roman" w:hAnsi="Times New Roman" w:cs="Times New Roman"/>
      <w:b/>
      <w:bCs/>
      <w:spacing w:val="3"/>
      <w:sz w:val="19"/>
      <w:szCs w:val="19"/>
      <w:u w:val="none"/>
    </w:rPr>
  </w:style>
  <w:style w:type="character" w:customStyle="1" w:styleId="Heading263">
    <w:name w:val="Heading #26 (3)_"/>
    <w:link w:val="Heading2630"/>
    <w:rsid w:val="00352E64"/>
    <w:rPr>
      <w:rFonts w:ascii="Times New Roman" w:hAnsi="Times New Roman" w:cs="Times New Roman"/>
      <w:b/>
      <w:bCs/>
      <w:spacing w:val="3"/>
      <w:u w:val="none"/>
    </w:rPr>
  </w:style>
  <w:style w:type="paragraph" w:customStyle="1" w:styleId="Heading2630">
    <w:name w:val="Heading #26 (3)"/>
    <w:basedOn w:val="Normal"/>
    <w:link w:val="Heading263"/>
    <w:rsid w:val="00352E64"/>
    <w:pPr>
      <w:shd w:val="clear" w:color="auto" w:fill="FFFFFF"/>
      <w:spacing w:before="900" w:after="300" w:line="240" w:lineRule="atLeast"/>
      <w:jc w:val="both"/>
    </w:pPr>
    <w:rPr>
      <w:rFonts w:ascii="Times New Roman" w:hAnsi="Times New Roman" w:cs="Times New Roman"/>
      <w:b/>
      <w:bCs/>
      <w:color w:val="auto"/>
      <w:spacing w:val="3"/>
      <w:lang w:eastAsia="en-US"/>
    </w:rPr>
  </w:style>
  <w:style w:type="character" w:customStyle="1" w:styleId="Heading263NotBold">
    <w:name w:val="Heading #26 (3) + Not Bold"/>
    <w:aliases w:val="Spacing 0 pt17,Body text + Impact1,10 pt2"/>
    <w:rsid w:val="00352E64"/>
    <w:rPr>
      <w:rFonts w:ascii="Times New Roman" w:hAnsi="Times New Roman" w:cs="Times New Roman"/>
      <w:b/>
      <w:bCs/>
      <w:spacing w:val="7"/>
      <w:u w:val="none"/>
    </w:rPr>
  </w:style>
  <w:style w:type="character" w:customStyle="1" w:styleId="Heading263155pt">
    <w:name w:val="Heading #26 (3) + 15.5 pt"/>
    <w:aliases w:val="Spacing 0 pt16"/>
    <w:rsid w:val="00352E64"/>
    <w:rPr>
      <w:rFonts w:ascii="Times New Roman" w:hAnsi="Times New Roman" w:cs="Times New Roman"/>
      <w:b/>
      <w:bCs/>
      <w:spacing w:val="3"/>
      <w:sz w:val="31"/>
      <w:szCs w:val="31"/>
      <w:u w:val="none"/>
    </w:rPr>
  </w:style>
  <w:style w:type="character" w:customStyle="1" w:styleId="BodytextMSMincho1">
    <w:name w:val="Body text + MS Mincho1"/>
    <w:aliases w:val="4 pt2,Italic2,Spacing 0 pt15,Scale 150%,Body text + 19 pt,Footnote + Italic"/>
    <w:rsid w:val="00352E64"/>
    <w:rPr>
      <w:rFonts w:ascii="MS Mincho" w:eastAsia="MS Mincho" w:hAnsi="Times New Roman" w:cs="MS Mincho"/>
      <w:i/>
      <w:iCs/>
      <w:noProof/>
      <w:spacing w:val="0"/>
      <w:w w:val="150"/>
      <w:sz w:val="8"/>
      <w:szCs w:val="8"/>
      <w:u w:val="none"/>
    </w:rPr>
  </w:style>
  <w:style w:type="character" w:customStyle="1" w:styleId="BodytextBookmanOldStyle">
    <w:name w:val="Body text + Bookman Old Style"/>
    <w:aliases w:val="4 pt1,Bold3,Spacing 1 pt2,Body text (8) + 19 pt,Body text + 8 pt"/>
    <w:rsid w:val="00352E64"/>
    <w:rPr>
      <w:rFonts w:ascii="Bookman Old Style" w:hAnsi="Bookman Old Style" w:cs="Bookman Old Style"/>
      <w:b/>
      <w:bCs/>
      <w:spacing w:val="29"/>
      <w:sz w:val="8"/>
      <w:szCs w:val="8"/>
      <w:u w:val="none"/>
    </w:rPr>
  </w:style>
  <w:style w:type="character" w:customStyle="1" w:styleId="BodytextConstantia">
    <w:name w:val="Body text + Constantia"/>
    <w:aliases w:val="4.5 pt1,Spacing 0 pt14"/>
    <w:rsid w:val="00352E64"/>
    <w:rPr>
      <w:rFonts w:ascii="Constantia" w:hAnsi="Constantia" w:cs="Constantia"/>
      <w:noProof/>
      <w:spacing w:val="0"/>
      <w:sz w:val="9"/>
      <w:szCs w:val="9"/>
      <w:u w:val="none"/>
    </w:rPr>
  </w:style>
  <w:style w:type="character" w:customStyle="1" w:styleId="Heading263SegoeUI">
    <w:name w:val="Heading #26 (3) + Segoe UI"/>
    <w:aliases w:val="17 pt,Spacing 0 pt13,Body text (33) + Not Bold"/>
    <w:rsid w:val="00352E64"/>
    <w:rPr>
      <w:rFonts w:ascii="Segoe UI" w:hAnsi="Segoe UI" w:cs="Segoe UI"/>
      <w:b/>
      <w:bCs/>
      <w:spacing w:val="-7"/>
      <w:sz w:val="34"/>
      <w:szCs w:val="34"/>
      <w:u w:val="none"/>
    </w:rPr>
  </w:style>
  <w:style w:type="character" w:customStyle="1" w:styleId="Bodytext155pt1">
    <w:name w:val="Body text + 15.5 pt1"/>
    <w:aliases w:val="Bold2,Spacing 0 pt12,Body text + 14.5 pt"/>
    <w:rsid w:val="00352E64"/>
    <w:rPr>
      <w:rFonts w:ascii="Times New Roman" w:hAnsi="Times New Roman" w:cs="Times New Roman"/>
      <w:b/>
      <w:bCs/>
      <w:spacing w:val="1"/>
      <w:sz w:val="31"/>
      <w:szCs w:val="31"/>
      <w:u w:val="none"/>
    </w:rPr>
  </w:style>
  <w:style w:type="character" w:customStyle="1" w:styleId="Footnote3">
    <w:name w:val="Footnote (3)_"/>
    <w:link w:val="Footnote30"/>
    <w:rsid w:val="00352E64"/>
    <w:rPr>
      <w:rFonts w:ascii="Times New Roman" w:hAnsi="Times New Roman" w:cs="Times New Roman"/>
      <w:b/>
      <w:bCs/>
      <w:spacing w:val="3"/>
      <w:sz w:val="19"/>
      <w:szCs w:val="19"/>
      <w:u w:val="none"/>
    </w:rPr>
  </w:style>
  <w:style w:type="paragraph" w:customStyle="1" w:styleId="Footnote30">
    <w:name w:val="Footnote (3)"/>
    <w:basedOn w:val="Normal"/>
    <w:link w:val="Footnote3"/>
    <w:rsid w:val="00352E64"/>
    <w:pPr>
      <w:shd w:val="clear" w:color="auto" w:fill="FFFFFF"/>
      <w:spacing w:line="230" w:lineRule="exact"/>
      <w:jc w:val="both"/>
    </w:pPr>
    <w:rPr>
      <w:rFonts w:ascii="Times New Roman" w:hAnsi="Times New Roman" w:cs="Times New Roman"/>
      <w:b/>
      <w:bCs/>
      <w:color w:val="auto"/>
      <w:spacing w:val="3"/>
      <w:sz w:val="19"/>
      <w:szCs w:val="19"/>
      <w:lang w:eastAsia="en-US"/>
    </w:rPr>
  </w:style>
  <w:style w:type="character" w:customStyle="1" w:styleId="Footnote3Italic">
    <w:name w:val="Footnote (3) + Italic"/>
    <w:aliases w:val="Spacing 0 pt11,Body text + Tahoma"/>
    <w:rsid w:val="00352E64"/>
    <w:rPr>
      <w:rFonts w:ascii="Times New Roman" w:hAnsi="Times New Roman" w:cs="Times New Roman"/>
      <w:b/>
      <w:bCs/>
      <w:i/>
      <w:iCs/>
      <w:noProof/>
      <w:spacing w:val="4"/>
      <w:sz w:val="19"/>
      <w:szCs w:val="19"/>
      <w:u w:val="none"/>
    </w:rPr>
  </w:style>
  <w:style w:type="character" w:customStyle="1" w:styleId="Heading235">
    <w:name w:val="Heading #23 (5)_"/>
    <w:link w:val="Heading2350"/>
    <w:rsid w:val="00352E64"/>
    <w:rPr>
      <w:rFonts w:ascii="Times New Roman" w:hAnsi="Times New Roman" w:cs="Times New Roman"/>
      <w:b/>
      <w:bCs/>
      <w:spacing w:val="3"/>
      <w:u w:val="none"/>
    </w:rPr>
  </w:style>
  <w:style w:type="paragraph" w:customStyle="1" w:styleId="Heading2350">
    <w:name w:val="Heading #23 (5)"/>
    <w:basedOn w:val="Normal"/>
    <w:link w:val="Heading235"/>
    <w:rsid w:val="00352E64"/>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rsid w:val="00352E64"/>
    <w:rPr>
      <w:rFonts w:ascii="Times New Roman" w:hAnsi="Times New Roman" w:cs="Times New Roman"/>
      <w:b/>
      <w:bCs/>
      <w:spacing w:val="7"/>
      <w:sz w:val="22"/>
      <w:szCs w:val="22"/>
      <w:u w:val="none"/>
    </w:rPr>
  </w:style>
  <w:style w:type="paragraph" w:customStyle="1" w:styleId="Heading2640">
    <w:name w:val="Heading #26 (4)"/>
    <w:basedOn w:val="Normal"/>
    <w:link w:val="Heading264"/>
    <w:rsid w:val="00352E64"/>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rsid w:val="00352E64"/>
    <w:rPr>
      <w:rFonts w:ascii="Times New Roman" w:hAnsi="Times New Roman" w:cs="Times New Roman"/>
      <w:b/>
      <w:bCs/>
      <w:spacing w:val="7"/>
      <w:sz w:val="24"/>
      <w:szCs w:val="24"/>
      <w:u w:val="none"/>
    </w:rPr>
  </w:style>
  <w:style w:type="character" w:customStyle="1" w:styleId="Heading262Spacing1pt">
    <w:name w:val="Heading #26 (2) + Spacing 1 pt"/>
    <w:rsid w:val="00352E64"/>
    <w:rPr>
      <w:rFonts w:ascii="Times New Roman" w:hAnsi="Times New Roman" w:cs="Times New Roman"/>
      <w:b/>
      <w:bCs/>
      <w:spacing w:val="33"/>
      <w:u w:val="none"/>
    </w:rPr>
  </w:style>
  <w:style w:type="character" w:customStyle="1" w:styleId="Bodytext10pt2">
    <w:name w:val="Body text + 10 pt2"/>
    <w:aliases w:val="Bold1,Spacing 0 pt10,Body text + Dotum,17.5 pt,Body text + 11 pt1"/>
    <w:rsid w:val="00352E64"/>
    <w:rPr>
      <w:rFonts w:ascii="Times New Roman" w:hAnsi="Times New Roman" w:cs="Times New Roman"/>
      <w:b/>
      <w:bCs/>
      <w:spacing w:val="6"/>
      <w:sz w:val="20"/>
      <w:szCs w:val="20"/>
      <w:u w:val="none"/>
    </w:rPr>
  </w:style>
  <w:style w:type="character" w:customStyle="1" w:styleId="Bodytext10pt1">
    <w:name w:val="Body text + 10 pt1"/>
    <w:aliases w:val="Spacing 0 pt9"/>
    <w:rsid w:val="00352E64"/>
    <w:rPr>
      <w:rFonts w:ascii="Times New Roman" w:hAnsi="Times New Roman" w:cs="Times New Roman"/>
      <w:noProof/>
      <w:spacing w:val="0"/>
      <w:sz w:val="20"/>
      <w:szCs w:val="20"/>
      <w:u w:val="none"/>
    </w:rPr>
  </w:style>
  <w:style w:type="character" w:customStyle="1" w:styleId="BodytextBold1">
    <w:name w:val="Body text + Bold1"/>
    <w:aliases w:val="Spacing 0 pt8,Scale 20%,Body text + Microsoft Sans Serif,10 pt1"/>
    <w:rsid w:val="00352E64"/>
    <w:rPr>
      <w:rFonts w:ascii="Times New Roman" w:hAnsi="Times New Roman" w:cs="Times New Roman"/>
      <w:b/>
      <w:bCs/>
      <w:spacing w:val="12"/>
      <w:u w:val="none"/>
    </w:rPr>
  </w:style>
  <w:style w:type="character" w:customStyle="1" w:styleId="Bodytext3NotBold1">
    <w:name w:val="Body text (3) + Not Bold1"/>
    <w:aliases w:val="Spacing 0 pt7,Body text + Dotum1"/>
    <w:rsid w:val="00352E64"/>
    <w:rPr>
      <w:rFonts w:ascii="Times New Roman" w:hAnsi="Times New Roman" w:cs="Times New Roman"/>
      <w:b/>
      <w:bCs/>
      <w:spacing w:val="7"/>
      <w:u w:val="none"/>
    </w:rPr>
  </w:style>
  <w:style w:type="character" w:customStyle="1" w:styleId="Heading172Spacing0pt">
    <w:name w:val="Heading #17 (2) + Spacing 0 pt"/>
    <w:rsid w:val="00352E64"/>
    <w:rPr>
      <w:rFonts w:ascii="Times New Roman" w:hAnsi="Times New Roman" w:cs="Times New Roman"/>
      <w:spacing w:val="7"/>
      <w:u w:val="none"/>
    </w:rPr>
  </w:style>
  <w:style w:type="character" w:customStyle="1" w:styleId="Heading263SegoeUI1">
    <w:name w:val="Heading #26 (3) + Segoe UI1"/>
    <w:aliases w:val="11.5 pt1,Spacing 0 pt6"/>
    <w:rsid w:val="00352E64"/>
    <w:rPr>
      <w:rFonts w:ascii="Segoe UI" w:hAnsi="Segoe UI" w:cs="Segoe UI"/>
      <w:b/>
      <w:bCs/>
      <w:spacing w:val="-4"/>
      <w:sz w:val="23"/>
      <w:szCs w:val="23"/>
      <w:u w:val="none"/>
    </w:rPr>
  </w:style>
  <w:style w:type="character" w:customStyle="1" w:styleId="Heading263Tahoma">
    <w:name w:val="Heading #26 (3) + Tahoma"/>
    <w:aliases w:val="14.5 pt,Spacing 0 pt5,Heading #19 + 12 pt"/>
    <w:rsid w:val="00352E64"/>
    <w:rPr>
      <w:rFonts w:ascii="Tahoma" w:hAnsi="Tahoma" w:cs="Tahoma"/>
      <w:b/>
      <w:bCs/>
      <w:spacing w:val="6"/>
      <w:sz w:val="29"/>
      <w:szCs w:val="29"/>
      <w:u w:val="none"/>
    </w:rPr>
  </w:style>
  <w:style w:type="character" w:customStyle="1" w:styleId="BodytextSpacing1pt">
    <w:name w:val="Body text + Spacing 1 pt"/>
    <w:rsid w:val="00352E64"/>
    <w:rPr>
      <w:rFonts w:ascii="Times New Roman" w:hAnsi="Times New Roman" w:cs="Times New Roman"/>
      <w:spacing w:val="33"/>
      <w:u w:val="none"/>
    </w:rPr>
  </w:style>
  <w:style w:type="character" w:customStyle="1" w:styleId="Heading226">
    <w:name w:val="Heading #22 (6)_"/>
    <w:link w:val="Heading2260"/>
    <w:rsid w:val="00352E64"/>
    <w:rPr>
      <w:rFonts w:ascii="Times New Roman" w:hAnsi="Times New Roman" w:cs="Times New Roman"/>
      <w:i/>
      <w:iCs/>
      <w:spacing w:val="2"/>
      <w:u w:val="none"/>
    </w:rPr>
  </w:style>
  <w:style w:type="paragraph" w:customStyle="1" w:styleId="Heading2260">
    <w:name w:val="Heading #22 (6)"/>
    <w:basedOn w:val="Normal"/>
    <w:link w:val="Heading226"/>
    <w:rsid w:val="00352E64"/>
    <w:pPr>
      <w:shd w:val="clear" w:color="auto" w:fill="FFFFFF"/>
      <w:spacing w:before="420" w:after="900" w:line="240" w:lineRule="atLeast"/>
      <w:jc w:val="both"/>
    </w:pPr>
    <w:rPr>
      <w:rFonts w:ascii="Times New Roman" w:hAnsi="Times New Roman" w:cs="Times New Roman"/>
      <w:i/>
      <w:iCs/>
      <w:color w:val="auto"/>
      <w:spacing w:val="2"/>
      <w:lang w:eastAsia="en-US"/>
    </w:rPr>
  </w:style>
  <w:style w:type="character" w:customStyle="1" w:styleId="Heading226NotItalic">
    <w:name w:val="Heading #22 (6) + Not Italic"/>
    <w:aliases w:val="Spacing 0 pt4,Heading #20 (4) + Not Italic"/>
    <w:rsid w:val="00352E64"/>
    <w:rPr>
      <w:rFonts w:ascii="Times New Roman" w:hAnsi="Times New Roman" w:cs="Times New Roman"/>
      <w:i/>
      <w:iCs/>
      <w:spacing w:val="7"/>
      <w:u w:val="none"/>
    </w:rPr>
  </w:style>
  <w:style w:type="character" w:customStyle="1" w:styleId="Heading265">
    <w:name w:val="Heading #26 (5)_"/>
    <w:link w:val="Heading2650"/>
    <w:rsid w:val="00352E64"/>
    <w:rPr>
      <w:rFonts w:ascii="Times New Roman" w:hAnsi="Times New Roman" w:cs="Times New Roman"/>
      <w:b/>
      <w:bCs/>
      <w:spacing w:val="8"/>
      <w:sz w:val="21"/>
      <w:szCs w:val="21"/>
      <w:u w:val="none"/>
    </w:rPr>
  </w:style>
  <w:style w:type="paragraph" w:customStyle="1" w:styleId="Heading2650">
    <w:name w:val="Heading #26 (5)"/>
    <w:basedOn w:val="Normal"/>
    <w:link w:val="Heading265"/>
    <w:rsid w:val="00352E64"/>
    <w:pPr>
      <w:shd w:val="clear" w:color="auto" w:fill="FFFFFF"/>
      <w:spacing w:line="677" w:lineRule="exact"/>
      <w:jc w:val="both"/>
    </w:pPr>
    <w:rPr>
      <w:rFonts w:ascii="Times New Roman" w:hAnsi="Times New Roman" w:cs="Times New Roman"/>
      <w:b/>
      <w:bCs/>
      <w:color w:val="auto"/>
      <w:spacing w:val="8"/>
      <w:sz w:val="21"/>
      <w:szCs w:val="21"/>
      <w:lang w:eastAsia="en-US"/>
    </w:rPr>
  </w:style>
  <w:style w:type="character" w:customStyle="1" w:styleId="Heading26Spacing1pt">
    <w:name w:val="Heading #26 + Spacing 1 pt"/>
    <w:rsid w:val="00352E64"/>
    <w:rPr>
      <w:rFonts w:ascii="Times New Roman" w:hAnsi="Times New Roman" w:cs="Times New Roman"/>
      <w:spacing w:val="33"/>
      <w:u w:val="none"/>
    </w:rPr>
  </w:style>
  <w:style w:type="character" w:customStyle="1" w:styleId="TableofcontentsSpacing0pt1">
    <w:name w:val="Table of contents + Spacing 0 pt1"/>
    <w:rsid w:val="00352E64"/>
    <w:rPr>
      <w:rFonts w:ascii="Times New Roman" w:hAnsi="Times New Roman" w:cs="Times New Roman"/>
      <w:spacing w:val="7"/>
      <w:u w:val="none"/>
    </w:rPr>
  </w:style>
  <w:style w:type="character" w:customStyle="1" w:styleId="Tableofcontents9Spacing0pt">
    <w:name w:val="Table of contents (9) + Spacing 0 pt"/>
    <w:rsid w:val="00352E64"/>
    <w:rPr>
      <w:rFonts w:ascii="Times New Roman" w:hAnsi="Times New Roman" w:cs="Times New Roman"/>
      <w:i/>
      <w:iCs/>
      <w:spacing w:val="2"/>
      <w:u w:val="none"/>
    </w:rPr>
  </w:style>
  <w:style w:type="character" w:customStyle="1" w:styleId="Tableofcontents9NotItalic1">
    <w:name w:val="Table of contents (9) + Not Italic1"/>
    <w:aliases w:val="Spacing 0 pt3"/>
    <w:rsid w:val="00352E64"/>
    <w:rPr>
      <w:rFonts w:ascii="Times New Roman" w:hAnsi="Times New Roman" w:cs="Times New Roman"/>
      <w:i/>
      <w:iCs/>
      <w:spacing w:val="7"/>
      <w:u w:val="none"/>
    </w:rPr>
  </w:style>
  <w:style w:type="character" w:customStyle="1" w:styleId="TableofcontentsItalic1">
    <w:name w:val="Table of contents + Italic1"/>
    <w:aliases w:val="Spacing 0 pt2"/>
    <w:rsid w:val="00352E64"/>
    <w:rPr>
      <w:rFonts w:ascii="Times New Roman" w:hAnsi="Times New Roman" w:cs="Times New Roman"/>
      <w:i/>
      <w:iCs/>
      <w:spacing w:val="2"/>
      <w:u w:val="none"/>
    </w:rPr>
  </w:style>
  <w:style w:type="character" w:customStyle="1" w:styleId="Tableofcontents14">
    <w:name w:val="Table of contents (14)_"/>
    <w:link w:val="Tableofcontents140"/>
    <w:rsid w:val="00352E64"/>
    <w:rPr>
      <w:rFonts w:ascii="Times New Roman" w:hAnsi="Times New Roman" w:cs="Times New Roman"/>
      <w:i/>
      <w:iCs/>
      <w:spacing w:val="-2"/>
      <w:u w:val="none"/>
    </w:rPr>
  </w:style>
  <w:style w:type="paragraph" w:customStyle="1" w:styleId="Tableofcontents140">
    <w:name w:val="Table of contents (14)"/>
    <w:basedOn w:val="Normal"/>
    <w:link w:val="Tableofcontents14"/>
    <w:rsid w:val="00352E64"/>
    <w:pPr>
      <w:shd w:val="clear" w:color="auto" w:fill="FFFFFF"/>
      <w:spacing w:after="120" w:line="240" w:lineRule="atLeast"/>
      <w:jc w:val="both"/>
    </w:pPr>
    <w:rPr>
      <w:rFonts w:ascii="Times New Roman" w:hAnsi="Times New Roman" w:cs="Times New Roman"/>
      <w:i/>
      <w:iCs/>
      <w:color w:val="auto"/>
      <w:spacing w:val="-2"/>
      <w:lang w:eastAsia="en-US"/>
    </w:rPr>
  </w:style>
  <w:style w:type="character" w:customStyle="1" w:styleId="Tableofcontents14Bold">
    <w:name w:val="Table of contents (14) + Bold"/>
    <w:aliases w:val="Not Italic1,Spacing 0 pt1,Table of contents (3) + Not Bold,Heading #20 + 12 pt"/>
    <w:rsid w:val="00352E64"/>
    <w:rPr>
      <w:rFonts w:ascii="Times New Roman" w:hAnsi="Times New Roman" w:cs="Times New Roman"/>
      <w:b/>
      <w:bCs/>
      <w:i/>
      <w:iCs/>
      <w:spacing w:val="12"/>
      <w:u w:val="none"/>
    </w:rPr>
  </w:style>
  <w:style w:type="character" w:customStyle="1" w:styleId="Tableofcontents3Spacing1pt">
    <w:name w:val="Table of contents (3) + Spacing 1 pt"/>
    <w:rsid w:val="00352E64"/>
    <w:rPr>
      <w:rFonts w:ascii="Segoe UI" w:hAnsi="Segoe UI" w:cs="Segoe UI"/>
      <w:spacing w:val="31"/>
      <w:w w:val="40"/>
      <w:sz w:val="10"/>
      <w:szCs w:val="10"/>
      <w:u w:val="none"/>
    </w:rPr>
  </w:style>
  <w:style w:type="character" w:customStyle="1" w:styleId="Heading254">
    <w:name w:val="Heading #25 (4)_"/>
    <w:link w:val="Heading2540"/>
    <w:rsid w:val="00352E64"/>
    <w:rPr>
      <w:rFonts w:ascii="Times New Roman" w:hAnsi="Times New Roman" w:cs="Times New Roman"/>
      <w:b/>
      <w:bCs/>
      <w:spacing w:val="7"/>
      <w:sz w:val="22"/>
      <w:szCs w:val="22"/>
      <w:u w:val="none"/>
    </w:rPr>
  </w:style>
  <w:style w:type="paragraph" w:customStyle="1" w:styleId="Heading2540">
    <w:name w:val="Heading #25 (4)"/>
    <w:basedOn w:val="Normal"/>
    <w:link w:val="Heading254"/>
    <w:rsid w:val="00352E64"/>
    <w:pPr>
      <w:shd w:val="clear" w:color="auto" w:fill="FFFFFF"/>
      <w:spacing w:before="120" w:line="547" w:lineRule="exact"/>
      <w:jc w:val="both"/>
    </w:pPr>
    <w:rPr>
      <w:rFonts w:ascii="Times New Roman" w:hAnsi="Times New Roman" w:cs="Times New Roman"/>
      <w:b/>
      <w:bCs/>
      <w:color w:val="auto"/>
      <w:spacing w:val="7"/>
      <w:sz w:val="22"/>
      <w:szCs w:val="22"/>
      <w:lang w:eastAsia="en-US"/>
    </w:rPr>
  </w:style>
  <w:style w:type="character" w:customStyle="1" w:styleId="Heading25495pt">
    <w:name w:val="Heading #25 (4) + 9.5 pt"/>
    <w:aliases w:val="Italic1,Spacing 1 pt1,Footnote (2) + Bold"/>
    <w:rsid w:val="00352E64"/>
    <w:rPr>
      <w:rFonts w:ascii="Times New Roman" w:hAnsi="Times New Roman" w:cs="Times New Roman"/>
      <w:b/>
      <w:bCs/>
      <w:i/>
      <w:iCs/>
      <w:spacing w:val="25"/>
      <w:sz w:val="19"/>
      <w:szCs w:val="19"/>
      <w:u w:val="none"/>
    </w:rPr>
  </w:style>
  <w:style w:type="table" w:styleId="TableGrid">
    <w:name w:val="Table Grid"/>
    <w:basedOn w:val="TableNormal"/>
    <w:uiPriority w:val="59"/>
    <w:rsid w:val="003905F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mallCaps">
    <w:name w:val="Body text (2) + Small Caps"/>
    <w:rsid w:val="001738DD"/>
    <w:rPr>
      <w:rFonts w:ascii="Times New Roman" w:hAnsi="Times New Roman" w:cs="Times New Roman"/>
      <w:b/>
      <w:bCs/>
      <w:smallCaps/>
      <w:spacing w:val="4"/>
      <w:sz w:val="21"/>
      <w:szCs w:val="21"/>
      <w:u w:val="none"/>
    </w:rPr>
  </w:style>
  <w:style w:type="character" w:customStyle="1" w:styleId="Bodytext6SmallCaps">
    <w:name w:val="Body text (6) + Small Caps"/>
    <w:rsid w:val="001738DD"/>
    <w:rPr>
      <w:rFonts w:ascii="Times New Roman" w:hAnsi="Times New Roman" w:cs="Times New Roman"/>
      <w:b/>
      <w:bCs/>
      <w:smallCaps/>
      <w:spacing w:val="5"/>
      <w:sz w:val="17"/>
      <w:szCs w:val="17"/>
      <w:u w:val="none"/>
    </w:rPr>
  </w:style>
  <w:style w:type="character" w:customStyle="1" w:styleId="Bodytext7Spacing0pt">
    <w:name w:val="Body text (7) + Spacing 0 pt"/>
    <w:rsid w:val="001738DD"/>
    <w:rPr>
      <w:rFonts w:ascii="Times New Roman" w:hAnsi="Times New Roman" w:cs="Times New Roman"/>
      <w:spacing w:val="1"/>
      <w:sz w:val="21"/>
      <w:szCs w:val="21"/>
      <w:u w:val="none"/>
    </w:rPr>
  </w:style>
  <w:style w:type="character" w:customStyle="1" w:styleId="Heading8Spacing0pt">
    <w:name w:val="Heading #8 + Spacing 0 pt"/>
    <w:rsid w:val="001738DD"/>
    <w:rPr>
      <w:rFonts w:ascii="Times New Roman" w:hAnsi="Times New Roman" w:cs="Times New Roman"/>
      <w:spacing w:val="1"/>
      <w:sz w:val="21"/>
      <w:szCs w:val="21"/>
      <w:u w:val="none"/>
    </w:rPr>
  </w:style>
  <w:style w:type="character" w:customStyle="1" w:styleId="Bodytext8NotItalic">
    <w:name w:val="Body text (8) + Not Italic"/>
    <w:rsid w:val="001738DD"/>
    <w:rPr>
      <w:rFonts w:ascii="Times New Roman" w:hAnsi="Times New Roman" w:cs="Times New Roman"/>
      <w:i/>
      <w:iCs/>
      <w:spacing w:val="1"/>
      <w:w w:val="80"/>
      <w:sz w:val="21"/>
      <w:szCs w:val="21"/>
      <w:u w:val="none"/>
    </w:rPr>
  </w:style>
  <w:style w:type="character" w:customStyle="1" w:styleId="Heading52">
    <w:name w:val="Heading #5 (2)_"/>
    <w:link w:val="Heading520"/>
    <w:rsid w:val="001738DD"/>
    <w:rPr>
      <w:rFonts w:ascii="Impact" w:hAnsi="Impact"/>
      <w:sz w:val="22"/>
      <w:szCs w:val="22"/>
      <w:lang w:bidi="ar-SA"/>
    </w:rPr>
  </w:style>
  <w:style w:type="paragraph" w:customStyle="1" w:styleId="Heading520">
    <w:name w:val="Heading #5 (2)"/>
    <w:basedOn w:val="Normal"/>
    <w:link w:val="Heading52"/>
    <w:rsid w:val="001738DD"/>
    <w:pPr>
      <w:shd w:val="clear" w:color="auto" w:fill="FFFFFF"/>
      <w:spacing w:before="60" w:after="480" w:line="240" w:lineRule="atLeast"/>
      <w:jc w:val="both"/>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liases w:val="10 pt"/>
    <w:rsid w:val="001738DD"/>
    <w:rPr>
      <w:rFonts w:ascii="Verdana" w:hAnsi="Verdana" w:cs="Verdana"/>
      <w:noProof/>
      <w:sz w:val="20"/>
      <w:szCs w:val="20"/>
      <w:lang w:bidi="ar-SA"/>
    </w:rPr>
  </w:style>
  <w:style w:type="character" w:customStyle="1" w:styleId="Heading42">
    <w:name w:val="Heading #4 (2)_"/>
    <w:link w:val="Heading420"/>
    <w:rsid w:val="001738DD"/>
    <w:rPr>
      <w:rFonts w:ascii="Impact" w:hAnsi="Impact"/>
      <w:lang w:bidi="ar-SA"/>
    </w:rPr>
  </w:style>
  <w:style w:type="paragraph" w:customStyle="1" w:styleId="Heading420">
    <w:name w:val="Heading #4 (2)"/>
    <w:basedOn w:val="Normal"/>
    <w:link w:val="Heading42"/>
    <w:rsid w:val="001738DD"/>
    <w:pPr>
      <w:shd w:val="clear" w:color="auto" w:fill="FFFFFF"/>
      <w:spacing w:before="120" w:after="60" w:line="240" w:lineRule="atLeast"/>
      <w:jc w:val="both"/>
      <w:outlineLvl w:val="3"/>
    </w:pPr>
    <w:rPr>
      <w:rFonts w:ascii="Impact" w:eastAsia="Times New Roman" w:hAnsi="Impact" w:cs="Times New Roman"/>
      <w:color w:val="auto"/>
      <w:sz w:val="20"/>
      <w:szCs w:val="20"/>
      <w:lang w:val="en-US" w:eastAsia="en-US"/>
    </w:rPr>
  </w:style>
  <w:style w:type="character" w:customStyle="1" w:styleId="Heading4295pt">
    <w:name w:val="Heading #4 (2) + 9.5 pt"/>
    <w:rsid w:val="001738DD"/>
    <w:rPr>
      <w:rFonts w:ascii="Impact" w:hAnsi="Impact"/>
      <w:noProof/>
      <w:sz w:val="19"/>
      <w:szCs w:val="19"/>
      <w:lang w:bidi="ar-SA"/>
    </w:rPr>
  </w:style>
  <w:style w:type="character" w:customStyle="1" w:styleId="Heading53">
    <w:name w:val="Heading #5 (3)_"/>
    <w:link w:val="Heading530"/>
    <w:rsid w:val="001738DD"/>
    <w:rPr>
      <w:spacing w:val="22"/>
      <w:sz w:val="17"/>
      <w:szCs w:val="17"/>
      <w:lang w:bidi="ar-SA"/>
    </w:rPr>
  </w:style>
  <w:style w:type="paragraph" w:customStyle="1" w:styleId="Heading530">
    <w:name w:val="Heading #5 (3)"/>
    <w:basedOn w:val="Normal"/>
    <w:link w:val="Heading53"/>
    <w:rsid w:val="001738DD"/>
    <w:pPr>
      <w:shd w:val="clear" w:color="auto" w:fill="FFFFFF"/>
      <w:spacing w:line="240" w:lineRule="atLeast"/>
      <w:jc w:val="both"/>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rsid w:val="001738DD"/>
    <w:rPr>
      <w:rFonts w:ascii="Impact" w:hAnsi="Impact"/>
      <w:noProof/>
      <w:sz w:val="23"/>
      <w:szCs w:val="23"/>
      <w:lang w:bidi="ar-SA"/>
    </w:rPr>
  </w:style>
  <w:style w:type="paragraph" w:customStyle="1" w:styleId="Heading620">
    <w:name w:val="Heading #6 (2)"/>
    <w:basedOn w:val="Normal"/>
    <w:link w:val="Heading62"/>
    <w:rsid w:val="001738DD"/>
    <w:pPr>
      <w:shd w:val="clear" w:color="auto" w:fill="FFFFFF"/>
      <w:spacing w:before="360" w:after="420" w:line="240" w:lineRule="atLeast"/>
      <w:jc w:val="center"/>
      <w:outlineLvl w:val="5"/>
    </w:pPr>
    <w:rPr>
      <w:rFonts w:ascii="Impact" w:eastAsia="Times New Roman" w:hAnsi="Impact" w:cs="Times New Roman"/>
      <w:noProof/>
      <w:color w:val="auto"/>
      <w:sz w:val="23"/>
      <w:szCs w:val="23"/>
      <w:lang w:val="en-US" w:eastAsia="en-US"/>
    </w:rPr>
  </w:style>
  <w:style w:type="character" w:customStyle="1" w:styleId="Heading62Verdana">
    <w:name w:val="Heading #6 (2) + Verdana"/>
    <w:aliases w:val="10.5 pt4"/>
    <w:rsid w:val="001738DD"/>
    <w:rPr>
      <w:rFonts w:ascii="Verdana" w:hAnsi="Verdana" w:cs="Verdana"/>
      <w:noProof/>
      <w:sz w:val="21"/>
      <w:szCs w:val="21"/>
      <w:lang w:bidi="ar-SA"/>
    </w:rPr>
  </w:style>
  <w:style w:type="character" w:customStyle="1" w:styleId="Heading82">
    <w:name w:val="Heading #8 (2)_"/>
    <w:link w:val="Heading820"/>
    <w:rsid w:val="001738DD"/>
    <w:rPr>
      <w:spacing w:val="1"/>
      <w:sz w:val="21"/>
      <w:szCs w:val="21"/>
      <w:lang w:bidi="ar-SA"/>
    </w:rPr>
  </w:style>
  <w:style w:type="paragraph" w:customStyle="1" w:styleId="Heading820">
    <w:name w:val="Heading #8 (2)"/>
    <w:basedOn w:val="Normal"/>
    <w:link w:val="Heading82"/>
    <w:rsid w:val="001738DD"/>
    <w:pPr>
      <w:shd w:val="clear" w:color="auto" w:fill="FFFFFF"/>
      <w:spacing w:after="540" w:line="240" w:lineRule="atLeast"/>
      <w:jc w:val="both"/>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rsid w:val="001738DD"/>
    <w:rPr>
      <w:i/>
      <w:iCs/>
      <w:spacing w:val="1"/>
      <w:sz w:val="21"/>
      <w:szCs w:val="21"/>
      <w:lang w:bidi="ar-SA"/>
    </w:rPr>
  </w:style>
  <w:style w:type="character" w:customStyle="1" w:styleId="BodytextSpacing0pt4">
    <w:name w:val="Body text + Spacing 0 pt4"/>
    <w:rsid w:val="001738DD"/>
    <w:rPr>
      <w:rFonts w:ascii="Times New Roman" w:hAnsi="Times New Roman" w:cs="Times New Roman"/>
      <w:noProof/>
      <w:spacing w:val="4"/>
      <w:sz w:val="21"/>
      <w:szCs w:val="21"/>
      <w:u w:val="none"/>
    </w:rPr>
  </w:style>
  <w:style w:type="character" w:customStyle="1" w:styleId="Heading7NotItalic">
    <w:name w:val="Heading #7 + Not Italic"/>
    <w:rsid w:val="001738DD"/>
    <w:rPr>
      <w:rFonts w:ascii="Times New Roman" w:hAnsi="Times New Roman" w:cs="Times New Roman"/>
      <w:b/>
      <w:bCs/>
      <w:i/>
      <w:iCs/>
      <w:spacing w:val="1"/>
      <w:sz w:val="21"/>
      <w:szCs w:val="21"/>
      <w:u w:val="none"/>
    </w:rPr>
  </w:style>
  <w:style w:type="character" w:customStyle="1" w:styleId="HeaderorfooterItalic">
    <w:name w:val="Header or footer + Italic"/>
    <w:rsid w:val="001738DD"/>
    <w:rPr>
      <w:rFonts w:ascii="Times New Roman" w:hAnsi="Times New Roman" w:cs="Times New Roman"/>
      <w:b/>
      <w:bCs/>
      <w:i/>
      <w:iCs/>
      <w:spacing w:val="6"/>
      <w:sz w:val="21"/>
      <w:szCs w:val="21"/>
      <w:u w:val="none"/>
    </w:rPr>
  </w:style>
  <w:style w:type="character" w:customStyle="1" w:styleId="TableofcontentsNotItalic">
    <w:name w:val="Table of contents + Not Italic"/>
    <w:rsid w:val="001738DD"/>
    <w:rPr>
      <w:rFonts w:ascii="Times New Roman" w:hAnsi="Times New Roman" w:cs="Times New Roman"/>
      <w:i/>
      <w:iCs/>
      <w:noProof/>
      <w:spacing w:val="1"/>
      <w:sz w:val="21"/>
      <w:szCs w:val="21"/>
      <w:u w:val="none"/>
    </w:rPr>
  </w:style>
  <w:style w:type="character" w:customStyle="1" w:styleId="Heading63">
    <w:name w:val="Heading #6 (3)_"/>
    <w:link w:val="Heading630"/>
    <w:rsid w:val="001738DD"/>
    <w:rPr>
      <w:rFonts w:ascii="Impact" w:hAnsi="Impact"/>
      <w:noProof/>
      <w:sz w:val="22"/>
      <w:szCs w:val="22"/>
      <w:lang w:bidi="ar-SA"/>
    </w:rPr>
  </w:style>
  <w:style w:type="paragraph" w:customStyle="1" w:styleId="Heading630">
    <w:name w:val="Heading #6 (3)"/>
    <w:basedOn w:val="Normal"/>
    <w:link w:val="Heading63"/>
    <w:rsid w:val="001738DD"/>
    <w:pPr>
      <w:shd w:val="clear" w:color="auto" w:fill="FFFFFF"/>
      <w:spacing w:before="480" w:after="2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3Verdana">
    <w:name w:val="Heading #6 (3) + Verdana"/>
    <w:aliases w:val="10 pt5"/>
    <w:rsid w:val="001738DD"/>
    <w:rPr>
      <w:rFonts w:ascii="Verdana" w:hAnsi="Verdana" w:cs="Verdana"/>
      <w:noProof/>
      <w:sz w:val="20"/>
      <w:szCs w:val="20"/>
      <w:lang w:bidi="ar-SA"/>
    </w:rPr>
  </w:style>
  <w:style w:type="character" w:customStyle="1" w:styleId="Bodytext11pt">
    <w:name w:val="Body text + 11 pt"/>
    <w:rsid w:val="001738DD"/>
    <w:rPr>
      <w:rFonts w:ascii="Times New Roman" w:hAnsi="Times New Roman" w:cs="Times New Roman"/>
      <w:spacing w:val="1"/>
      <w:sz w:val="22"/>
      <w:szCs w:val="22"/>
      <w:u w:val="none"/>
    </w:rPr>
  </w:style>
  <w:style w:type="character" w:customStyle="1" w:styleId="Heading83">
    <w:name w:val="Heading #8 (3)_"/>
    <w:link w:val="Heading830"/>
    <w:rsid w:val="001738DD"/>
    <w:rPr>
      <w:i/>
      <w:iCs/>
      <w:spacing w:val="1"/>
      <w:sz w:val="21"/>
      <w:szCs w:val="21"/>
      <w:lang w:bidi="ar-SA"/>
    </w:rPr>
  </w:style>
  <w:style w:type="paragraph" w:customStyle="1" w:styleId="Heading830">
    <w:name w:val="Heading #8 (3)"/>
    <w:basedOn w:val="Normal"/>
    <w:link w:val="Heading83"/>
    <w:rsid w:val="001738DD"/>
    <w:pPr>
      <w:shd w:val="clear" w:color="auto" w:fill="FFFFFF"/>
      <w:spacing w:after="180" w:line="240" w:lineRule="atLeast"/>
      <w:jc w:val="both"/>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rsid w:val="001738DD"/>
    <w:rPr>
      <w:i/>
      <w:iCs/>
      <w:spacing w:val="1"/>
      <w:sz w:val="21"/>
      <w:szCs w:val="21"/>
      <w:lang w:bidi="ar-SA"/>
    </w:rPr>
  </w:style>
  <w:style w:type="character" w:customStyle="1" w:styleId="Heading32">
    <w:name w:val="Heading #3 (2)_"/>
    <w:link w:val="Heading320"/>
    <w:rsid w:val="001738DD"/>
    <w:rPr>
      <w:b/>
      <w:bCs/>
      <w:spacing w:val="32"/>
      <w:sz w:val="19"/>
      <w:szCs w:val="19"/>
      <w:lang w:bidi="ar-SA"/>
    </w:rPr>
  </w:style>
  <w:style w:type="paragraph" w:customStyle="1" w:styleId="Heading320">
    <w:name w:val="Heading #3 (2)"/>
    <w:basedOn w:val="Normal"/>
    <w:link w:val="Heading32"/>
    <w:rsid w:val="001738DD"/>
    <w:pPr>
      <w:shd w:val="clear" w:color="auto" w:fill="FFFFFF"/>
      <w:spacing w:line="240" w:lineRule="atLeast"/>
      <w:jc w:val="both"/>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rsid w:val="001738DD"/>
    <w:rPr>
      <w:rFonts w:ascii="Impact" w:hAnsi="Impact"/>
      <w:noProof/>
      <w:sz w:val="22"/>
      <w:szCs w:val="22"/>
      <w:lang w:bidi="ar-SA"/>
    </w:rPr>
  </w:style>
  <w:style w:type="paragraph" w:customStyle="1" w:styleId="Heading640">
    <w:name w:val="Heading #6 (4)"/>
    <w:basedOn w:val="Normal"/>
    <w:link w:val="Heading64"/>
    <w:rsid w:val="001738DD"/>
    <w:pPr>
      <w:shd w:val="clear" w:color="auto" w:fill="FFFFFF"/>
      <w:spacing w:before="540" w:after="5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4Verdana">
    <w:name w:val="Heading #6 (4) + Verdana"/>
    <w:aliases w:val="10.5 pt2"/>
    <w:rsid w:val="001738DD"/>
    <w:rPr>
      <w:rFonts w:ascii="Verdana" w:hAnsi="Verdana" w:cs="Verdana"/>
      <w:noProof/>
      <w:sz w:val="21"/>
      <w:szCs w:val="21"/>
      <w:lang w:bidi="ar-SA"/>
    </w:rPr>
  </w:style>
  <w:style w:type="character" w:customStyle="1" w:styleId="BodytextSpacing0pt3">
    <w:name w:val="Body text + Spacing 0 pt3"/>
    <w:rsid w:val="001738DD"/>
    <w:rPr>
      <w:rFonts w:ascii="Times New Roman" w:hAnsi="Times New Roman" w:cs="Times New Roman"/>
      <w:spacing w:val="4"/>
      <w:sz w:val="21"/>
      <w:szCs w:val="21"/>
      <w:u w:val="none"/>
    </w:rPr>
  </w:style>
  <w:style w:type="character" w:customStyle="1" w:styleId="TablecaptionNotItalic">
    <w:name w:val="Table caption + Not Italic"/>
    <w:rsid w:val="001738DD"/>
    <w:rPr>
      <w:rFonts w:ascii="Times New Roman" w:hAnsi="Times New Roman" w:cs="Times New Roman"/>
      <w:i/>
      <w:iCs/>
      <w:spacing w:val="1"/>
      <w:sz w:val="21"/>
      <w:szCs w:val="21"/>
      <w:u w:val="none"/>
    </w:rPr>
  </w:style>
  <w:style w:type="character" w:customStyle="1" w:styleId="Heading54">
    <w:name w:val="Heading #5 (4)_"/>
    <w:link w:val="Heading540"/>
    <w:rsid w:val="001738DD"/>
    <w:rPr>
      <w:rFonts w:ascii="Impact" w:hAnsi="Impact"/>
      <w:sz w:val="22"/>
      <w:szCs w:val="22"/>
      <w:lang w:bidi="ar-SA"/>
    </w:rPr>
  </w:style>
  <w:style w:type="paragraph" w:customStyle="1" w:styleId="Heading540">
    <w:name w:val="Heading #5 (4)"/>
    <w:basedOn w:val="Normal"/>
    <w:link w:val="Heading54"/>
    <w:rsid w:val="001738DD"/>
    <w:pPr>
      <w:shd w:val="clear" w:color="auto" w:fill="FFFFFF"/>
      <w:spacing w:line="240" w:lineRule="atLeast"/>
      <w:jc w:val="both"/>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liases w:val="10.5 pt1"/>
    <w:rsid w:val="001738DD"/>
    <w:rPr>
      <w:rFonts w:ascii="Verdana" w:hAnsi="Verdana" w:cs="Verdana"/>
      <w:noProof/>
      <w:sz w:val="21"/>
      <w:szCs w:val="21"/>
      <w:lang w:bidi="ar-SA"/>
    </w:rPr>
  </w:style>
  <w:style w:type="character" w:customStyle="1" w:styleId="Bodytext11pt3">
    <w:name w:val="Body text + 11 pt3"/>
    <w:rsid w:val="001738DD"/>
    <w:rPr>
      <w:rFonts w:ascii="Times New Roman" w:hAnsi="Times New Roman" w:cs="Times New Roman"/>
      <w:spacing w:val="1"/>
      <w:sz w:val="22"/>
      <w:szCs w:val="22"/>
      <w:u w:val="none"/>
    </w:rPr>
  </w:style>
  <w:style w:type="character" w:customStyle="1" w:styleId="Bodytext13Spacing0pt">
    <w:name w:val="Body text (13) + Spacing 0 pt"/>
    <w:rsid w:val="001738DD"/>
    <w:rPr>
      <w:rFonts w:ascii="Times New Roman" w:hAnsi="Times New Roman" w:cs="Times New Roman"/>
      <w:b/>
      <w:bCs/>
      <w:noProof/>
      <w:spacing w:val="2"/>
      <w:sz w:val="21"/>
      <w:szCs w:val="21"/>
      <w:u w:val="none"/>
    </w:rPr>
  </w:style>
  <w:style w:type="character" w:customStyle="1" w:styleId="Bodytext2Spacing0pt1">
    <w:name w:val="Body text (2) + Spacing 0 pt1"/>
    <w:rsid w:val="001738DD"/>
    <w:rPr>
      <w:rFonts w:ascii="Times New Roman" w:hAnsi="Times New Roman" w:cs="Times New Roman"/>
      <w:b/>
      <w:bCs/>
      <w:spacing w:val="5"/>
      <w:sz w:val="21"/>
      <w:szCs w:val="21"/>
      <w:u w:val="none"/>
    </w:rPr>
  </w:style>
  <w:style w:type="character" w:customStyle="1" w:styleId="Tablecaption3Spacing0pt">
    <w:name w:val="Table caption (3) + Spacing 0 pt"/>
    <w:rsid w:val="001738DD"/>
    <w:rPr>
      <w:rFonts w:ascii="Times New Roman" w:hAnsi="Times New Roman" w:cs="Times New Roman"/>
      <w:b/>
      <w:bCs/>
      <w:spacing w:val="6"/>
      <w:sz w:val="17"/>
      <w:szCs w:val="17"/>
      <w:u w:val="none"/>
    </w:rPr>
  </w:style>
  <w:style w:type="character" w:customStyle="1" w:styleId="Heading202NotBold">
    <w:name w:val="Heading #20 (2) + Not Bold"/>
    <w:rsid w:val="001738DD"/>
    <w:rPr>
      <w:rFonts w:ascii="Times New Roman" w:hAnsi="Times New Roman" w:cs="Times New Roman"/>
      <w:b/>
      <w:bCs/>
      <w:spacing w:val="5"/>
      <w:sz w:val="21"/>
      <w:szCs w:val="21"/>
      <w:u w:val="none"/>
    </w:rPr>
  </w:style>
  <w:style w:type="character" w:customStyle="1" w:styleId="Heading15295pt">
    <w:name w:val="Heading #15 (2) + 9.5 pt"/>
    <w:rsid w:val="001738DD"/>
    <w:rPr>
      <w:rFonts w:ascii="Impact" w:hAnsi="Impact" w:cs="Impact"/>
      <w:noProof/>
      <w:spacing w:val="6"/>
      <w:sz w:val="19"/>
      <w:szCs w:val="19"/>
      <w:u w:val="none"/>
    </w:rPr>
  </w:style>
  <w:style w:type="character" w:customStyle="1" w:styleId="Heading202NotBold1">
    <w:name w:val="Heading #20 (2) + Not Bold1"/>
    <w:rsid w:val="001738DD"/>
    <w:rPr>
      <w:rFonts w:ascii="Times New Roman" w:hAnsi="Times New Roman" w:cs="Times New Roman"/>
      <w:b/>
      <w:bCs/>
      <w:spacing w:val="5"/>
      <w:sz w:val="21"/>
      <w:szCs w:val="21"/>
      <w:u w:val="single"/>
    </w:rPr>
  </w:style>
  <w:style w:type="character" w:customStyle="1" w:styleId="Heading142">
    <w:name w:val="Heading #14 (2)_"/>
    <w:link w:val="Heading1420"/>
    <w:rsid w:val="001738DD"/>
    <w:rPr>
      <w:rFonts w:ascii="Impact" w:hAnsi="Impact"/>
      <w:noProof/>
      <w:sz w:val="22"/>
      <w:szCs w:val="22"/>
      <w:lang w:bidi="ar-SA"/>
    </w:rPr>
  </w:style>
  <w:style w:type="paragraph" w:customStyle="1" w:styleId="Heading1420">
    <w:name w:val="Heading #14 (2)"/>
    <w:basedOn w:val="Normal"/>
    <w:link w:val="Heading142"/>
    <w:rsid w:val="001738DD"/>
    <w:pPr>
      <w:shd w:val="clear" w:color="auto" w:fill="FFFFFF"/>
      <w:spacing w:before="600" w:after="1680" w:line="240" w:lineRule="atLeast"/>
      <w:jc w:val="center"/>
    </w:pPr>
    <w:rPr>
      <w:rFonts w:ascii="Impact" w:eastAsia="Times New Roman" w:hAnsi="Impact" w:cs="Times New Roman"/>
      <w:noProof/>
      <w:color w:val="auto"/>
      <w:sz w:val="22"/>
      <w:szCs w:val="22"/>
      <w:lang w:val="en-US" w:eastAsia="en-US"/>
    </w:rPr>
  </w:style>
  <w:style w:type="character" w:customStyle="1" w:styleId="Heading142MSReferenceSansSerif">
    <w:name w:val="Heading #14 (2) + MS Reference Sans Serif"/>
    <w:aliases w:val="10 pt4"/>
    <w:rsid w:val="001738DD"/>
    <w:rPr>
      <w:rFonts w:ascii="MS Reference Sans Serif" w:hAnsi="MS Reference Sans Serif" w:cs="MS Reference Sans Serif"/>
      <w:noProof/>
      <w:sz w:val="20"/>
      <w:szCs w:val="20"/>
      <w:lang w:bidi="ar-SA"/>
    </w:rPr>
  </w:style>
  <w:style w:type="character" w:customStyle="1" w:styleId="Heading143">
    <w:name w:val="Heading #14 (3)_"/>
    <w:link w:val="Heading1430"/>
    <w:rsid w:val="001738DD"/>
    <w:rPr>
      <w:rFonts w:ascii="Tahoma" w:hAnsi="Tahoma"/>
      <w:spacing w:val="21"/>
      <w:lang w:bidi="ar-SA"/>
    </w:rPr>
  </w:style>
  <w:style w:type="paragraph" w:customStyle="1" w:styleId="Heading1430">
    <w:name w:val="Heading #14 (3)"/>
    <w:basedOn w:val="Normal"/>
    <w:link w:val="Heading143"/>
    <w:rsid w:val="001738DD"/>
    <w:pPr>
      <w:shd w:val="clear" w:color="auto" w:fill="FFFFFF"/>
      <w:spacing w:before="60" w:after="240" w:line="240" w:lineRule="atLeast"/>
      <w:jc w:val="both"/>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rsid w:val="001738DD"/>
    <w:rPr>
      <w:rFonts w:ascii="Tahoma" w:hAnsi="Tahoma"/>
      <w:noProof/>
      <w:spacing w:val="0"/>
      <w:lang w:bidi="ar-SA"/>
    </w:rPr>
  </w:style>
  <w:style w:type="character" w:customStyle="1" w:styleId="Heading144">
    <w:name w:val="Heading #14 (4)_"/>
    <w:link w:val="Heading1440"/>
    <w:rsid w:val="001738DD"/>
    <w:rPr>
      <w:b/>
      <w:bCs/>
      <w:spacing w:val="4"/>
      <w:lang w:bidi="ar-SA"/>
    </w:rPr>
  </w:style>
  <w:style w:type="paragraph" w:customStyle="1" w:styleId="Heading1440">
    <w:name w:val="Heading #14 (4)"/>
    <w:basedOn w:val="Normal"/>
    <w:link w:val="Heading144"/>
    <w:rsid w:val="001738DD"/>
    <w:pPr>
      <w:shd w:val="clear" w:color="auto" w:fill="FFFFFF"/>
      <w:spacing w:before="660" w:after="60" w:line="240" w:lineRule="atLeast"/>
      <w:jc w:val="both"/>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rsid w:val="001738DD"/>
    <w:rPr>
      <w:rFonts w:ascii="Times New Roman" w:hAnsi="Times New Roman" w:cs="Times New Roman"/>
      <w:b/>
      <w:bCs/>
      <w:spacing w:val="5"/>
      <w:sz w:val="21"/>
      <w:szCs w:val="21"/>
      <w:u w:val="none"/>
    </w:rPr>
  </w:style>
  <w:style w:type="character" w:customStyle="1" w:styleId="Heading33">
    <w:name w:val="Heading #3 (3)_"/>
    <w:link w:val="Heading330"/>
    <w:rsid w:val="001738DD"/>
    <w:rPr>
      <w:spacing w:val="5"/>
      <w:sz w:val="21"/>
      <w:szCs w:val="21"/>
      <w:lang w:bidi="ar-SA"/>
    </w:rPr>
  </w:style>
  <w:style w:type="paragraph" w:customStyle="1" w:styleId="Heading330">
    <w:name w:val="Heading #3 (3)"/>
    <w:basedOn w:val="Normal"/>
    <w:link w:val="Heading33"/>
    <w:rsid w:val="001738DD"/>
    <w:pPr>
      <w:shd w:val="clear" w:color="auto" w:fill="FFFFFF"/>
      <w:spacing w:after="240" w:line="240" w:lineRule="atLeast"/>
      <w:jc w:val="both"/>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liases w:val="Spacing -1 pt4"/>
    <w:rsid w:val="001738DD"/>
    <w:rPr>
      <w:rFonts w:ascii="Times New Roman" w:hAnsi="Times New Roman" w:cs="Times New Roman"/>
      <w:i/>
      <w:iCs/>
      <w:spacing w:val="-23"/>
      <w:sz w:val="21"/>
      <w:szCs w:val="21"/>
      <w:u w:val="none"/>
    </w:rPr>
  </w:style>
  <w:style w:type="character" w:customStyle="1" w:styleId="Heading133">
    <w:name w:val="Heading #13 (3)_"/>
    <w:link w:val="Heading1330"/>
    <w:rsid w:val="001738DD"/>
    <w:rPr>
      <w:rFonts w:ascii="Impact" w:hAnsi="Impact"/>
      <w:sz w:val="22"/>
      <w:szCs w:val="22"/>
      <w:lang w:bidi="ar-SA"/>
    </w:rPr>
  </w:style>
  <w:style w:type="paragraph" w:customStyle="1" w:styleId="Heading1330">
    <w:name w:val="Heading #13 (3)"/>
    <w:basedOn w:val="Normal"/>
    <w:link w:val="Heading133"/>
    <w:rsid w:val="001738DD"/>
    <w:pPr>
      <w:shd w:val="clear" w:color="auto" w:fill="FFFFFF"/>
      <w:spacing w:line="273" w:lineRule="exact"/>
      <w:jc w:val="both"/>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liases w:val="10 pt3"/>
    <w:rsid w:val="001738DD"/>
    <w:rPr>
      <w:rFonts w:ascii="MS Reference Sans Serif" w:hAnsi="MS Reference Sans Serif" w:cs="MS Reference Sans Serif"/>
      <w:noProof/>
      <w:sz w:val="20"/>
      <w:szCs w:val="20"/>
      <w:lang w:bidi="ar-SA"/>
    </w:rPr>
  </w:style>
  <w:style w:type="character" w:customStyle="1" w:styleId="Heading1914pt">
    <w:name w:val="Heading #19 + 14 pt"/>
    <w:aliases w:val="Spacing -1 pt3"/>
    <w:rsid w:val="001738DD"/>
    <w:rPr>
      <w:rFonts w:ascii="Times New Roman" w:hAnsi="Times New Roman" w:cs="Times New Roman"/>
      <w:b/>
      <w:bCs/>
      <w:spacing w:val="-31"/>
      <w:sz w:val="28"/>
      <w:szCs w:val="28"/>
      <w:u w:val="none"/>
    </w:rPr>
  </w:style>
  <w:style w:type="character" w:customStyle="1" w:styleId="Heading145">
    <w:name w:val="Heading #14 (5)_"/>
    <w:link w:val="Heading1450"/>
    <w:rsid w:val="001738DD"/>
    <w:rPr>
      <w:rFonts w:ascii="Impact" w:hAnsi="Impact"/>
      <w:sz w:val="22"/>
      <w:szCs w:val="22"/>
      <w:lang w:bidi="ar-SA"/>
    </w:rPr>
  </w:style>
  <w:style w:type="paragraph" w:customStyle="1" w:styleId="Heading1450">
    <w:name w:val="Heading #14 (5)"/>
    <w:basedOn w:val="Normal"/>
    <w:link w:val="Heading145"/>
    <w:rsid w:val="001738DD"/>
    <w:pPr>
      <w:shd w:val="clear" w:color="auto" w:fill="FFFFFF"/>
      <w:spacing w:before="180" w:after="540" w:line="240" w:lineRule="atLeast"/>
      <w:jc w:val="both"/>
    </w:pPr>
    <w:rPr>
      <w:rFonts w:ascii="Impact" w:eastAsia="Times New Roman" w:hAnsi="Impact" w:cs="Times New Roman"/>
      <w:color w:val="auto"/>
      <w:sz w:val="22"/>
      <w:szCs w:val="22"/>
      <w:lang w:val="en-US" w:eastAsia="en-US"/>
    </w:rPr>
  </w:style>
  <w:style w:type="character" w:customStyle="1" w:styleId="Heading145Dotum">
    <w:name w:val="Heading #14 (5) + Dotum"/>
    <w:rsid w:val="001738DD"/>
    <w:rPr>
      <w:rFonts w:ascii="Dotum" w:eastAsia="Dotum" w:hAnsi="Impact" w:cs="Dotum"/>
      <w:noProof/>
      <w:sz w:val="22"/>
      <w:szCs w:val="22"/>
      <w:lang w:bidi="ar-SA"/>
    </w:rPr>
  </w:style>
  <w:style w:type="character" w:customStyle="1" w:styleId="Heading146">
    <w:name w:val="Heading #14 (6)_"/>
    <w:link w:val="Heading1460"/>
    <w:rsid w:val="001738DD"/>
    <w:rPr>
      <w:rFonts w:ascii="Impact" w:hAnsi="Impact"/>
      <w:noProof/>
      <w:sz w:val="23"/>
      <w:szCs w:val="23"/>
      <w:lang w:bidi="ar-SA"/>
    </w:rPr>
  </w:style>
  <w:style w:type="paragraph" w:customStyle="1" w:styleId="Heading1460">
    <w:name w:val="Heading #14 (6)"/>
    <w:basedOn w:val="Normal"/>
    <w:link w:val="Heading146"/>
    <w:rsid w:val="001738DD"/>
    <w:pPr>
      <w:shd w:val="clear" w:color="auto" w:fill="FFFFFF"/>
      <w:spacing w:before="960" w:after="540" w:line="240" w:lineRule="atLeast"/>
      <w:jc w:val="both"/>
    </w:pPr>
    <w:rPr>
      <w:rFonts w:ascii="Impact" w:eastAsia="Times New Roman" w:hAnsi="Impact" w:cs="Times New Roman"/>
      <w:noProof/>
      <w:color w:val="auto"/>
      <w:sz w:val="23"/>
      <w:szCs w:val="23"/>
      <w:lang w:val="en-US" w:eastAsia="en-US"/>
    </w:rPr>
  </w:style>
  <w:style w:type="character" w:customStyle="1" w:styleId="Heading14610pt">
    <w:name w:val="Heading #14 (6) + 10 pt"/>
    <w:rsid w:val="001738DD"/>
    <w:rPr>
      <w:rFonts w:ascii="Impact" w:hAnsi="Impact"/>
      <w:noProof/>
      <w:sz w:val="20"/>
      <w:szCs w:val="20"/>
      <w:lang w:bidi="ar-SA"/>
    </w:rPr>
  </w:style>
  <w:style w:type="character" w:customStyle="1" w:styleId="Bodytext5Spacing0pt">
    <w:name w:val="Body text (5) + Spacing 0 pt"/>
    <w:rsid w:val="001738DD"/>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sid w:val="001738DD"/>
    <w:rPr>
      <w:rFonts w:ascii="Times New Roman" w:hAnsi="Times New Roman" w:cs="Times New Roman"/>
      <w:noProof/>
      <w:spacing w:val="3"/>
      <w:sz w:val="19"/>
      <w:szCs w:val="19"/>
      <w:u w:val="none"/>
    </w:rPr>
  </w:style>
  <w:style w:type="character" w:customStyle="1" w:styleId="Heading2014pt">
    <w:name w:val="Heading #20 + 14 pt"/>
    <w:aliases w:val="Spacing -1 pt2"/>
    <w:rsid w:val="001738DD"/>
    <w:rPr>
      <w:rFonts w:ascii="Times New Roman" w:hAnsi="Times New Roman" w:cs="Times New Roman"/>
      <w:spacing w:val="-31"/>
      <w:sz w:val="28"/>
      <w:szCs w:val="28"/>
      <w:u w:val="none"/>
    </w:rPr>
  </w:style>
  <w:style w:type="character" w:customStyle="1" w:styleId="Heading147">
    <w:name w:val="Heading #14 (7)_"/>
    <w:link w:val="Heading1470"/>
    <w:rsid w:val="001738DD"/>
    <w:rPr>
      <w:rFonts w:ascii="Impact" w:hAnsi="Impact"/>
      <w:sz w:val="22"/>
      <w:szCs w:val="22"/>
      <w:lang w:bidi="ar-SA"/>
    </w:rPr>
  </w:style>
  <w:style w:type="paragraph" w:customStyle="1" w:styleId="Heading1470">
    <w:name w:val="Heading #14 (7)"/>
    <w:basedOn w:val="Normal"/>
    <w:link w:val="Heading147"/>
    <w:rsid w:val="001738DD"/>
    <w:pPr>
      <w:shd w:val="clear" w:color="auto" w:fill="FFFFFF"/>
      <w:spacing w:after="180" w:line="240" w:lineRule="atLeast"/>
      <w:jc w:val="both"/>
    </w:pPr>
    <w:rPr>
      <w:rFonts w:ascii="Impact" w:eastAsia="Times New Roman" w:hAnsi="Impact" w:cs="Times New Roman"/>
      <w:color w:val="auto"/>
      <w:sz w:val="22"/>
      <w:szCs w:val="22"/>
      <w:lang w:val="en-US" w:eastAsia="en-US"/>
    </w:rPr>
  </w:style>
  <w:style w:type="character" w:customStyle="1" w:styleId="Heading14710pt">
    <w:name w:val="Heading #14 (7) + 10 pt"/>
    <w:rsid w:val="001738DD"/>
    <w:rPr>
      <w:rFonts w:ascii="Impact" w:hAnsi="Impact"/>
      <w:noProof/>
      <w:sz w:val="20"/>
      <w:szCs w:val="20"/>
      <w:lang w:bidi="ar-SA"/>
    </w:rPr>
  </w:style>
  <w:style w:type="character" w:customStyle="1" w:styleId="Bodytext6105pt1">
    <w:name w:val="Body text (6) + 10.5 pt1"/>
    <w:rsid w:val="001738DD"/>
    <w:rPr>
      <w:rFonts w:ascii="Times New Roman" w:hAnsi="Times New Roman" w:cs="Times New Roman"/>
      <w:b/>
      <w:bCs/>
      <w:spacing w:val="5"/>
      <w:sz w:val="21"/>
      <w:szCs w:val="21"/>
      <w:u w:val="none"/>
    </w:rPr>
  </w:style>
  <w:style w:type="character" w:customStyle="1" w:styleId="Heading203">
    <w:name w:val="Heading #20 (3)_"/>
    <w:link w:val="Heading2030"/>
    <w:rsid w:val="001738DD"/>
    <w:rPr>
      <w:spacing w:val="4"/>
      <w:sz w:val="21"/>
      <w:szCs w:val="21"/>
      <w:lang w:bidi="ar-SA"/>
    </w:rPr>
  </w:style>
  <w:style w:type="paragraph" w:customStyle="1" w:styleId="Heading2030">
    <w:name w:val="Heading #20 (3)"/>
    <w:basedOn w:val="Normal"/>
    <w:link w:val="Heading203"/>
    <w:rsid w:val="001738DD"/>
    <w:pPr>
      <w:shd w:val="clear" w:color="auto" w:fill="FFFFFF"/>
      <w:spacing w:after="180" w:line="240" w:lineRule="atLeast"/>
      <w:jc w:val="both"/>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rsid w:val="001738DD"/>
    <w:rPr>
      <w:b/>
      <w:bCs/>
      <w:spacing w:val="5"/>
      <w:sz w:val="21"/>
      <w:szCs w:val="21"/>
      <w:lang w:bidi="ar-SA"/>
    </w:rPr>
  </w:style>
  <w:style w:type="paragraph" w:customStyle="1" w:styleId="Heading1940">
    <w:name w:val="Heading #19 (4)"/>
    <w:basedOn w:val="Normal"/>
    <w:link w:val="Heading194"/>
    <w:rsid w:val="001738DD"/>
    <w:pPr>
      <w:shd w:val="clear" w:color="auto" w:fill="FFFFFF"/>
      <w:spacing w:before="420" w:after="420" w:line="240" w:lineRule="atLeast"/>
      <w:jc w:val="both"/>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rsid w:val="001738DD"/>
    <w:rPr>
      <w:rFonts w:ascii="Impact" w:hAnsi="Impact"/>
      <w:sz w:val="23"/>
      <w:szCs w:val="23"/>
      <w:lang w:bidi="ar-SA"/>
    </w:rPr>
  </w:style>
  <w:style w:type="paragraph" w:customStyle="1" w:styleId="Heading1340">
    <w:name w:val="Heading #13 (4)"/>
    <w:basedOn w:val="Normal"/>
    <w:link w:val="Heading134"/>
    <w:rsid w:val="001738DD"/>
    <w:pPr>
      <w:shd w:val="clear" w:color="auto" w:fill="FFFFFF"/>
      <w:spacing w:before="60" w:line="240" w:lineRule="atLeast"/>
      <w:jc w:val="both"/>
    </w:pPr>
    <w:rPr>
      <w:rFonts w:ascii="Impact" w:eastAsia="Times New Roman" w:hAnsi="Impact" w:cs="Times New Roman"/>
      <w:color w:val="auto"/>
      <w:sz w:val="23"/>
      <w:szCs w:val="23"/>
      <w:lang w:val="en-US" w:eastAsia="en-US"/>
    </w:rPr>
  </w:style>
  <w:style w:type="character" w:customStyle="1" w:styleId="Heading13410pt">
    <w:name w:val="Heading #13 (4) + 10 pt"/>
    <w:rsid w:val="001738DD"/>
    <w:rPr>
      <w:rFonts w:ascii="Impact" w:hAnsi="Impact"/>
      <w:noProof/>
      <w:sz w:val="20"/>
      <w:szCs w:val="20"/>
      <w:lang w:bidi="ar-SA"/>
    </w:rPr>
  </w:style>
  <w:style w:type="character" w:customStyle="1" w:styleId="Heading84">
    <w:name w:val="Heading #8 (4)_"/>
    <w:link w:val="Heading840"/>
    <w:rsid w:val="001738DD"/>
    <w:rPr>
      <w:spacing w:val="-31"/>
      <w:sz w:val="28"/>
      <w:szCs w:val="28"/>
      <w:lang w:bidi="ar-SA"/>
    </w:rPr>
  </w:style>
  <w:style w:type="paragraph" w:customStyle="1" w:styleId="Heading840">
    <w:name w:val="Heading #8 (4)"/>
    <w:basedOn w:val="Normal"/>
    <w:link w:val="Heading84"/>
    <w:rsid w:val="001738DD"/>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rsid w:val="001738DD"/>
    <w:rPr>
      <w:spacing w:val="10"/>
      <w:sz w:val="28"/>
      <w:szCs w:val="28"/>
      <w:lang w:bidi="ar-SA"/>
    </w:rPr>
  </w:style>
  <w:style w:type="character" w:customStyle="1" w:styleId="Bodytext675pt">
    <w:name w:val="Body text (6) + 7.5 pt"/>
    <w:rsid w:val="001738DD"/>
    <w:rPr>
      <w:rFonts w:ascii="Times New Roman" w:hAnsi="Times New Roman" w:cs="Times New Roman"/>
      <w:b/>
      <w:bCs/>
      <w:spacing w:val="5"/>
      <w:sz w:val="15"/>
      <w:szCs w:val="15"/>
      <w:u w:val="none"/>
    </w:rPr>
  </w:style>
  <w:style w:type="character" w:customStyle="1" w:styleId="Bodytext7Spacing0pt1">
    <w:name w:val="Body text (7) + Spacing 0 pt1"/>
    <w:rsid w:val="001738DD"/>
    <w:rPr>
      <w:rFonts w:ascii="Times New Roman" w:hAnsi="Times New Roman" w:cs="Times New Roman"/>
      <w:spacing w:val="5"/>
      <w:sz w:val="21"/>
      <w:szCs w:val="21"/>
      <w:u w:val="none"/>
    </w:rPr>
  </w:style>
  <w:style w:type="character" w:customStyle="1" w:styleId="Heading195">
    <w:name w:val="Heading #19 (5)_"/>
    <w:link w:val="Heading1950"/>
    <w:rsid w:val="001738DD"/>
    <w:rPr>
      <w:spacing w:val="4"/>
      <w:sz w:val="21"/>
      <w:szCs w:val="21"/>
      <w:lang w:bidi="ar-SA"/>
    </w:rPr>
  </w:style>
  <w:style w:type="paragraph" w:customStyle="1" w:styleId="Heading1950">
    <w:name w:val="Heading #19 (5)"/>
    <w:basedOn w:val="Normal"/>
    <w:link w:val="Heading195"/>
    <w:rsid w:val="001738DD"/>
    <w:pPr>
      <w:shd w:val="clear" w:color="auto" w:fill="FFFFFF"/>
      <w:spacing w:line="298" w:lineRule="exact"/>
      <w:jc w:val="both"/>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rsid w:val="001738DD"/>
    <w:rPr>
      <w:rFonts w:ascii="Times New Roman" w:hAnsi="Times New Roman" w:cs="Times New Roman"/>
      <w:i/>
      <w:iCs/>
      <w:spacing w:val="-23"/>
      <w:w w:val="80"/>
      <w:sz w:val="21"/>
      <w:szCs w:val="21"/>
      <w:u w:val="none"/>
    </w:rPr>
  </w:style>
  <w:style w:type="character" w:customStyle="1" w:styleId="Heading122">
    <w:name w:val="Heading #12 (2)_"/>
    <w:link w:val="Heading1220"/>
    <w:rsid w:val="001738DD"/>
    <w:rPr>
      <w:b/>
      <w:bCs/>
      <w:spacing w:val="11"/>
      <w:lang w:bidi="ar-SA"/>
    </w:rPr>
  </w:style>
  <w:style w:type="paragraph" w:customStyle="1" w:styleId="Heading1220">
    <w:name w:val="Heading #12 (2)"/>
    <w:basedOn w:val="Normal"/>
    <w:link w:val="Heading122"/>
    <w:rsid w:val="001738DD"/>
    <w:pPr>
      <w:shd w:val="clear" w:color="auto" w:fill="FFFFFF"/>
      <w:spacing w:before="300" w:after="420" w:line="240" w:lineRule="atLeast"/>
      <w:jc w:val="both"/>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rsid w:val="001738DD"/>
    <w:rPr>
      <w:b/>
      <w:bCs/>
      <w:spacing w:val="12"/>
      <w:sz w:val="21"/>
      <w:szCs w:val="21"/>
      <w:lang w:bidi="ar-SA"/>
    </w:rPr>
  </w:style>
  <w:style w:type="paragraph" w:customStyle="1" w:styleId="Bodytext270">
    <w:name w:val="Body text (27)"/>
    <w:basedOn w:val="Normal"/>
    <w:link w:val="Bodytext27"/>
    <w:rsid w:val="001738DD"/>
    <w:pPr>
      <w:shd w:val="clear" w:color="auto" w:fill="FFFFFF"/>
      <w:spacing w:before="180" w:after="480" w:line="240" w:lineRule="atLeast"/>
      <w:jc w:val="both"/>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rsid w:val="001738DD"/>
    <w:rPr>
      <w:b/>
      <w:bCs/>
      <w:spacing w:val="-14"/>
      <w:sz w:val="21"/>
      <w:szCs w:val="21"/>
      <w:lang w:bidi="ar-SA"/>
    </w:rPr>
  </w:style>
  <w:style w:type="character" w:customStyle="1" w:styleId="Heading183Spacing1pt">
    <w:name w:val="Heading #18 (3) + Spacing 1 pt"/>
    <w:rsid w:val="001738DD"/>
    <w:rPr>
      <w:rFonts w:ascii="Times New Roman" w:hAnsi="Times New Roman" w:cs="Times New Roman"/>
      <w:i/>
      <w:iCs/>
      <w:noProof/>
      <w:spacing w:val="36"/>
      <w:sz w:val="21"/>
      <w:szCs w:val="21"/>
      <w:u w:val="none"/>
    </w:rPr>
  </w:style>
  <w:style w:type="character" w:customStyle="1" w:styleId="Heading43">
    <w:name w:val="Heading #4 (3)_"/>
    <w:link w:val="Heading430"/>
    <w:rsid w:val="001738DD"/>
    <w:rPr>
      <w:b/>
      <w:bCs/>
      <w:sz w:val="39"/>
      <w:szCs w:val="39"/>
      <w:lang w:bidi="ar-SA"/>
    </w:rPr>
  </w:style>
  <w:style w:type="paragraph" w:customStyle="1" w:styleId="Heading430">
    <w:name w:val="Heading #4 (3)"/>
    <w:basedOn w:val="Normal"/>
    <w:link w:val="Heading43"/>
    <w:rsid w:val="001738DD"/>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rsid w:val="001738DD"/>
    <w:rPr>
      <w:b/>
      <w:bCs/>
      <w:spacing w:val="1"/>
      <w:sz w:val="35"/>
      <w:szCs w:val="35"/>
      <w:lang w:bidi="ar-SA"/>
    </w:rPr>
  </w:style>
  <w:style w:type="paragraph" w:customStyle="1" w:styleId="Heading650">
    <w:name w:val="Heading #6 (5)"/>
    <w:basedOn w:val="Normal"/>
    <w:link w:val="Heading65"/>
    <w:rsid w:val="001738DD"/>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rsid w:val="001738DD"/>
    <w:rPr>
      <w:b/>
      <w:bCs/>
      <w:spacing w:val="6"/>
      <w:sz w:val="27"/>
      <w:szCs w:val="27"/>
      <w:lang w:bidi="ar-SA"/>
    </w:rPr>
  </w:style>
  <w:style w:type="paragraph" w:customStyle="1" w:styleId="Heading1350">
    <w:name w:val="Heading #13 (5)"/>
    <w:basedOn w:val="Normal"/>
    <w:link w:val="Heading135"/>
    <w:rsid w:val="001738DD"/>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rsid w:val="001738DD"/>
    <w:rPr>
      <w:rFonts w:ascii="Times New Roman" w:hAnsi="Times New Roman" w:cs="Times New Roman"/>
      <w:spacing w:val="1"/>
      <w:sz w:val="22"/>
      <w:szCs w:val="22"/>
      <w:u w:val="none"/>
    </w:rPr>
  </w:style>
  <w:style w:type="character" w:customStyle="1" w:styleId="Footnote275pt1">
    <w:name w:val="Footnote (2) + 7.5 pt1"/>
    <w:rsid w:val="001738DD"/>
    <w:rPr>
      <w:rFonts w:ascii="Times New Roman" w:hAnsi="Times New Roman" w:cs="Times New Roman"/>
      <w:b/>
      <w:bCs/>
      <w:spacing w:val="6"/>
      <w:sz w:val="15"/>
      <w:szCs w:val="15"/>
      <w:u w:val="none"/>
    </w:rPr>
  </w:style>
  <w:style w:type="character" w:customStyle="1" w:styleId="Footnote85pt">
    <w:name w:val="Footnote + 8.5 pt"/>
    <w:rsid w:val="001738DD"/>
    <w:rPr>
      <w:rFonts w:ascii="Times New Roman" w:hAnsi="Times New Roman" w:cs="Times New Roman"/>
      <w:spacing w:val="6"/>
      <w:sz w:val="17"/>
      <w:szCs w:val="17"/>
      <w:u w:val="none"/>
    </w:rPr>
  </w:style>
  <w:style w:type="character" w:customStyle="1" w:styleId="FootnoteSpacing0pt">
    <w:name w:val="Footnote + Spacing 0 pt"/>
    <w:rsid w:val="001738DD"/>
    <w:rPr>
      <w:rFonts w:ascii="Times New Roman" w:hAnsi="Times New Roman" w:cs="Times New Roman"/>
      <w:spacing w:val="5"/>
      <w:sz w:val="15"/>
      <w:szCs w:val="15"/>
      <w:u w:val="none"/>
    </w:rPr>
  </w:style>
  <w:style w:type="character" w:customStyle="1" w:styleId="Heading173NotBold">
    <w:name w:val="Heading #17 (3) + Not Bold"/>
    <w:rsid w:val="001738DD"/>
    <w:rPr>
      <w:rFonts w:ascii="Times New Roman" w:hAnsi="Times New Roman" w:cs="Times New Roman"/>
      <w:b/>
      <w:bCs/>
      <w:i/>
      <w:iCs/>
      <w:spacing w:val="5"/>
      <w:sz w:val="21"/>
      <w:szCs w:val="21"/>
      <w:u w:val="none"/>
    </w:rPr>
  </w:style>
  <w:style w:type="character" w:customStyle="1" w:styleId="Heading204">
    <w:name w:val="Heading #20 (4)_"/>
    <w:link w:val="Heading2040"/>
    <w:rsid w:val="001738DD"/>
    <w:rPr>
      <w:i/>
      <w:iCs/>
      <w:spacing w:val="1"/>
      <w:sz w:val="21"/>
      <w:szCs w:val="21"/>
      <w:lang w:bidi="ar-SA"/>
    </w:rPr>
  </w:style>
  <w:style w:type="paragraph" w:customStyle="1" w:styleId="Heading2040">
    <w:name w:val="Heading #20 (4)"/>
    <w:basedOn w:val="Normal"/>
    <w:link w:val="Heading204"/>
    <w:rsid w:val="001738DD"/>
    <w:pPr>
      <w:shd w:val="clear" w:color="auto" w:fill="FFFFFF"/>
      <w:spacing w:before="180" w:after="360" w:line="240" w:lineRule="atLeast"/>
      <w:jc w:val="both"/>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rsid w:val="001738DD"/>
    <w:rPr>
      <w:rFonts w:ascii="Times New Roman" w:hAnsi="Times New Roman" w:cs="Times New Roman"/>
      <w:noProof/>
      <w:spacing w:val="6"/>
      <w:sz w:val="17"/>
      <w:szCs w:val="17"/>
      <w:u w:val="none"/>
    </w:rPr>
  </w:style>
  <w:style w:type="paragraph" w:customStyle="1" w:styleId="Bodytext1a">
    <w:name w:val="Body text1"/>
    <w:basedOn w:val="Normal"/>
    <w:rsid w:val="001738DD"/>
    <w:pPr>
      <w:shd w:val="clear" w:color="auto" w:fill="FFFFFF"/>
      <w:spacing w:before="240" w:after="240" w:line="276" w:lineRule="exact"/>
      <w:ind w:hanging="720"/>
      <w:jc w:val="both"/>
    </w:pPr>
    <w:rPr>
      <w:rFonts w:ascii="Times New Roman" w:hAnsi="Times New Roman" w:cs="Times New Roman"/>
      <w:color w:val="auto"/>
      <w:spacing w:val="1"/>
      <w:sz w:val="21"/>
      <w:szCs w:val="21"/>
      <w:lang w:eastAsia="en-US"/>
    </w:rPr>
  </w:style>
  <w:style w:type="paragraph" w:customStyle="1" w:styleId="Bodytext131">
    <w:name w:val="Body text (13)1"/>
    <w:basedOn w:val="Normal"/>
    <w:rsid w:val="001738DD"/>
    <w:pPr>
      <w:shd w:val="clear" w:color="auto" w:fill="FFFFFF"/>
      <w:spacing w:before="180" w:line="240" w:lineRule="atLeast"/>
      <w:jc w:val="both"/>
    </w:pPr>
    <w:rPr>
      <w:rFonts w:ascii="Times New Roman" w:hAnsi="Times New Roman" w:cs="Times New Roman"/>
      <w:color w:val="auto"/>
      <w:spacing w:val="4"/>
      <w:sz w:val="21"/>
      <w:szCs w:val="21"/>
      <w:lang w:eastAsia="en-US"/>
    </w:rPr>
  </w:style>
  <w:style w:type="paragraph" w:styleId="FootnoteText">
    <w:name w:val="footnote text"/>
    <w:basedOn w:val="Normal"/>
    <w:link w:val="FootnoteTextChar"/>
    <w:uiPriority w:val="99"/>
    <w:rsid w:val="00745A0B"/>
    <w:rPr>
      <w:sz w:val="20"/>
      <w:szCs w:val="20"/>
    </w:rPr>
  </w:style>
  <w:style w:type="character" w:styleId="FootnoteReference">
    <w:name w:val="footnote reference"/>
    <w:uiPriority w:val="99"/>
    <w:rsid w:val="00745A0B"/>
    <w:rPr>
      <w:vertAlign w:val="superscript"/>
    </w:rPr>
  </w:style>
  <w:style w:type="character" w:customStyle="1" w:styleId="FootnoteTextChar">
    <w:name w:val="Footnote Text Char"/>
    <w:link w:val="FootnoteText"/>
    <w:uiPriority w:val="99"/>
    <w:rsid w:val="006577CB"/>
    <w:rPr>
      <w:color w:val="000000"/>
    </w:rPr>
  </w:style>
  <w:style w:type="paragraph" w:styleId="Header">
    <w:name w:val="header"/>
    <w:basedOn w:val="Normal"/>
    <w:link w:val="HeaderChar"/>
    <w:uiPriority w:val="99"/>
    <w:unhideWhenUsed/>
    <w:rsid w:val="006577CB"/>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link w:val="Header"/>
    <w:uiPriority w:val="99"/>
    <w:rsid w:val="006577CB"/>
    <w:rPr>
      <w:rFonts w:ascii="Calibri" w:eastAsia="Calibri" w:hAnsi="Calibri" w:cs="Times New Roman"/>
      <w:sz w:val="22"/>
      <w:szCs w:val="22"/>
      <w:lang w:val="en-US" w:eastAsia="en-US"/>
    </w:rPr>
  </w:style>
  <w:style w:type="paragraph" w:styleId="Footer">
    <w:name w:val="footer"/>
    <w:basedOn w:val="Normal"/>
    <w:link w:val="FooterChar"/>
    <w:uiPriority w:val="99"/>
    <w:unhideWhenUsed/>
    <w:rsid w:val="006577CB"/>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FooterChar">
    <w:name w:val="Footer Char"/>
    <w:link w:val="Footer"/>
    <w:uiPriority w:val="99"/>
    <w:rsid w:val="006577CB"/>
    <w:rPr>
      <w:rFonts w:ascii="Calibri" w:eastAsia="Calibri" w:hAnsi="Calibri" w:cs="Times New Roman"/>
      <w:sz w:val="22"/>
      <w:szCs w:val="22"/>
      <w:lang w:val="en-US" w:eastAsia="en-US"/>
    </w:rPr>
  </w:style>
  <w:style w:type="paragraph" w:styleId="NormalWeb">
    <w:name w:val="Normal (Web)"/>
    <w:basedOn w:val="Normal"/>
    <w:unhideWhenUsed/>
    <w:rsid w:val="006577CB"/>
    <w:pPr>
      <w:widowControl/>
      <w:spacing w:line="312"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rsid w:val="006577CB"/>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uiPriority w:val="22"/>
    <w:qFormat/>
    <w:rsid w:val="006577CB"/>
    <w:rPr>
      <w:b/>
      <w:bCs/>
    </w:rPr>
  </w:style>
  <w:style w:type="character" w:styleId="CommentReference">
    <w:name w:val="annotation reference"/>
    <w:rsid w:val="006577CB"/>
    <w:rPr>
      <w:sz w:val="16"/>
      <w:szCs w:val="16"/>
    </w:rPr>
  </w:style>
  <w:style w:type="paragraph" w:styleId="CommentText">
    <w:name w:val="annotation text"/>
    <w:basedOn w:val="Normal"/>
    <w:link w:val="CommentTextChar"/>
    <w:rsid w:val="006577CB"/>
    <w:rPr>
      <w:sz w:val="20"/>
      <w:szCs w:val="20"/>
    </w:rPr>
  </w:style>
  <w:style w:type="character" w:customStyle="1" w:styleId="CommentTextChar">
    <w:name w:val="Comment Text Char"/>
    <w:link w:val="CommentText"/>
    <w:rsid w:val="006577CB"/>
    <w:rPr>
      <w:color w:val="000000"/>
    </w:rPr>
  </w:style>
  <w:style w:type="character" w:customStyle="1" w:styleId="normal-h1">
    <w:name w:val="normal-h1"/>
    <w:rsid w:val="006577CB"/>
    <w:rPr>
      <w:rFonts w:ascii="Times New Roman" w:hAnsi="Times New Roman" w:cs="Times New Roman" w:hint="default"/>
      <w:sz w:val="28"/>
      <w:szCs w:val="28"/>
    </w:rPr>
  </w:style>
  <w:style w:type="paragraph" w:styleId="BalloonText">
    <w:name w:val="Balloon Text"/>
    <w:basedOn w:val="Normal"/>
    <w:link w:val="BalloonTextChar"/>
    <w:uiPriority w:val="99"/>
    <w:unhideWhenUsed/>
    <w:rsid w:val="006577CB"/>
    <w:pPr>
      <w:widowControl/>
    </w:pPr>
    <w:rPr>
      <w:rFonts w:ascii="Segoe UI" w:eastAsia="Calibri" w:hAnsi="Segoe UI" w:cs="Segoe UI"/>
      <w:color w:val="auto"/>
      <w:sz w:val="18"/>
      <w:szCs w:val="18"/>
      <w:lang w:val="en-US" w:eastAsia="en-US"/>
    </w:rPr>
  </w:style>
  <w:style w:type="character" w:customStyle="1" w:styleId="BalloonTextChar">
    <w:name w:val="Balloon Text Char"/>
    <w:link w:val="BalloonText"/>
    <w:uiPriority w:val="99"/>
    <w:rsid w:val="006577CB"/>
    <w:rPr>
      <w:rFonts w:ascii="Segoe UI" w:eastAsia="Calibri" w:hAnsi="Segoe UI" w:cs="Segoe UI"/>
      <w:sz w:val="18"/>
      <w:szCs w:val="18"/>
      <w:lang w:val="en-US" w:eastAsia="en-US"/>
    </w:rPr>
  </w:style>
  <w:style w:type="paragraph" w:customStyle="1" w:styleId="normal-p">
    <w:name w:val="normal-p"/>
    <w:basedOn w:val="Normal"/>
    <w:rsid w:val="006577CB"/>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rsid w:val="006577CB"/>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Subject">
    <w:name w:val="annotation subject"/>
    <w:basedOn w:val="CommentText"/>
    <w:next w:val="CommentText"/>
    <w:link w:val="CommentSubjectChar"/>
    <w:uiPriority w:val="99"/>
    <w:unhideWhenUsed/>
    <w:rsid w:val="006577CB"/>
    <w:pPr>
      <w:widowControl/>
      <w:spacing w:after="200"/>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rsid w:val="006577CB"/>
    <w:rPr>
      <w:rFonts w:ascii="Calibri" w:eastAsia="Calibri" w:hAnsi="Calibri" w:cs="Times New Roman"/>
      <w:b/>
      <w:bCs/>
      <w:color w:val="000000"/>
      <w:lang w:val="en-US" w:eastAsia="en-US"/>
    </w:rPr>
  </w:style>
  <w:style w:type="paragraph" w:styleId="Revision">
    <w:name w:val="Revision"/>
    <w:hidden/>
    <w:uiPriority w:val="99"/>
    <w:semiHidden/>
    <w:rsid w:val="006577CB"/>
    <w:rPr>
      <w:rFonts w:ascii="Calibri" w:eastAsia="Calibri" w:hAnsi="Calibri" w:cs="Times New Roman"/>
      <w:sz w:val="22"/>
      <w:szCs w:val="22"/>
    </w:rPr>
  </w:style>
  <w:style w:type="character" w:customStyle="1" w:styleId="fontstyle01">
    <w:name w:val="fontstyle01"/>
    <w:rsid w:val="007D6CD2"/>
    <w:rPr>
      <w:rFonts w:ascii="TimesNewRomanPS-ItalicMT" w:hAnsi="TimesNewRomanPS-ItalicMT" w:hint="default"/>
      <w:b w:val="0"/>
      <w:bCs w:val="0"/>
      <w:i/>
      <w:iCs/>
      <w:color w:val="000000"/>
      <w:sz w:val="24"/>
      <w:szCs w:val="24"/>
    </w:rPr>
  </w:style>
  <w:style w:type="paragraph" w:customStyle="1" w:styleId="Char4">
    <w:name w:val="Char4"/>
    <w:basedOn w:val="Normal"/>
    <w:semiHidden/>
    <w:rsid w:val="00474924"/>
    <w:pPr>
      <w:widowControl/>
      <w:spacing w:after="160" w:line="240" w:lineRule="exact"/>
    </w:pPr>
    <w:rPr>
      <w:rFonts w:ascii="Arial" w:eastAsia="Times New Roman" w:hAnsi="Arial" w:cs="Arial"/>
      <w:color w:val="auto"/>
      <w:sz w:val="22"/>
      <w:szCs w:val="22"/>
      <w:lang w:val="en-US" w:eastAsia="en-US"/>
    </w:rPr>
  </w:style>
  <w:style w:type="paragraph" w:customStyle="1" w:styleId="CharChar38">
    <w:name w:val="Char Char38"/>
    <w:basedOn w:val="Normal"/>
    <w:semiHidden/>
    <w:rsid w:val="00D5234A"/>
    <w:pPr>
      <w:widowControl/>
      <w:spacing w:after="160" w:line="240" w:lineRule="exact"/>
    </w:pPr>
    <w:rPr>
      <w:rFonts w:ascii="Arial" w:eastAsia="Times New Roman" w:hAnsi="Arial" w:cs="Arial"/>
      <w:color w:val="auto"/>
      <w:sz w:val="22"/>
      <w:szCs w:val="22"/>
      <w:lang w:val="en-US" w:eastAsia="en-US"/>
    </w:rPr>
  </w:style>
  <w:style w:type="character" w:customStyle="1" w:styleId="UnresolvedMention">
    <w:name w:val="Unresolved Mention"/>
    <w:basedOn w:val="DefaultParagraphFont"/>
    <w:uiPriority w:val="99"/>
    <w:semiHidden/>
    <w:unhideWhenUsed/>
    <w:rsid w:val="00EE4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71822">
      <w:bodyDiv w:val="1"/>
      <w:marLeft w:val="0"/>
      <w:marRight w:val="0"/>
      <w:marTop w:val="0"/>
      <w:marBottom w:val="0"/>
      <w:divBdr>
        <w:top w:val="none" w:sz="0" w:space="0" w:color="auto"/>
        <w:left w:val="none" w:sz="0" w:space="0" w:color="auto"/>
        <w:bottom w:val="none" w:sz="0" w:space="0" w:color="auto"/>
        <w:right w:val="none" w:sz="0" w:space="0" w:color="auto"/>
      </w:divBdr>
    </w:div>
    <w:div w:id="261259175">
      <w:bodyDiv w:val="1"/>
      <w:marLeft w:val="0"/>
      <w:marRight w:val="0"/>
      <w:marTop w:val="0"/>
      <w:marBottom w:val="0"/>
      <w:divBdr>
        <w:top w:val="none" w:sz="0" w:space="0" w:color="auto"/>
        <w:left w:val="none" w:sz="0" w:space="0" w:color="auto"/>
        <w:bottom w:val="none" w:sz="0" w:space="0" w:color="auto"/>
        <w:right w:val="none" w:sz="0" w:space="0" w:color="auto"/>
      </w:divBdr>
    </w:div>
    <w:div w:id="383336159">
      <w:bodyDiv w:val="1"/>
      <w:marLeft w:val="0"/>
      <w:marRight w:val="0"/>
      <w:marTop w:val="0"/>
      <w:marBottom w:val="0"/>
      <w:divBdr>
        <w:top w:val="none" w:sz="0" w:space="0" w:color="auto"/>
        <w:left w:val="none" w:sz="0" w:space="0" w:color="auto"/>
        <w:bottom w:val="none" w:sz="0" w:space="0" w:color="auto"/>
        <w:right w:val="none" w:sz="0" w:space="0" w:color="auto"/>
      </w:divBdr>
    </w:div>
    <w:div w:id="682779322">
      <w:bodyDiv w:val="1"/>
      <w:marLeft w:val="0"/>
      <w:marRight w:val="0"/>
      <w:marTop w:val="0"/>
      <w:marBottom w:val="0"/>
      <w:divBdr>
        <w:top w:val="none" w:sz="0" w:space="0" w:color="auto"/>
        <w:left w:val="none" w:sz="0" w:space="0" w:color="auto"/>
        <w:bottom w:val="none" w:sz="0" w:space="0" w:color="auto"/>
        <w:right w:val="none" w:sz="0" w:space="0" w:color="auto"/>
      </w:divBdr>
    </w:div>
    <w:div w:id="750195109">
      <w:bodyDiv w:val="1"/>
      <w:marLeft w:val="0"/>
      <w:marRight w:val="0"/>
      <w:marTop w:val="0"/>
      <w:marBottom w:val="0"/>
      <w:divBdr>
        <w:top w:val="none" w:sz="0" w:space="0" w:color="auto"/>
        <w:left w:val="none" w:sz="0" w:space="0" w:color="auto"/>
        <w:bottom w:val="none" w:sz="0" w:space="0" w:color="auto"/>
        <w:right w:val="none" w:sz="0" w:space="0" w:color="auto"/>
      </w:divBdr>
    </w:div>
    <w:div w:id="772556422">
      <w:bodyDiv w:val="1"/>
      <w:marLeft w:val="0"/>
      <w:marRight w:val="0"/>
      <w:marTop w:val="0"/>
      <w:marBottom w:val="0"/>
      <w:divBdr>
        <w:top w:val="none" w:sz="0" w:space="0" w:color="auto"/>
        <w:left w:val="none" w:sz="0" w:space="0" w:color="auto"/>
        <w:bottom w:val="none" w:sz="0" w:space="0" w:color="auto"/>
        <w:right w:val="none" w:sz="0" w:space="0" w:color="auto"/>
      </w:divBdr>
    </w:div>
    <w:div w:id="865219161">
      <w:bodyDiv w:val="1"/>
      <w:marLeft w:val="0"/>
      <w:marRight w:val="0"/>
      <w:marTop w:val="0"/>
      <w:marBottom w:val="0"/>
      <w:divBdr>
        <w:top w:val="none" w:sz="0" w:space="0" w:color="auto"/>
        <w:left w:val="none" w:sz="0" w:space="0" w:color="auto"/>
        <w:bottom w:val="none" w:sz="0" w:space="0" w:color="auto"/>
        <w:right w:val="none" w:sz="0" w:space="0" w:color="auto"/>
      </w:divBdr>
    </w:div>
    <w:div w:id="1022896970">
      <w:bodyDiv w:val="1"/>
      <w:marLeft w:val="0"/>
      <w:marRight w:val="0"/>
      <w:marTop w:val="0"/>
      <w:marBottom w:val="0"/>
      <w:divBdr>
        <w:top w:val="none" w:sz="0" w:space="0" w:color="auto"/>
        <w:left w:val="none" w:sz="0" w:space="0" w:color="auto"/>
        <w:bottom w:val="none" w:sz="0" w:space="0" w:color="auto"/>
        <w:right w:val="none" w:sz="0" w:space="0" w:color="auto"/>
      </w:divBdr>
    </w:div>
    <w:div w:id="1103916300">
      <w:bodyDiv w:val="1"/>
      <w:marLeft w:val="0"/>
      <w:marRight w:val="0"/>
      <w:marTop w:val="0"/>
      <w:marBottom w:val="0"/>
      <w:divBdr>
        <w:top w:val="none" w:sz="0" w:space="0" w:color="auto"/>
        <w:left w:val="none" w:sz="0" w:space="0" w:color="auto"/>
        <w:bottom w:val="none" w:sz="0" w:space="0" w:color="auto"/>
        <w:right w:val="none" w:sz="0" w:space="0" w:color="auto"/>
      </w:divBdr>
    </w:div>
    <w:div w:id="1119492704">
      <w:bodyDiv w:val="1"/>
      <w:marLeft w:val="0"/>
      <w:marRight w:val="0"/>
      <w:marTop w:val="0"/>
      <w:marBottom w:val="0"/>
      <w:divBdr>
        <w:top w:val="none" w:sz="0" w:space="0" w:color="auto"/>
        <w:left w:val="none" w:sz="0" w:space="0" w:color="auto"/>
        <w:bottom w:val="none" w:sz="0" w:space="0" w:color="auto"/>
        <w:right w:val="none" w:sz="0" w:space="0" w:color="auto"/>
      </w:divBdr>
    </w:div>
    <w:div w:id="1149054681">
      <w:bodyDiv w:val="1"/>
      <w:marLeft w:val="0"/>
      <w:marRight w:val="0"/>
      <w:marTop w:val="0"/>
      <w:marBottom w:val="0"/>
      <w:divBdr>
        <w:top w:val="none" w:sz="0" w:space="0" w:color="auto"/>
        <w:left w:val="none" w:sz="0" w:space="0" w:color="auto"/>
        <w:bottom w:val="none" w:sz="0" w:space="0" w:color="auto"/>
        <w:right w:val="none" w:sz="0" w:space="0" w:color="auto"/>
      </w:divBdr>
    </w:div>
    <w:div w:id="1524593394">
      <w:bodyDiv w:val="1"/>
      <w:marLeft w:val="0"/>
      <w:marRight w:val="0"/>
      <w:marTop w:val="0"/>
      <w:marBottom w:val="0"/>
      <w:divBdr>
        <w:top w:val="none" w:sz="0" w:space="0" w:color="auto"/>
        <w:left w:val="none" w:sz="0" w:space="0" w:color="auto"/>
        <w:bottom w:val="none" w:sz="0" w:space="0" w:color="auto"/>
        <w:right w:val="none" w:sz="0" w:space="0" w:color="auto"/>
      </w:divBdr>
    </w:div>
    <w:div w:id="1787583009">
      <w:bodyDiv w:val="1"/>
      <w:marLeft w:val="0"/>
      <w:marRight w:val="0"/>
      <w:marTop w:val="0"/>
      <w:marBottom w:val="0"/>
      <w:divBdr>
        <w:top w:val="none" w:sz="0" w:space="0" w:color="auto"/>
        <w:left w:val="none" w:sz="0" w:space="0" w:color="auto"/>
        <w:bottom w:val="none" w:sz="0" w:space="0" w:color="auto"/>
        <w:right w:val="none" w:sz="0" w:space="0" w:color="auto"/>
      </w:divBdr>
    </w:div>
    <w:div w:id="1858613537">
      <w:bodyDiv w:val="1"/>
      <w:marLeft w:val="0"/>
      <w:marRight w:val="0"/>
      <w:marTop w:val="0"/>
      <w:marBottom w:val="0"/>
      <w:divBdr>
        <w:top w:val="none" w:sz="0" w:space="0" w:color="auto"/>
        <w:left w:val="none" w:sz="0" w:space="0" w:color="auto"/>
        <w:bottom w:val="none" w:sz="0" w:space="0" w:color="auto"/>
        <w:right w:val="none" w:sz="0" w:space="0" w:color="auto"/>
      </w:divBdr>
    </w:div>
    <w:div w:id="1949777435">
      <w:bodyDiv w:val="1"/>
      <w:marLeft w:val="0"/>
      <w:marRight w:val="0"/>
      <w:marTop w:val="0"/>
      <w:marBottom w:val="0"/>
      <w:divBdr>
        <w:top w:val="none" w:sz="0" w:space="0" w:color="auto"/>
        <w:left w:val="none" w:sz="0" w:space="0" w:color="auto"/>
        <w:bottom w:val="none" w:sz="0" w:space="0" w:color="auto"/>
        <w:right w:val="none" w:sz="0" w:space="0" w:color="auto"/>
      </w:divBdr>
    </w:div>
    <w:div w:id="21279200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C9818-1F25-4808-BD0C-31E05DBD08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B7A6E8-E0C1-409C-B992-9DED6C29A8A6}">
  <ds:schemaRefs>
    <ds:schemaRef ds:uri="http://schemas.microsoft.com/sharepoint/v3/contenttype/forms"/>
  </ds:schemaRefs>
</ds:datastoreItem>
</file>

<file path=customXml/itemProps3.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A5EA869-0EB1-4C93-80F4-2AF1D9523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5</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\GP</vt:lpstr>
    </vt:vector>
  </TitlesOfParts>
  <Company>HOME</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creator>User</dc:creator>
  <cp:lastModifiedBy>ThanhPhong</cp:lastModifiedBy>
  <cp:revision>27</cp:revision>
  <cp:lastPrinted>2025-07-02T09:20:00Z</cp:lastPrinted>
  <dcterms:created xsi:type="dcterms:W3CDTF">2025-07-02T04:10:00Z</dcterms:created>
  <dcterms:modified xsi:type="dcterms:W3CDTF">2025-07-12T05:33:00Z</dcterms:modified>
</cp:coreProperties>
</file>