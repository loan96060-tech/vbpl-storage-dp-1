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83" w:type="dxa"/>
        <w:jc w:val="center"/>
        <w:tblLook w:val="0000" w:firstRow="0" w:lastRow="0" w:firstColumn="0" w:lastColumn="0" w:noHBand="0" w:noVBand="0"/>
      </w:tblPr>
      <w:tblGrid>
        <w:gridCol w:w="3210"/>
        <w:gridCol w:w="5673"/>
      </w:tblGrid>
      <w:tr w:rsidR="006A758F" w14:paraId="5247033B" w14:textId="77777777">
        <w:trPr>
          <w:jc w:val="center"/>
        </w:trPr>
        <w:tc>
          <w:tcPr>
            <w:tcW w:w="3210" w:type="dxa"/>
          </w:tcPr>
          <w:p w14:paraId="58F913CB" w14:textId="77777777" w:rsidR="006A758F" w:rsidRDefault="00C41773">
            <w:pPr>
              <w:widowControl/>
              <w:jc w:val="center"/>
              <w:rPr>
                <w:rFonts w:ascii="Times New Roman" w:eastAsia="Times New Roman" w:hAnsi="Times New Roman" w:cs="Times New Roman"/>
                <w:b/>
                <w:color w:val="auto"/>
                <w:sz w:val="26"/>
                <w:szCs w:val="26"/>
                <w:lang w:val="nb-NO" w:eastAsia="en-US"/>
              </w:rPr>
            </w:pPr>
            <w:bookmarkStart w:id="0" w:name="_Hlk213698038"/>
            <w:r>
              <w:rPr>
                <w:rFonts w:ascii="Times New Roman" w:eastAsia="Times New Roman" w:hAnsi="Times New Roman" w:cs="Times New Roman"/>
                <w:b/>
                <w:color w:val="auto"/>
                <w:sz w:val="28"/>
                <w:szCs w:val="28"/>
                <w:lang w:val="nb-NO" w:eastAsia="en-US"/>
              </w:rPr>
              <w:br w:type="page"/>
            </w:r>
            <w:r>
              <w:rPr>
                <w:rFonts w:ascii="Times New Roman" w:eastAsia="Times New Roman" w:hAnsi="Times New Roman" w:cs="Times New Roman"/>
                <w:b/>
                <w:color w:val="auto"/>
                <w:sz w:val="26"/>
                <w:szCs w:val="26"/>
                <w:lang w:val="nb-NO" w:eastAsia="en-US"/>
              </w:rPr>
              <w:t>HỘI ĐỒNG NHÂN DÂN</w:t>
            </w:r>
          </w:p>
          <w:p w14:paraId="667929E3" w14:textId="77777777" w:rsidR="006A758F" w:rsidRDefault="00C41773">
            <w:pPr>
              <w:widowControl/>
              <w:jc w:val="center"/>
              <w:rPr>
                <w:rFonts w:ascii="Times New Roman" w:eastAsia="Times New Roman" w:hAnsi="Times New Roman" w:cs="Times New Roman"/>
                <w:color w:val="auto"/>
                <w:sz w:val="26"/>
                <w:szCs w:val="26"/>
                <w:lang w:eastAsia="en-US"/>
              </w:rPr>
            </w:pPr>
            <w:r>
              <w:rPr>
                <w:rFonts w:ascii="Times New Roman" w:hAnsi="Times New Roman" w:cs="Times New Roman"/>
                <w:noProof/>
                <w:lang w:val="en-US" w:eastAsia="en-US"/>
              </w:rPr>
              <mc:AlternateContent>
                <mc:Choice Requires="wps">
                  <w:drawing>
                    <wp:anchor distT="4294967294" distB="4294967294" distL="114300" distR="114300" simplePos="0" relativeHeight="251657728" behindDoc="0" locked="0" layoutInCell="1" allowOverlap="1" wp14:anchorId="152C7FD2" wp14:editId="67305BA7">
                      <wp:simplePos x="0" y="0"/>
                      <wp:positionH relativeFrom="column">
                        <wp:posOffset>684530</wp:posOffset>
                      </wp:positionH>
                      <wp:positionV relativeFrom="paragraph">
                        <wp:posOffset>205105</wp:posOffset>
                      </wp:positionV>
                      <wp:extent cx="622300" cy="0"/>
                      <wp:effectExtent l="0" t="0" r="0" b="0"/>
                      <wp:wrapNone/>
                      <wp:docPr id="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E0AF1" id="Straight Connector 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9pt,16.15pt" to="102.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RyHQIAADY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"/>
                  </w:pict>
                </mc:Fallback>
              </mc:AlternateContent>
            </w:r>
            <w:r>
              <w:rPr>
                <w:rFonts w:ascii="Times New Roman" w:eastAsia="Times New Roman" w:hAnsi="Times New Roman" w:cs="Times New Roman"/>
                <w:b/>
                <w:color w:val="auto"/>
                <w:sz w:val="26"/>
                <w:szCs w:val="26"/>
                <w:lang w:eastAsia="en-US"/>
              </w:rPr>
              <w:t xml:space="preserve"> TỈNH THANH HÓA</w:t>
            </w:r>
          </w:p>
        </w:tc>
        <w:tc>
          <w:tcPr>
            <w:tcW w:w="5673" w:type="dxa"/>
          </w:tcPr>
          <w:p w14:paraId="5148CCD2" w14:textId="77777777" w:rsidR="006A758F" w:rsidRDefault="00C41773">
            <w:pPr>
              <w:widowControl/>
              <w:jc w:val="center"/>
              <w:rPr>
                <w:rFonts w:ascii="Times New Roman" w:eastAsia="Times New Roman" w:hAnsi="Times New Roman" w:cs="Times New Roman"/>
                <w:b/>
                <w:bCs/>
                <w:color w:val="auto"/>
                <w:sz w:val="26"/>
                <w:szCs w:val="26"/>
                <w:lang w:eastAsia="en-US"/>
              </w:rPr>
            </w:pPr>
            <w:r>
              <w:rPr>
                <w:rFonts w:ascii="Times New Roman" w:eastAsia="Times New Roman" w:hAnsi="Times New Roman" w:cs="Times New Roman"/>
                <w:b/>
                <w:bCs/>
                <w:color w:val="auto"/>
                <w:sz w:val="26"/>
                <w:szCs w:val="26"/>
                <w:lang w:eastAsia="en-US"/>
              </w:rPr>
              <w:t>CỘNG HÒA XÃ HỘI CHỦ NGHĨA VIỆT NAM</w:t>
            </w:r>
          </w:p>
          <w:p w14:paraId="70E66895" w14:textId="77777777" w:rsidR="006A758F" w:rsidRDefault="00C41773">
            <w:pPr>
              <w:widowControl/>
              <w:jc w:val="center"/>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Độc lập - Tự do - Hạnh phúc</w:t>
            </w:r>
            <w:r>
              <w:rPr>
                <w:rFonts w:ascii="Times New Roman" w:eastAsia="Times New Roman" w:hAnsi="Times New Roman" w:cs="Times New Roman"/>
                <w:i/>
                <w:iCs/>
                <w:color w:val="auto"/>
                <w:sz w:val="28"/>
                <w:szCs w:val="28"/>
                <w:lang w:eastAsia="en-US"/>
              </w:rPr>
              <w:t xml:space="preserve">        </w:t>
            </w:r>
          </w:p>
        </w:tc>
      </w:tr>
      <w:tr w:rsidR="006A758F" w14:paraId="04E53D56" w14:textId="77777777">
        <w:trPr>
          <w:jc w:val="center"/>
        </w:trPr>
        <w:tc>
          <w:tcPr>
            <w:tcW w:w="3210" w:type="dxa"/>
          </w:tcPr>
          <w:p w14:paraId="0953C5E1" w14:textId="0B3834EB" w:rsidR="006A758F" w:rsidRDefault="00C41773">
            <w:pPr>
              <w:widowControl/>
              <w:spacing w:before="10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xml:space="preserve"> </w:t>
            </w:r>
            <w:r>
              <w:rPr>
                <w:rFonts w:ascii="Times New Roman" w:eastAsia="Times New Roman" w:hAnsi="Times New Roman" w:cs="Times New Roman"/>
                <w:color w:val="auto"/>
                <w:sz w:val="26"/>
                <w:szCs w:val="26"/>
                <w:lang w:eastAsia="en-US"/>
              </w:rPr>
              <w:t>Số:</w:t>
            </w:r>
            <w:r w:rsidR="008C3415">
              <w:rPr>
                <w:rFonts w:ascii="Times New Roman" w:eastAsia="Times New Roman" w:hAnsi="Times New Roman" w:cs="Times New Roman"/>
                <w:color w:val="auto"/>
                <w:sz w:val="26"/>
                <w:szCs w:val="26"/>
                <w:lang w:val="en-US" w:eastAsia="en-US"/>
              </w:rPr>
              <w:t xml:space="preserve"> 07</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202</w:t>
            </w:r>
            <w:r w:rsidR="00017D2F">
              <w:rPr>
                <w:rFonts w:ascii="Times New Roman" w:eastAsia="Times New Roman" w:hAnsi="Times New Roman" w:cs="Times New Roman"/>
                <w:color w:val="auto"/>
                <w:sz w:val="26"/>
                <w:szCs w:val="26"/>
                <w:lang w:val="en-US" w:eastAsia="en-US"/>
              </w:rPr>
              <w:t>6</w:t>
            </w:r>
            <w:r>
              <w:rPr>
                <w:rFonts w:ascii="Times New Roman" w:eastAsia="Times New Roman" w:hAnsi="Times New Roman" w:cs="Times New Roman"/>
                <w:color w:val="auto"/>
                <w:sz w:val="26"/>
                <w:szCs w:val="26"/>
                <w:lang w:val="en-US" w:eastAsia="en-US"/>
              </w:rPr>
              <w:t>/NQ</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HĐND</w:t>
            </w:r>
          </w:p>
        </w:tc>
        <w:tc>
          <w:tcPr>
            <w:tcW w:w="5673" w:type="dxa"/>
          </w:tcPr>
          <w:p w14:paraId="6DDAFB3D" w14:textId="36949377" w:rsidR="006A758F" w:rsidRDefault="00C41773">
            <w:pPr>
              <w:widowControl/>
              <w:spacing w:before="100"/>
              <w:jc w:val="center"/>
              <w:rPr>
                <w:rFonts w:ascii="Times New Roman" w:eastAsia="Times New Roman" w:hAnsi="Times New Roman" w:cs="Times New Roman"/>
                <w:bCs/>
                <w:color w:val="auto"/>
                <w:sz w:val="28"/>
                <w:szCs w:val="28"/>
                <w:lang w:val="en-US" w:eastAsia="en-US"/>
              </w:rPr>
            </w:pPr>
            <w:r>
              <w:rPr>
                <w:rFonts w:ascii="Times New Roman" w:hAnsi="Times New Roman" w:cs="Times New Roman"/>
                <w:noProof/>
                <w:sz w:val="28"/>
                <w:szCs w:val="28"/>
                <w:lang w:val="en-US" w:eastAsia="en-US"/>
              </w:rPr>
              <mc:AlternateContent>
                <mc:Choice Requires="wps">
                  <w:drawing>
                    <wp:anchor distT="0" distB="0" distL="114300" distR="114300" simplePos="0" relativeHeight="251662848" behindDoc="0" locked="0" layoutInCell="1" allowOverlap="1" wp14:anchorId="4538F0A2" wp14:editId="34743DF6">
                      <wp:simplePos x="0" y="0"/>
                      <wp:positionH relativeFrom="column">
                        <wp:posOffset>664845</wp:posOffset>
                      </wp:positionH>
                      <wp:positionV relativeFrom="paragraph">
                        <wp:posOffset>31057</wp:posOffset>
                      </wp:positionV>
                      <wp:extent cx="2156460" cy="635"/>
                      <wp:effectExtent l="0" t="0" r="34290" b="37465"/>
                      <wp:wrapNone/>
                      <wp:docPr id="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9C726"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2.45pt" to="222.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"/>
                  </w:pict>
                </mc:Fallback>
              </mc:AlternateContent>
            </w:r>
            <w:r>
              <w:rPr>
                <w:rFonts w:ascii="Times New Roman" w:eastAsia="Times New Roman" w:hAnsi="Times New Roman" w:cs="Times New Roman"/>
                <w:bCs/>
                <w:i/>
                <w:iCs/>
                <w:color w:val="auto"/>
                <w:sz w:val="28"/>
                <w:szCs w:val="28"/>
                <w:lang w:eastAsia="en-US"/>
              </w:rPr>
              <w:t>Thanh H</w:t>
            </w:r>
            <w:r w:rsidR="00A34C94">
              <w:rPr>
                <w:rFonts w:ascii="Times New Roman" w:eastAsia="Times New Roman" w:hAnsi="Times New Roman" w:cs="Times New Roman"/>
                <w:bCs/>
                <w:i/>
                <w:iCs/>
                <w:color w:val="auto"/>
                <w:sz w:val="28"/>
                <w:szCs w:val="28"/>
                <w:lang w:eastAsia="en-US"/>
              </w:rPr>
              <w:t>óa</w:t>
            </w:r>
            <w:r>
              <w:rPr>
                <w:rFonts w:ascii="Times New Roman" w:eastAsia="Times New Roman" w:hAnsi="Times New Roman" w:cs="Times New Roman"/>
                <w:bCs/>
                <w:i/>
                <w:iCs/>
                <w:color w:val="auto"/>
                <w:sz w:val="28"/>
                <w:szCs w:val="28"/>
                <w:lang w:eastAsia="en-US"/>
              </w:rPr>
              <w:t>, ngày</w:t>
            </w:r>
            <w:r>
              <w:rPr>
                <w:rFonts w:ascii="Times New Roman" w:eastAsia="Times New Roman" w:hAnsi="Times New Roman" w:cs="Times New Roman"/>
                <w:bCs/>
                <w:i/>
                <w:iCs/>
                <w:color w:val="auto"/>
                <w:sz w:val="28"/>
                <w:szCs w:val="28"/>
                <w:lang w:val="en-US" w:eastAsia="en-US"/>
              </w:rPr>
              <w:t xml:space="preserve"> </w:t>
            </w:r>
            <w:r w:rsidR="008F1354">
              <w:rPr>
                <w:rFonts w:ascii="Times New Roman" w:eastAsia="Times New Roman" w:hAnsi="Times New Roman" w:cs="Times New Roman"/>
                <w:bCs/>
                <w:i/>
                <w:iCs/>
                <w:color w:val="auto"/>
                <w:sz w:val="28"/>
                <w:szCs w:val="28"/>
                <w:lang w:val="en-US" w:eastAsia="en-US"/>
              </w:rPr>
              <w:t>27</w:t>
            </w:r>
            <w:r>
              <w:rPr>
                <w:rFonts w:ascii="Times New Roman" w:eastAsia="Times New Roman" w:hAnsi="Times New Roman" w:cs="Times New Roman"/>
                <w:bCs/>
                <w:i/>
                <w:iCs/>
                <w:color w:val="auto"/>
                <w:sz w:val="28"/>
                <w:szCs w:val="28"/>
                <w:lang w:val="en-US" w:eastAsia="en-US"/>
              </w:rPr>
              <w:t xml:space="preserve"> </w:t>
            </w:r>
            <w:r>
              <w:rPr>
                <w:rFonts w:ascii="Times New Roman" w:eastAsia="Times New Roman" w:hAnsi="Times New Roman" w:cs="Times New Roman"/>
                <w:bCs/>
                <w:i/>
                <w:iCs/>
                <w:color w:val="auto"/>
                <w:sz w:val="28"/>
                <w:szCs w:val="28"/>
                <w:lang w:eastAsia="en-US"/>
              </w:rPr>
              <w:t>tháng</w:t>
            </w:r>
            <w:r>
              <w:rPr>
                <w:rFonts w:ascii="Times New Roman" w:eastAsia="Times New Roman" w:hAnsi="Times New Roman" w:cs="Times New Roman"/>
                <w:bCs/>
                <w:i/>
                <w:iCs/>
                <w:color w:val="auto"/>
                <w:sz w:val="28"/>
                <w:szCs w:val="28"/>
                <w:lang w:val="en-US" w:eastAsia="en-US"/>
              </w:rPr>
              <w:t xml:space="preserve"> </w:t>
            </w:r>
            <w:r w:rsidR="008F1354">
              <w:rPr>
                <w:rFonts w:ascii="Times New Roman" w:eastAsia="Times New Roman" w:hAnsi="Times New Roman" w:cs="Times New Roman"/>
                <w:bCs/>
                <w:i/>
                <w:iCs/>
                <w:color w:val="auto"/>
                <w:sz w:val="28"/>
                <w:szCs w:val="28"/>
                <w:lang w:val="en-US" w:eastAsia="en-US"/>
              </w:rPr>
              <w:t>5</w:t>
            </w:r>
            <w:r>
              <w:rPr>
                <w:rFonts w:ascii="Times New Roman" w:eastAsia="Times New Roman" w:hAnsi="Times New Roman" w:cs="Times New Roman"/>
                <w:bCs/>
                <w:i/>
                <w:iCs/>
                <w:color w:val="auto"/>
                <w:sz w:val="28"/>
                <w:szCs w:val="28"/>
                <w:lang w:val="en-US" w:eastAsia="en-US"/>
              </w:rPr>
              <w:t xml:space="preserve"> </w:t>
            </w:r>
            <w:r>
              <w:rPr>
                <w:rFonts w:ascii="Times New Roman" w:eastAsia="Times New Roman" w:hAnsi="Times New Roman" w:cs="Times New Roman"/>
                <w:bCs/>
                <w:i/>
                <w:iCs/>
                <w:color w:val="auto"/>
                <w:sz w:val="28"/>
                <w:szCs w:val="28"/>
                <w:lang w:eastAsia="en-US"/>
              </w:rPr>
              <w:t>năm 202</w:t>
            </w:r>
            <w:r w:rsidR="00017D2F">
              <w:rPr>
                <w:rFonts w:ascii="Times New Roman" w:eastAsia="Times New Roman" w:hAnsi="Times New Roman" w:cs="Times New Roman"/>
                <w:bCs/>
                <w:i/>
                <w:iCs/>
                <w:color w:val="auto"/>
                <w:sz w:val="28"/>
                <w:szCs w:val="28"/>
                <w:lang w:val="en-US" w:eastAsia="en-US"/>
              </w:rPr>
              <w:t>6</w:t>
            </w:r>
          </w:p>
        </w:tc>
      </w:tr>
    </w:tbl>
    <w:p w14:paraId="696ECE8D" w14:textId="00403537" w:rsidR="006A758F" w:rsidRDefault="006F7C5F">
      <w:pPr>
        <w:widowControl/>
        <w:spacing w:before="600"/>
        <w:jc w:val="center"/>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8"/>
          <w:szCs w:val="28"/>
          <w:lang w:eastAsia="en-US"/>
        </w:rPr>
        <w:t>NGHỊ QUYẾT</w:t>
      </w:r>
    </w:p>
    <w:p w14:paraId="4E11D2B1" w14:textId="3D0A1F94" w:rsidR="006A758F" w:rsidRPr="00017D2F" w:rsidRDefault="00017D2F" w:rsidP="00017D2F">
      <w:pPr>
        <w:widowControl/>
        <w:jc w:val="center"/>
        <w:rPr>
          <w:rFonts w:ascii="Times New Roman" w:eastAsia="Times New Roman" w:hAnsi="Times New Roman" w:cs="Times New Roman"/>
          <w:b/>
          <w:color w:val="auto"/>
          <w:sz w:val="28"/>
          <w:szCs w:val="28"/>
          <w:lang w:eastAsia="en-US"/>
        </w:rPr>
      </w:pPr>
      <w:r w:rsidRPr="00017D2F">
        <w:rPr>
          <w:rFonts w:ascii="Times New Roman" w:eastAsia="Times New Roman" w:hAnsi="Times New Roman" w:cs="Times New Roman"/>
          <w:b/>
          <w:color w:val="auto"/>
          <w:sz w:val="28"/>
          <w:szCs w:val="28"/>
          <w:lang w:eastAsia="en-US"/>
        </w:rPr>
        <w:t>Quy định chính sách hỗ trợ chuyển đổi nghề, giải bản</w:t>
      </w:r>
      <w:r w:rsidRPr="00DF3912">
        <w:rPr>
          <w:rFonts w:ascii="Times New Roman" w:eastAsia="Times New Roman" w:hAnsi="Times New Roman" w:cs="Times New Roman"/>
          <w:b/>
          <w:color w:val="auto"/>
          <w:sz w:val="28"/>
          <w:szCs w:val="28"/>
          <w:lang w:eastAsia="en-US"/>
        </w:rPr>
        <w:t xml:space="preserve"> </w:t>
      </w:r>
      <w:r w:rsidRPr="00017D2F">
        <w:rPr>
          <w:rFonts w:ascii="Times New Roman" w:eastAsia="Times New Roman" w:hAnsi="Times New Roman" w:cs="Times New Roman"/>
          <w:b/>
          <w:color w:val="auto"/>
          <w:sz w:val="28"/>
          <w:szCs w:val="28"/>
          <w:lang w:eastAsia="en-US"/>
        </w:rPr>
        <w:t>đối với tàu cá không có nhu cầu hoạt động khai thác th</w:t>
      </w:r>
      <w:r w:rsidR="00A34C94">
        <w:rPr>
          <w:rFonts w:ascii="Times New Roman" w:eastAsia="Times New Roman" w:hAnsi="Times New Roman" w:cs="Times New Roman"/>
          <w:b/>
          <w:color w:val="auto"/>
          <w:sz w:val="28"/>
          <w:szCs w:val="28"/>
          <w:lang w:eastAsia="en-US"/>
        </w:rPr>
        <w:t>ủy</w:t>
      </w:r>
      <w:r w:rsidRPr="00017D2F">
        <w:rPr>
          <w:rFonts w:ascii="Times New Roman" w:eastAsia="Times New Roman" w:hAnsi="Times New Roman" w:cs="Times New Roman"/>
          <w:b/>
          <w:color w:val="auto"/>
          <w:sz w:val="28"/>
          <w:szCs w:val="28"/>
          <w:lang w:eastAsia="en-US"/>
        </w:rPr>
        <w:t xml:space="preserve"> sản</w:t>
      </w:r>
      <w:r w:rsidR="00DB2ECA" w:rsidRPr="00DB2ECA">
        <w:rPr>
          <w:rFonts w:ascii="Times New Roman" w:eastAsia="Times New Roman" w:hAnsi="Times New Roman" w:cs="Times New Roman"/>
          <w:b/>
          <w:color w:val="auto"/>
          <w:sz w:val="28"/>
          <w:szCs w:val="28"/>
          <w:lang w:eastAsia="en-US"/>
        </w:rPr>
        <w:t xml:space="preserve"> trên</w:t>
      </w:r>
      <w:r w:rsidRPr="00017D2F">
        <w:rPr>
          <w:rFonts w:ascii="Times New Roman" w:eastAsia="Times New Roman" w:hAnsi="Times New Roman" w:cs="Times New Roman"/>
          <w:b/>
          <w:color w:val="auto"/>
          <w:sz w:val="28"/>
          <w:szCs w:val="28"/>
          <w:lang w:eastAsia="en-US"/>
        </w:rPr>
        <w:t xml:space="preserve"> </w:t>
      </w:r>
      <w:r>
        <w:rPr>
          <w:rFonts w:ascii="Times New Roman" w:eastAsia="Times New Roman" w:hAnsi="Times New Roman" w:cs="Times New Roman"/>
          <w:b/>
          <w:color w:val="auto"/>
          <w:sz w:val="28"/>
          <w:szCs w:val="28"/>
          <w:lang w:eastAsia="en-US"/>
        </w:rPr>
        <w:t>địa bàn tỉnh</w:t>
      </w:r>
      <w:r w:rsidRPr="00DF3912">
        <w:rPr>
          <w:rFonts w:ascii="Times New Roman" w:eastAsia="Times New Roman" w:hAnsi="Times New Roman" w:cs="Times New Roman"/>
          <w:b/>
          <w:color w:val="auto"/>
          <w:sz w:val="28"/>
          <w:szCs w:val="28"/>
          <w:lang w:eastAsia="en-US"/>
        </w:rPr>
        <w:t xml:space="preserve"> </w:t>
      </w:r>
      <w:r>
        <w:rPr>
          <w:rFonts w:ascii="Times New Roman" w:eastAsia="Times New Roman" w:hAnsi="Times New Roman" w:cs="Times New Roman"/>
          <w:b/>
          <w:color w:val="auto"/>
          <w:sz w:val="28"/>
          <w:szCs w:val="28"/>
          <w:lang w:eastAsia="en-US"/>
        </w:rPr>
        <w:t>Thanh Hóa</w:t>
      </w:r>
    </w:p>
    <w:bookmarkStart w:id="1" w:name="_Hlk215300687"/>
    <w:p w14:paraId="1CCCC258" w14:textId="77C4FD52" w:rsidR="006A758F" w:rsidRPr="00DF3912" w:rsidRDefault="008F1354">
      <w:pPr>
        <w:widowControl/>
        <w:spacing w:before="120" w:after="140" w:line="245" w:lineRule="auto"/>
        <w:ind w:firstLine="567"/>
        <w:jc w:val="both"/>
        <w:rPr>
          <w:rFonts w:ascii="Times New Roman" w:eastAsia="Calibri" w:hAnsi="Times New Roman" w:cs="Times New Roman"/>
          <w:i/>
          <w:color w:val="auto"/>
          <w:sz w:val="18"/>
          <w:szCs w:val="18"/>
          <w:lang w:eastAsia="en-US"/>
        </w:rPr>
      </w:pPr>
      <w:r>
        <w:rPr>
          <w:rFonts w:ascii="Times New Roman" w:eastAsia="Calibri" w:hAnsi="Times New Roman" w:cs="Times New Roman"/>
          <w:i/>
          <w:noProof/>
          <w:color w:val="auto"/>
          <w:lang w:val="en-US" w:eastAsia="en-US"/>
        </w:rPr>
        <mc:AlternateContent>
          <mc:Choice Requires="wps">
            <w:drawing>
              <wp:anchor distT="0" distB="0" distL="114300" distR="114300" simplePos="0" relativeHeight="251667456" behindDoc="0" locked="0" layoutInCell="1" allowOverlap="1" wp14:anchorId="5B372D4C" wp14:editId="6829904A">
                <wp:simplePos x="0" y="0"/>
                <wp:positionH relativeFrom="column">
                  <wp:posOffset>2148205</wp:posOffset>
                </wp:positionH>
                <wp:positionV relativeFrom="paragraph">
                  <wp:posOffset>61595</wp:posOffset>
                </wp:positionV>
                <wp:extent cx="14954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572978"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9.15pt,4.85pt" to="286.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" strokecolor="black [3040]"/>
            </w:pict>
          </mc:Fallback>
        </mc:AlternateContent>
      </w:r>
      <w:r w:rsidR="00C41773" w:rsidRPr="00DF3912">
        <w:rPr>
          <w:rFonts w:ascii="Times New Roman" w:eastAsia="Calibri" w:hAnsi="Times New Roman" w:cs="Times New Roman"/>
          <w:i/>
          <w:color w:val="auto"/>
          <w:lang w:eastAsia="en-US"/>
        </w:rPr>
        <w:t> </w:t>
      </w:r>
    </w:p>
    <w:p w14:paraId="76486EFA" w14:textId="3E3CE361" w:rsidR="006A758F" w:rsidRDefault="00C41773" w:rsidP="00C63AAA">
      <w:pPr>
        <w:widowControl/>
        <w:spacing w:before="120" w:after="120" w:line="252"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cứ Luật Tổ chức chính quyền địa phương số 72/2025/QH15;</w:t>
      </w:r>
    </w:p>
    <w:p w14:paraId="53D651D3" w14:textId="551587EE" w:rsidR="006A758F" w:rsidRDefault="00C41773" w:rsidP="00C63AAA">
      <w:pPr>
        <w:widowControl/>
        <w:spacing w:before="120" w:after="120" w:line="252"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cứ Luật Ban hành văn bản quy phạm pháp luật số 64/2025/QH15 được sửa đổi, bổ sung bởi Luật số 87/2025/QH15;</w:t>
      </w:r>
    </w:p>
    <w:p w14:paraId="0F4F6E47" w14:textId="77777777" w:rsidR="006A758F" w:rsidRPr="00DF3912" w:rsidRDefault="00C41773" w:rsidP="00C63AAA">
      <w:pPr>
        <w:shd w:val="clear" w:color="auto" w:fill="FFFFFF"/>
        <w:spacing w:before="120" w:after="120" w:line="252"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pacing w:val="-8"/>
          <w:sz w:val="28"/>
          <w:szCs w:val="28"/>
          <w:lang w:eastAsia="en-US"/>
        </w:rPr>
        <w:t>Căn cứ Luật Ngân sách Nhà nước số 89/2025/QH15</w:t>
      </w:r>
      <w:r w:rsidRPr="00DF3912">
        <w:rPr>
          <w:rFonts w:ascii="Times New Roman" w:eastAsia="Calibri" w:hAnsi="Times New Roman" w:cs="Times New Roman"/>
          <w:i/>
          <w:color w:val="auto"/>
          <w:sz w:val="28"/>
          <w:szCs w:val="28"/>
          <w:lang w:eastAsia="en-US"/>
        </w:rPr>
        <w:t>;</w:t>
      </w:r>
    </w:p>
    <w:p w14:paraId="7546531C" w14:textId="1B190BA4" w:rsidR="006A758F" w:rsidRDefault="00C41773" w:rsidP="00C63AAA">
      <w:pPr>
        <w:widowControl/>
        <w:spacing w:before="120" w:after="120" w:line="252" w:lineRule="auto"/>
        <w:ind w:firstLine="567"/>
        <w:jc w:val="both"/>
        <w:rPr>
          <w:rFonts w:ascii="Times New Roman" w:eastAsia="Times New Roman"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 xml:space="preserve">Căn cứ </w:t>
      </w:r>
      <w:r>
        <w:rPr>
          <w:rFonts w:ascii="Times New Roman" w:eastAsia="Times New Roman" w:hAnsi="Times New Roman" w:cs="Times New Roman"/>
          <w:i/>
          <w:color w:val="auto"/>
          <w:sz w:val="28"/>
          <w:szCs w:val="28"/>
          <w:lang w:eastAsia="en-US"/>
        </w:rPr>
        <w:t>Luật Thủy sản số 18/2017/QH14</w:t>
      </w:r>
      <w:r w:rsidR="00132AD7" w:rsidRPr="001E0ACA">
        <w:rPr>
          <w:rFonts w:ascii="Times New Roman" w:eastAsia="Times New Roman" w:hAnsi="Times New Roman" w:cs="Times New Roman"/>
          <w:i/>
          <w:color w:val="auto"/>
          <w:sz w:val="28"/>
          <w:szCs w:val="28"/>
          <w:lang w:eastAsia="en-US"/>
        </w:rPr>
        <w:t xml:space="preserve"> </w:t>
      </w:r>
      <w:r w:rsidR="00132AD7" w:rsidRPr="00132AD7">
        <w:rPr>
          <w:rFonts w:ascii="Times New Roman" w:eastAsia="Times New Roman" w:hAnsi="Times New Roman" w:cs="Times New Roman"/>
          <w:i/>
          <w:color w:val="auto"/>
          <w:sz w:val="28"/>
          <w:szCs w:val="28"/>
          <w:lang w:eastAsia="en-US"/>
        </w:rPr>
        <w:t>được sửa đổi, bổ sung bởi Luật số 146/2025/QH15;</w:t>
      </w:r>
    </w:p>
    <w:p w14:paraId="7A0A15C3" w14:textId="01CEC891" w:rsidR="006A758F" w:rsidRPr="001E0ACA" w:rsidRDefault="00017D2F" w:rsidP="00C63AAA">
      <w:pPr>
        <w:widowControl/>
        <w:spacing w:before="120" w:after="120" w:line="252" w:lineRule="auto"/>
        <w:ind w:firstLine="567"/>
        <w:jc w:val="both"/>
        <w:rPr>
          <w:rFonts w:ascii="Times New Roman" w:eastAsia="Times New Roman" w:hAnsi="Times New Roman" w:cs="Times New Roman"/>
          <w:i/>
          <w:color w:val="auto"/>
          <w:spacing w:val="-6"/>
          <w:sz w:val="28"/>
          <w:szCs w:val="28"/>
          <w:lang w:eastAsia="en-US"/>
        </w:rPr>
      </w:pPr>
      <w:r w:rsidRPr="00017D2F">
        <w:rPr>
          <w:rFonts w:ascii="Times New Roman" w:eastAsia="Times New Roman" w:hAnsi="Times New Roman" w:cs="Times New Roman"/>
          <w:i/>
          <w:color w:val="auto"/>
          <w:sz w:val="28"/>
          <w:szCs w:val="28"/>
          <w:lang w:eastAsia="en-US"/>
        </w:rPr>
        <w:t xml:space="preserve">Căn cứ Nghị định số </w:t>
      </w:r>
      <w:r w:rsidR="00132AD7" w:rsidRPr="001E0ACA">
        <w:rPr>
          <w:rFonts w:ascii="Times New Roman" w:eastAsia="Times New Roman" w:hAnsi="Times New Roman" w:cs="Times New Roman"/>
          <w:i/>
          <w:color w:val="auto"/>
          <w:sz w:val="28"/>
          <w:szCs w:val="28"/>
          <w:lang w:eastAsia="en-US"/>
        </w:rPr>
        <w:t>41</w:t>
      </w:r>
      <w:r w:rsidRPr="00017D2F">
        <w:rPr>
          <w:rFonts w:ascii="Times New Roman" w:eastAsia="Times New Roman" w:hAnsi="Times New Roman" w:cs="Times New Roman"/>
          <w:i/>
          <w:color w:val="auto"/>
          <w:sz w:val="28"/>
          <w:szCs w:val="28"/>
          <w:lang w:eastAsia="en-US"/>
        </w:rPr>
        <w:t>/20</w:t>
      </w:r>
      <w:r w:rsidR="00132AD7" w:rsidRPr="001E0ACA">
        <w:rPr>
          <w:rFonts w:ascii="Times New Roman" w:eastAsia="Times New Roman" w:hAnsi="Times New Roman" w:cs="Times New Roman"/>
          <w:i/>
          <w:color w:val="auto"/>
          <w:sz w:val="28"/>
          <w:szCs w:val="28"/>
          <w:lang w:eastAsia="en-US"/>
        </w:rPr>
        <w:t>26</w:t>
      </w:r>
      <w:r w:rsidRPr="00017D2F">
        <w:rPr>
          <w:rFonts w:ascii="Times New Roman" w:eastAsia="Times New Roman" w:hAnsi="Times New Roman" w:cs="Times New Roman"/>
          <w:i/>
          <w:color w:val="auto"/>
          <w:sz w:val="28"/>
          <w:szCs w:val="28"/>
          <w:lang w:eastAsia="en-US"/>
        </w:rPr>
        <w:t xml:space="preserve">/NĐ-CP của Chính phủ </w:t>
      </w:r>
      <w:r w:rsidR="00132AD7" w:rsidRPr="001E0ACA">
        <w:rPr>
          <w:rFonts w:ascii="Times New Roman" w:eastAsia="Times New Roman" w:hAnsi="Times New Roman" w:cs="Times New Roman"/>
          <w:i/>
          <w:color w:val="auto"/>
          <w:sz w:val="28"/>
          <w:szCs w:val="28"/>
          <w:lang w:eastAsia="en-US"/>
        </w:rPr>
        <w:t>q</w:t>
      </w:r>
      <w:r w:rsidRPr="00017D2F">
        <w:rPr>
          <w:rFonts w:ascii="Times New Roman" w:eastAsia="Times New Roman" w:hAnsi="Times New Roman" w:cs="Times New Roman"/>
          <w:i/>
          <w:color w:val="auto"/>
          <w:sz w:val="28"/>
          <w:szCs w:val="28"/>
          <w:lang w:eastAsia="en-US"/>
        </w:rPr>
        <w:t>uy định chi tiết một số điều và biện pháp thi hành Luật Thủy sản;</w:t>
      </w:r>
    </w:p>
    <w:p w14:paraId="18CB2890" w14:textId="68585892" w:rsidR="00017D2F" w:rsidRPr="00DF3912" w:rsidRDefault="00017D2F" w:rsidP="00C63AAA">
      <w:pPr>
        <w:widowControl/>
        <w:spacing w:before="120" w:after="120" w:line="252" w:lineRule="auto"/>
        <w:ind w:firstLine="567"/>
        <w:jc w:val="both"/>
        <w:rPr>
          <w:rFonts w:ascii="Times New Roman" w:eastAsia="Times New Roman" w:hAnsi="Times New Roman" w:cs="Times New Roman"/>
          <w:i/>
          <w:color w:val="auto"/>
          <w:sz w:val="28"/>
          <w:szCs w:val="28"/>
          <w:lang w:eastAsia="en-US"/>
        </w:rPr>
      </w:pPr>
      <w:r w:rsidRPr="00DF3912">
        <w:rPr>
          <w:rFonts w:ascii="Times New Roman" w:eastAsia="Times New Roman" w:hAnsi="Times New Roman" w:cs="Times New Roman"/>
          <w:i/>
          <w:color w:val="auto"/>
          <w:spacing w:val="-6"/>
          <w:sz w:val="28"/>
          <w:szCs w:val="28"/>
          <w:lang w:eastAsia="en-US"/>
        </w:rPr>
        <w:t xml:space="preserve">Căn cứ Thông tư số 02/2026/TT-BNNMT </w:t>
      </w:r>
      <w:r w:rsidR="00A21481">
        <w:rPr>
          <w:rFonts w:ascii="Times New Roman" w:eastAsia="Times New Roman" w:hAnsi="Times New Roman" w:cs="Times New Roman"/>
          <w:i/>
          <w:color w:val="auto"/>
          <w:spacing w:val="-6"/>
          <w:sz w:val="28"/>
          <w:szCs w:val="28"/>
          <w:lang w:val="en-US" w:eastAsia="en-US"/>
        </w:rPr>
        <w:t xml:space="preserve">của </w:t>
      </w:r>
      <w:bookmarkStart w:id="2" w:name="_GoBack"/>
      <w:bookmarkEnd w:id="2"/>
      <w:r w:rsidR="000F2608" w:rsidRPr="000F2608">
        <w:rPr>
          <w:rFonts w:ascii="Times New Roman" w:eastAsia="Times New Roman" w:hAnsi="Times New Roman" w:cs="Times New Roman"/>
          <w:i/>
          <w:color w:val="auto"/>
          <w:spacing w:val="-6"/>
          <w:sz w:val="28"/>
          <w:szCs w:val="28"/>
          <w:lang w:eastAsia="en-US"/>
        </w:rPr>
        <w:t xml:space="preserve">Bộ trưởng Bộ Nông nghiệp và Môi trường </w:t>
      </w:r>
      <w:r w:rsidRPr="00DF3912">
        <w:rPr>
          <w:rFonts w:ascii="Times New Roman" w:eastAsia="Times New Roman" w:hAnsi="Times New Roman" w:cs="Times New Roman"/>
          <w:i/>
          <w:color w:val="auto"/>
          <w:spacing w:val="-6"/>
          <w:sz w:val="28"/>
          <w:szCs w:val="28"/>
          <w:lang w:eastAsia="en-US"/>
        </w:rPr>
        <w:t>quy định về đăng kiểm viên tàu cá; bảo đảm an toàn kỹ thuật; đăng ký, xóa đăng ký tàu cá, tàu công vụ thủy sản, tàu phục vụ nuôi trồng thủy sản; treo cờ và đánh dấu tàu cá, tàu phục vụ nuôi trồng thủy sản; nhập khẩu tàu cá; phân loại cảng cá; công bố mở, đóng cảng cá;</w:t>
      </w:r>
    </w:p>
    <w:p w14:paraId="6FF1C5CF" w14:textId="71449A63" w:rsidR="006A758F" w:rsidRDefault="00C41773" w:rsidP="00C63AAA">
      <w:pPr>
        <w:widowControl/>
        <w:spacing w:before="120" w:after="120" w:line="252"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Xét Tờ trình số</w:t>
      </w:r>
      <w:r w:rsidR="000A428F">
        <w:rPr>
          <w:rFonts w:ascii="Times New Roman" w:eastAsia="Times New Roman" w:hAnsi="Times New Roman" w:cs="Times New Roman"/>
          <w:i/>
          <w:color w:val="auto"/>
          <w:sz w:val="28"/>
          <w:szCs w:val="28"/>
          <w:lang w:val="en-US" w:eastAsia="en-US"/>
        </w:rPr>
        <w:t xml:space="preserve"> 62</w:t>
      </w:r>
      <w:r>
        <w:rPr>
          <w:rFonts w:ascii="Times New Roman" w:eastAsia="Times New Roman" w:hAnsi="Times New Roman" w:cs="Times New Roman"/>
          <w:i/>
          <w:color w:val="auto"/>
          <w:sz w:val="28"/>
          <w:szCs w:val="28"/>
          <w:lang w:eastAsia="en-US"/>
        </w:rPr>
        <w:t>/TTr-UBND ngày</w:t>
      </w:r>
      <w:r w:rsidR="000A428F">
        <w:rPr>
          <w:rFonts w:ascii="Times New Roman" w:eastAsia="Times New Roman" w:hAnsi="Times New Roman" w:cs="Times New Roman"/>
          <w:i/>
          <w:color w:val="auto"/>
          <w:sz w:val="28"/>
          <w:szCs w:val="28"/>
          <w:lang w:val="en-US" w:eastAsia="en-US"/>
        </w:rPr>
        <w:t xml:space="preserve"> 21 </w:t>
      </w:r>
      <w:r>
        <w:rPr>
          <w:rFonts w:ascii="Times New Roman" w:eastAsia="Times New Roman" w:hAnsi="Times New Roman" w:cs="Times New Roman"/>
          <w:i/>
          <w:color w:val="auto"/>
          <w:sz w:val="28"/>
          <w:szCs w:val="28"/>
          <w:lang w:eastAsia="en-US"/>
        </w:rPr>
        <w:t>tháng</w:t>
      </w:r>
      <w:r w:rsidR="000A428F">
        <w:rPr>
          <w:rFonts w:ascii="Times New Roman" w:eastAsia="Times New Roman" w:hAnsi="Times New Roman" w:cs="Times New Roman"/>
          <w:i/>
          <w:color w:val="auto"/>
          <w:sz w:val="28"/>
          <w:szCs w:val="28"/>
          <w:lang w:val="en-US" w:eastAsia="en-US"/>
        </w:rPr>
        <w:t xml:space="preserve"> 5 </w:t>
      </w:r>
      <w:r>
        <w:rPr>
          <w:rFonts w:ascii="Times New Roman" w:eastAsia="Times New Roman" w:hAnsi="Times New Roman" w:cs="Times New Roman"/>
          <w:i/>
          <w:color w:val="auto"/>
          <w:sz w:val="28"/>
          <w:szCs w:val="28"/>
          <w:lang w:eastAsia="en-US"/>
        </w:rPr>
        <w:t>năm 202</w:t>
      </w:r>
      <w:r w:rsidR="00017D2F" w:rsidRPr="00DF3912">
        <w:rPr>
          <w:rFonts w:ascii="Times New Roman" w:eastAsia="Times New Roman" w:hAnsi="Times New Roman" w:cs="Times New Roman"/>
          <w:i/>
          <w:color w:val="auto"/>
          <w:sz w:val="28"/>
          <w:szCs w:val="28"/>
          <w:lang w:eastAsia="en-US"/>
        </w:rPr>
        <w:t>6</w:t>
      </w:r>
      <w:r>
        <w:rPr>
          <w:rFonts w:ascii="Times New Roman" w:eastAsia="Times New Roman" w:hAnsi="Times New Roman" w:cs="Times New Roman"/>
          <w:i/>
          <w:color w:val="auto"/>
          <w:sz w:val="28"/>
          <w:szCs w:val="28"/>
          <w:lang w:eastAsia="en-US"/>
        </w:rPr>
        <w:t xml:space="preserve"> của Ủy ban nhân dân tỉnh về</w:t>
      </w:r>
      <w:r w:rsidRPr="00DF3912">
        <w:rPr>
          <w:rFonts w:ascii="Times New Roman" w:eastAsia="Times New Roman" w:hAnsi="Times New Roman" w:cs="Times New Roman"/>
          <w:i/>
          <w:color w:val="auto"/>
          <w:sz w:val="28"/>
          <w:szCs w:val="28"/>
          <w:lang w:eastAsia="en-US"/>
        </w:rPr>
        <w:t xml:space="preserve"> việc</w:t>
      </w:r>
      <w:r>
        <w:rPr>
          <w:rFonts w:ascii="Times New Roman" w:eastAsia="Times New Roman" w:hAnsi="Times New Roman" w:cs="Times New Roman"/>
          <w:i/>
          <w:color w:val="auto"/>
          <w:sz w:val="28"/>
          <w:szCs w:val="28"/>
          <w:lang w:eastAsia="en-US"/>
        </w:rPr>
        <w:t xml:space="preserve"> </w:t>
      </w:r>
      <w:r w:rsidRPr="00DF3912">
        <w:rPr>
          <w:rFonts w:ascii="Times New Roman" w:eastAsia="Times New Roman" w:hAnsi="Times New Roman" w:cs="Times New Roman"/>
          <w:i/>
          <w:color w:val="auto"/>
          <w:sz w:val="28"/>
          <w:szCs w:val="28"/>
          <w:lang w:eastAsia="en-US"/>
        </w:rPr>
        <w:t>đề nghị ban hành Nghị quyết của Hội đồng</w:t>
      </w:r>
      <w:r>
        <w:rPr>
          <w:rFonts w:ascii="Times New Roman" w:eastAsia="Times New Roman" w:hAnsi="Times New Roman" w:cs="Times New Roman"/>
          <w:i/>
          <w:color w:val="auto"/>
          <w:sz w:val="28"/>
          <w:szCs w:val="28"/>
          <w:lang w:eastAsia="en-US"/>
        </w:rPr>
        <w:t xml:space="preserve"> </w:t>
      </w:r>
      <w:r w:rsidRPr="00DF3912">
        <w:rPr>
          <w:rFonts w:ascii="Times New Roman" w:eastAsia="Times New Roman" w:hAnsi="Times New Roman" w:cs="Times New Roman"/>
          <w:i/>
          <w:color w:val="auto"/>
          <w:sz w:val="28"/>
          <w:szCs w:val="28"/>
          <w:lang w:eastAsia="en-US"/>
        </w:rPr>
        <w:t xml:space="preserve">nhân dân tỉnh </w:t>
      </w:r>
      <w:r>
        <w:rPr>
          <w:rFonts w:ascii="Times New Roman" w:eastAsia="Times New Roman" w:hAnsi="Times New Roman" w:cs="Times New Roman"/>
          <w:i/>
          <w:color w:val="auto"/>
          <w:sz w:val="28"/>
          <w:szCs w:val="28"/>
          <w:lang w:eastAsia="en-US"/>
        </w:rPr>
        <w:t xml:space="preserve">quy định </w:t>
      </w:r>
      <w:r w:rsidR="00017D2F" w:rsidRPr="00017D2F">
        <w:rPr>
          <w:rFonts w:ascii="Times New Roman" w:eastAsia="Times New Roman" w:hAnsi="Times New Roman" w:cs="Times New Roman"/>
          <w:i/>
          <w:color w:val="auto"/>
          <w:sz w:val="28"/>
          <w:szCs w:val="28"/>
          <w:lang w:eastAsia="en-US"/>
        </w:rPr>
        <w:t>chính sách hỗ trợ chuyển đổi nghề, giải bản đối với tàu cá không có nhu cầu hoạt động khai thác th</w:t>
      </w:r>
      <w:r w:rsidR="00A34C94">
        <w:rPr>
          <w:rFonts w:ascii="Times New Roman" w:eastAsia="Times New Roman" w:hAnsi="Times New Roman" w:cs="Times New Roman"/>
          <w:i/>
          <w:color w:val="auto"/>
          <w:sz w:val="28"/>
          <w:szCs w:val="28"/>
          <w:lang w:eastAsia="en-US"/>
        </w:rPr>
        <w:t>ủy</w:t>
      </w:r>
      <w:r w:rsidR="00017D2F" w:rsidRPr="00017D2F">
        <w:rPr>
          <w:rFonts w:ascii="Times New Roman" w:eastAsia="Times New Roman" w:hAnsi="Times New Roman" w:cs="Times New Roman"/>
          <w:i/>
          <w:color w:val="auto"/>
          <w:sz w:val="28"/>
          <w:szCs w:val="28"/>
          <w:lang w:eastAsia="en-US"/>
        </w:rPr>
        <w:t xml:space="preserve"> sản trên địa bàn tỉnh Thanh Hóa</w:t>
      </w:r>
      <w:r>
        <w:rPr>
          <w:rFonts w:ascii="Times New Roman" w:eastAsia="Times New Roman" w:hAnsi="Times New Roman" w:cs="Times New Roman"/>
          <w:i/>
          <w:color w:val="auto"/>
          <w:sz w:val="28"/>
          <w:szCs w:val="28"/>
          <w:lang w:eastAsia="en-US"/>
        </w:rPr>
        <w:t>; Báo cáo thẩm tra số</w:t>
      </w:r>
      <w:r w:rsidRPr="00DF3912">
        <w:rPr>
          <w:rFonts w:ascii="Times New Roman" w:eastAsia="Times New Roman" w:hAnsi="Times New Roman" w:cs="Times New Roman"/>
          <w:i/>
          <w:color w:val="auto"/>
          <w:sz w:val="28"/>
          <w:szCs w:val="28"/>
          <w:lang w:eastAsia="en-US"/>
        </w:rPr>
        <w:t xml:space="preserve"> </w:t>
      </w:r>
      <w:r w:rsidR="00017D2F" w:rsidRPr="00DF3912">
        <w:rPr>
          <w:rFonts w:ascii="Times New Roman" w:eastAsia="Times New Roman" w:hAnsi="Times New Roman" w:cs="Times New Roman"/>
          <w:i/>
          <w:color w:val="auto"/>
          <w:sz w:val="28"/>
          <w:szCs w:val="28"/>
          <w:lang w:eastAsia="en-US"/>
        </w:rPr>
        <w:t xml:space="preserve"> </w:t>
      </w:r>
      <w:r w:rsidR="004E18DA">
        <w:rPr>
          <w:rFonts w:ascii="Times New Roman" w:eastAsia="Times New Roman" w:hAnsi="Times New Roman" w:cs="Times New Roman"/>
          <w:i/>
          <w:color w:val="auto"/>
          <w:sz w:val="28"/>
          <w:szCs w:val="28"/>
          <w:lang w:val="en-US" w:eastAsia="en-US"/>
        </w:rPr>
        <w:t>886</w:t>
      </w:r>
      <w:r>
        <w:rPr>
          <w:rFonts w:ascii="Times New Roman" w:eastAsia="Times New Roman" w:hAnsi="Times New Roman" w:cs="Times New Roman"/>
          <w:i/>
          <w:color w:val="auto"/>
          <w:sz w:val="28"/>
          <w:szCs w:val="28"/>
          <w:lang w:eastAsia="en-US"/>
        </w:rPr>
        <w:t>/BC-</w:t>
      </w:r>
      <w:r w:rsidRPr="00DF3912">
        <w:rPr>
          <w:rFonts w:ascii="Times New Roman" w:eastAsia="Times New Roman" w:hAnsi="Times New Roman" w:cs="Times New Roman"/>
          <w:i/>
          <w:color w:val="auto"/>
          <w:sz w:val="28"/>
          <w:szCs w:val="28"/>
          <w:lang w:eastAsia="en-US"/>
        </w:rPr>
        <w:t>KTNS</w:t>
      </w:r>
      <w:r>
        <w:rPr>
          <w:rFonts w:ascii="Times New Roman" w:eastAsia="Times New Roman" w:hAnsi="Times New Roman" w:cs="Times New Roman"/>
          <w:i/>
          <w:color w:val="auto"/>
          <w:sz w:val="28"/>
          <w:szCs w:val="28"/>
          <w:lang w:eastAsia="en-US"/>
        </w:rPr>
        <w:t xml:space="preserve"> ngày</w:t>
      </w:r>
      <w:r w:rsidR="004E18DA">
        <w:rPr>
          <w:rFonts w:ascii="Times New Roman" w:eastAsia="Times New Roman" w:hAnsi="Times New Roman" w:cs="Times New Roman"/>
          <w:i/>
          <w:color w:val="auto"/>
          <w:sz w:val="28"/>
          <w:szCs w:val="28"/>
          <w:lang w:val="en-US" w:eastAsia="en-US"/>
        </w:rPr>
        <w:t xml:space="preserve"> 26 </w:t>
      </w:r>
      <w:r>
        <w:rPr>
          <w:rFonts w:ascii="Times New Roman" w:eastAsia="Times New Roman" w:hAnsi="Times New Roman" w:cs="Times New Roman"/>
          <w:i/>
          <w:color w:val="auto"/>
          <w:sz w:val="28"/>
          <w:szCs w:val="28"/>
          <w:lang w:eastAsia="en-US"/>
        </w:rPr>
        <w:t>tháng</w:t>
      </w:r>
      <w:r w:rsidRPr="00DF3912">
        <w:rPr>
          <w:rFonts w:ascii="Times New Roman" w:eastAsia="Times New Roman" w:hAnsi="Times New Roman" w:cs="Times New Roman"/>
          <w:i/>
          <w:color w:val="auto"/>
          <w:sz w:val="28"/>
          <w:szCs w:val="28"/>
          <w:lang w:eastAsia="en-US"/>
        </w:rPr>
        <w:t xml:space="preserve"> </w:t>
      </w:r>
      <w:r w:rsidR="000A428F">
        <w:rPr>
          <w:rFonts w:ascii="Times New Roman" w:eastAsia="Times New Roman" w:hAnsi="Times New Roman" w:cs="Times New Roman"/>
          <w:i/>
          <w:color w:val="auto"/>
          <w:sz w:val="28"/>
          <w:szCs w:val="28"/>
          <w:lang w:val="en-US" w:eastAsia="en-US"/>
        </w:rPr>
        <w:t>5</w:t>
      </w:r>
      <w:r w:rsidRPr="00DF3912">
        <w:rPr>
          <w:rFonts w:ascii="Times New Roman" w:eastAsia="Times New Roman" w:hAnsi="Times New Roman" w:cs="Times New Roman"/>
          <w:i/>
          <w:color w:val="auto"/>
          <w:sz w:val="28"/>
          <w:szCs w:val="28"/>
          <w:lang w:eastAsia="en-US"/>
        </w:rPr>
        <w:t xml:space="preserve"> </w:t>
      </w:r>
      <w:r>
        <w:rPr>
          <w:rFonts w:ascii="Times New Roman" w:eastAsia="Times New Roman" w:hAnsi="Times New Roman" w:cs="Times New Roman"/>
          <w:i/>
          <w:color w:val="auto"/>
          <w:sz w:val="28"/>
          <w:szCs w:val="28"/>
          <w:lang w:eastAsia="en-US"/>
        </w:rPr>
        <w:t>năm 202</w:t>
      </w:r>
      <w:r w:rsidR="00017D2F" w:rsidRPr="00DF3912">
        <w:rPr>
          <w:rFonts w:ascii="Times New Roman" w:eastAsia="Times New Roman" w:hAnsi="Times New Roman" w:cs="Times New Roman"/>
          <w:i/>
          <w:color w:val="auto"/>
          <w:sz w:val="28"/>
          <w:szCs w:val="28"/>
          <w:lang w:eastAsia="en-US"/>
        </w:rPr>
        <w:t>6</w:t>
      </w:r>
      <w:r>
        <w:rPr>
          <w:rFonts w:ascii="Times New Roman" w:eastAsia="Times New Roman" w:hAnsi="Times New Roman" w:cs="Times New Roman"/>
          <w:i/>
          <w:color w:val="auto"/>
          <w:sz w:val="28"/>
          <w:szCs w:val="28"/>
          <w:lang w:eastAsia="en-US"/>
        </w:rPr>
        <w:t xml:space="preserve"> của Ban Kinh tế - Ngân sách Hội đồng nhân dân tỉnh; ý kiến thảo luận của đại biểu Hội đồng nhân dân tỉnh tại </w:t>
      </w:r>
      <w:r w:rsidRPr="00DF3912">
        <w:rPr>
          <w:rFonts w:ascii="Times New Roman" w:eastAsia="Times New Roman" w:hAnsi="Times New Roman" w:cs="Times New Roman"/>
          <w:i/>
          <w:color w:val="auto"/>
          <w:sz w:val="28"/>
          <w:szCs w:val="28"/>
          <w:lang w:eastAsia="en-US"/>
        </w:rPr>
        <w:t>K</w:t>
      </w:r>
      <w:r>
        <w:rPr>
          <w:rFonts w:ascii="Times New Roman" w:eastAsia="Times New Roman" w:hAnsi="Times New Roman" w:cs="Times New Roman"/>
          <w:i/>
          <w:color w:val="auto"/>
          <w:sz w:val="28"/>
          <w:szCs w:val="28"/>
          <w:lang w:eastAsia="en-US"/>
        </w:rPr>
        <w:t>ỳ họp;</w:t>
      </w:r>
    </w:p>
    <w:p w14:paraId="293E8CAA" w14:textId="1CE9674B" w:rsidR="006A758F" w:rsidRDefault="00C41773" w:rsidP="00C63AAA">
      <w:pPr>
        <w:widowControl/>
        <w:spacing w:before="120" w:after="120" w:line="252"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Hội đồng nhân dân</w:t>
      </w:r>
      <w:r w:rsidR="007033C8" w:rsidRPr="007033C8">
        <w:rPr>
          <w:rFonts w:ascii="Times New Roman" w:eastAsia="Times New Roman" w:hAnsi="Times New Roman" w:cs="Times New Roman"/>
          <w:i/>
          <w:color w:val="auto"/>
          <w:sz w:val="28"/>
          <w:szCs w:val="28"/>
          <w:lang w:eastAsia="en-US"/>
        </w:rPr>
        <w:t xml:space="preserve"> tỉnh</w:t>
      </w:r>
      <w:r>
        <w:rPr>
          <w:rFonts w:ascii="Times New Roman" w:eastAsia="Times New Roman" w:hAnsi="Times New Roman" w:cs="Times New Roman"/>
          <w:i/>
          <w:color w:val="auto"/>
          <w:sz w:val="28"/>
          <w:szCs w:val="28"/>
          <w:lang w:eastAsia="en-US"/>
        </w:rPr>
        <w:t xml:space="preserve"> ban hành Nghị</w:t>
      </w:r>
      <w:r w:rsidR="00A34C94" w:rsidRPr="00A34C94">
        <w:rPr>
          <w:rFonts w:ascii="Times New Roman" w:eastAsia="Times New Roman" w:hAnsi="Times New Roman" w:cs="Times New Roman"/>
          <w:i/>
          <w:color w:val="auto"/>
          <w:sz w:val="28"/>
          <w:szCs w:val="28"/>
          <w:lang w:eastAsia="en-US"/>
        </w:rPr>
        <w:t xml:space="preserve"> quyết</w:t>
      </w:r>
      <w:r>
        <w:rPr>
          <w:rFonts w:ascii="Times New Roman" w:eastAsia="Times New Roman" w:hAnsi="Times New Roman" w:cs="Times New Roman"/>
          <w:i/>
          <w:color w:val="auto"/>
          <w:sz w:val="28"/>
          <w:szCs w:val="28"/>
          <w:lang w:eastAsia="en-US"/>
        </w:rPr>
        <w:t xml:space="preserve"> </w:t>
      </w:r>
      <w:r w:rsidR="00017D2F" w:rsidRPr="00017D2F">
        <w:rPr>
          <w:rFonts w:ascii="Times New Roman" w:eastAsia="Times New Roman" w:hAnsi="Times New Roman" w:cs="Times New Roman"/>
          <w:i/>
          <w:color w:val="auto"/>
          <w:sz w:val="28"/>
          <w:szCs w:val="28"/>
          <w:lang w:eastAsia="en-US"/>
        </w:rPr>
        <w:t>quy định chính sách hỗ trợ chuyển đổi nghề, giải bản đối với tàu cá không có nhu cầu hoạt động khai thác th</w:t>
      </w:r>
      <w:r w:rsidR="00A34C94">
        <w:rPr>
          <w:rFonts w:ascii="Times New Roman" w:eastAsia="Times New Roman" w:hAnsi="Times New Roman" w:cs="Times New Roman"/>
          <w:i/>
          <w:color w:val="auto"/>
          <w:sz w:val="28"/>
          <w:szCs w:val="28"/>
          <w:lang w:eastAsia="en-US"/>
        </w:rPr>
        <w:t>ủy</w:t>
      </w:r>
      <w:r w:rsidR="00017D2F" w:rsidRPr="00017D2F">
        <w:rPr>
          <w:rFonts w:ascii="Times New Roman" w:eastAsia="Times New Roman" w:hAnsi="Times New Roman" w:cs="Times New Roman"/>
          <w:i/>
          <w:color w:val="auto"/>
          <w:sz w:val="28"/>
          <w:szCs w:val="28"/>
          <w:lang w:eastAsia="en-US"/>
        </w:rPr>
        <w:t xml:space="preserve"> sản trên địa bàn tỉnh Thanh Hóa</w:t>
      </w:r>
      <w:r>
        <w:rPr>
          <w:rFonts w:ascii="Times New Roman" w:eastAsia="Times New Roman" w:hAnsi="Times New Roman" w:cs="Times New Roman"/>
          <w:i/>
          <w:color w:val="auto"/>
          <w:sz w:val="28"/>
          <w:szCs w:val="28"/>
          <w:lang w:eastAsia="en-US"/>
        </w:rPr>
        <w:t>.</w:t>
      </w:r>
    </w:p>
    <w:p w14:paraId="4E31F3FA" w14:textId="7FD68204" w:rsidR="00017D2F" w:rsidRPr="00F70E0F" w:rsidRDefault="00C41773" w:rsidP="00C63AAA">
      <w:pPr>
        <w:spacing w:before="120" w:after="120" w:line="252" w:lineRule="auto"/>
        <w:ind w:firstLine="567"/>
        <w:jc w:val="both"/>
        <w:rPr>
          <w:rFonts w:ascii="Times New Roman" w:eastAsia="Times New Roman" w:hAnsi="Times New Roman" w:cs="Times New Roman"/>
          <w:b/>
          <w:sz w:val="28"/>
          <w:szCs w:val="28"/>
        </w:rPr>
      </w:pPr>
      <w:bookmarkStart w:id="3" w:name="_Hlk208945383"/>
      <w:bookmarkStart w:id="4" w:name="_Hlk215601369"/>
      <w:r>
        <w:rPr>
          <w:rFonts w:ascii="Times New Roman" w:eastAsia="Times New Roman" w:hAnsi="Times New Roman" w:cs="Times New Roman"/>
          <w:b/>
          <w:sz w:val="28"/>
          <w:szCs w:val="28"/>
        </w:rPr>
        <w:t>Điều 1. Phạm vi điều chỉnh</w:t>
      </w:r>
      <w:r w:rsidR="00F70E0F" w:rsidRPr="00F70E0F">
        <w:rPr>
          <w:rFonts w:ascii="Times New Roman" w:eastAsia="Times New Roman" w:hAnsi="Times New Roman" w:cs="Times New Roman"/>
          <w:b/>
          <w:sz w:val="28"/>
          <w:szCs w:val="28"/>
        </w:rPr>
        <w:t xml:space="preserve"> và </w:t>
      </w:r>
      <w:r w:rsidR="007033C8" w:rsidRPr="007033C8">
        <w:rPr>
          <w:rFonts w:ascii="Times New Roman" w:eastAsia="Times New Roman" w:hAnsi="Times New Roman" w:cs="Times New Roman"/>
          <w:b/>
          <w:sz w:val="28"/>
          <w:szCs w:val="28"/>
        </w:rPr>
        <w:t>đ</w:t>
      </w:r>
      <w:r w:rsidR="00F70E0F">
        <w:rPr>
          <w:rFonts w:ascii="Times New Roman" w:eastAsia="Times New Roman" w:hAnsi="Times New Roman" w:cs="Times New Roman"/>
          <w:b/>
          <w:sz w:val="28"/>
          <w:szCs w:val="28"/>
        </w:rPr>
        <w:t>ối tượng áp dụng</w:t>
      </w:r>
    </w:p>
    <w:p w14:paraId="5F5961A8" w14:textId="77777777" w:rsidR="00C63AAA" w:rsidRDefault="0036207E" w:rsidP="00C63AAA">
      <w:pPr>
        <w:spacing w:before="120" w:after="120" w:line="252" w:lineRule="auto"/>
        <w:ind w:firstLine="567"/>
        <w:jc w:val="both"/>
        <w:rPr>
          <w:rFonts w:ascii="Times New Roman" w:eastAsia="Times New Roman" w:hAnsi="Times New Roman" w:cs="Times New Roman"/>
          <w:spacing w:val="-2"/>
          <w:sz w:val="28"/>
          <w:szCs w:val="28"/>
        </w:rPr>
      </w:pPr>
      <w:r w:rsidRPr="00F70E0F">
        <w:rPr>
          <w:rFonts w:ascii="Times New Roman" w:eastAsia="Times New Roman" w:hAnsi="Times New Roman" w:cs="Times New Roman"/>
          <w:spacing w:val="-2"/>
          <w:sz w:val="28"/>
          <w:szCs w:val="28"/>
        </w:rPr>
        <w:t xml:space="preserve">1. Phạm vi điều chỉnh: </w:t>
      </w:r>
      <w:r w:rsidR="00C63AAA" w:rsidRPr="00DF3912">
        <w:rPr>
          <w:rFonts w:ascii="Times New Roman" w:eastAsia="Times New Roman" w:hAnsi="Times New Roman" w:cs="Times New Roman"/>
          <w:spacing w:val="-2"/>
          <w:sz w:val="28"/>
          <w:szCs w:val="28"/>
        </w:rPr>
        <w:t xml:space="preserve">Nghị quyết này </w:t>
      </w:r>
      <w:r w:rsidR="00C63AAA" w:rsidRPr="00A34C94">
        <w:rPr>
          <w:rFonts w:ascii="Times New Roman" w:eastAsia="Times New Roman" w:hAnsi="Times New Roman" w:cs="Times New Roman"/>
          <w:spacing w:val="-2"/>
          <w:sz w:val="28"/>
          <w:szCs w:val="28"/>
        </w:rPr>
        <w:t>q</w:t>
      </w:r>
      <w:r w:rsidR="00C63AAA" w:rsidRPr="00DF3912">
        <w:rPr>
          <w:rFonts w:ascii="Times New Roman" w:eastAsia="Times New Roman" w:hAnsi="Times New Roman" w:cs="Times New Roman"/>
          <w:spacing w:val="-2"/>
          <w:sz w:val="28"/>
          <w:szCs w:val="28"/>
        </w:rPr>
        <w:t>uy định chính sách hỗ trợ</w:t>
      </w:r>
      <w:r w:rsidR="00C63AAA" w:rsidRPr="00F70E0F">
        <w:rPr>
          <w:rFonts w:ascii="Times New Roman" w:eastAsia="Times New Roman" w:hAnsi="Times New Roman" w:cs="Times New Roman"/>
          <w:spacing w:val="-2"/>
          <w:sz w:val="28"/>
          <w:szCs w:val="28"/>
        </w:rPr>
        <w:t xml:space="preserve"> ngư dân</w:t>
      </w:r>
      <w:r w:rsidR="00C63AAA" w:rsidRPr="00DF3912">
        <w:rPr>
          <w:rFonts w:ascii="Times New Roman" w:eastAsia="Times New Roman" w:hAnsi="Times New Roman" w:cs="Times New Roman"/>
          <w:spacing w:val="-2"/>
          <w:sz w:val="28"/>
          <w:szCs w:val="28"/>
        </w:rPr>
        <w:t xml:space="preserve"> chuyển đổi nghề</w:t>
      </w:r>
      <w:r w:rsidR="00C63AAA" w:rsidRPr="007033C8">
        <w:rPr>
          <w:rFonts w:ascii="Times New Roman" w:eastAsia="Times New Roman" w:hAnsi="Times New Roman" w:cs="Times New Roman"/>
          <w:spacing w:val="-2"/>
          <w:sz w:val="28"/>
          <w:szCs w:val="28"/>
        </w:rPr>
        <w:t>;</w:t>
      </w:r>
      <w:r w:rsidR="00C63AAA" w:rsidRPr="00DF3912">
        <w:rPr>
          <w:rFonts w:ascii="Times New Roman" w:eastAsia="Times New Roman" w:hAnsi="Times New Roman" w:cs="Times New Roman"/>
          <w:spacing w:val="-2"/>
          <w:sz w:val="28"/>
          <w:szCs w:val="28"/>
        </w:rPr>
        <w:t xml:space="preserve"> </w:t>
      </w:r>
      <w:r w:rsidR="00C63AAA" w:rsidRPr="007033C8">
        <w:rPr>
          <w:rFonts w:ascii="Times New Roman" w:eastAsia="Times New Roman" w:hAnsi="Times New Roman" w:cs="Times New Roman"/>
          <w:spacing w:val="-2"/>
          <w:sz w:val="28"/>
          <w:szCs w:val="28"/>
        </w:rPr>
        <w:t xml:space="preserve">hủy, phá dỡ (sau đây gọi tắt là </w:t>
      </w:r>
      <w:r w:rsidR="00C63AAA" w:rsidRPr="00DF3912">
        <w:rPr>
          <w:rFonts w:ascii="Times New Roman" w:eastAsia="Times New Roman" w:hAnsi="Times New Roman" w:cs="Times New Roman"/>
          <w:spacing w:val="-2"/>
          <w:sz w:val="28"/>
          <w:szCs w:val="28"/>
        </w:rPr>
        <w:t>giải bản</w:t>
      </w:r>
      <w:r w:rsidR="00C63AAA" w:rsidRPr="007033C8">
        <w:rPr>
          <w:rFonts w:ascii="Times New Roman" w:eastAsia="Times New Roman" w:hAnsi="Times New Roman" w:cs="Times New Roman"/>
          <w:spacing w:val="-2"/>
          <w:sz w:val="28"/>
          <w:szCs w:val="28"/>
        </w:rPr>
        <w:t>)</w:t>
      </w:r>
      <w:r w:rsidR="00C63AAA" w:rsidRPr="00DF3912">
        <w:rPr>
          <w:rFonts w:ascii="Times New Roman" w:eastAsia="Times New Roman" w:hAnsi="Times New Roman" w:cs="Times New Roman"/>
          <w:spacing w:val="-2"/>
          <w:sz w:val="28"/>
          <w:szCs w:val="28"/>
        </w:rPr>
        <w:t xml:space="preserve"> đối với tàu cá không có nhu cầu hoạt động khai thác th</w:t>
      </w:r>
      <w:r w:rsidR="00C63AAA">
        <w:rPr>
          <w:rFonts w:ascii="Times New Roman" w:eastAsia="Times New Roman" w:hAnsi="Times New Roman" w:cs="Times New Roman"/>
          <w:spacing w:val="-2"/>
          <w:sz w:val="28"/>
          <w:szCs w:val="28"/>
        </w:rPr>
        <w:t>ủy</w:t>
      </w:r>
      <w:r w:rsidR="00C63AAA" w:rsidRPr="00DF3912">
        <w:rPr>
          <w:rFonts w:ascii="Times New Roman" w:eastAsia="Times New Roman" w:hAnsi="Times New Roman" w:cs="Times New Roman"/>
          <w:spacing w:val="-2"/>
          <w:sz w:val="28"/>
          <w:szCs w:val="28"/>
        </w:rPr>
        <w:t xml:space="preserve"> sản trên địa bàn tỉnh Thanh Hóa.</w:t>
      </w:r>
    </w:p>
    <w:p w14:paraId="66B0C47D" w14:textId="1B29F15B" w:rsidR="00F70E0F" w:rsidRPr="007033C8" w:rsidRDefault="00F70E0F" w:rsidP="00C63AAA">
      <w:pPr>
        <w:spacing w:before="120" w:after="120" w:line="252" w:lineRule="auto"/>
        <w:ind w:firstLine="567"/>
        <w:jc w:val="both"/>
        <w:rPr>
          <w:rFonts w:ascii="Times New Roman" w:eastAsia="Times New Roman" w:hAnsi="Times New Roman" w:cs="Times New Roman"/>
          <w:spacing w:val="-2"/>
          <w:sz w:val="28"/>
          <w:szCs w:val="28"/>
        </w:rPr>
      </w:pPr>
      <w:r w:rsidRPr="00F70E0F">
        <w:rPr>
          <w:rFonts w:ascii="Times New Roman" w:eastAsia="Times New Roman" w:hAnsi="Times New Roman" w:cs="Times New Roman"/>
          <w:spacing w:val="-2"/>
          <w:sz w:val="28"/>
          <w:szCs w:val="28"/>
        </w:rPr>
        <w:t>2. Đối tượng áp dụng</w:t>
      </w:r>
      <w:r w:rsidRPr="007033C8">
        <w:rPr>
          <w:rFonts w:ascii="Times New Roman" w:eastAsia="Times New Roman" w:hAnsi="Times New Roman" w:cs="Times New Roman"/>
          <w:spacing w:val="-2"/>
          <w:sz w:val="28"/>
          <w:szCs w:val="28"/>
        </w:rPr>
        <w:t>:</w:t>
      </w:r>
    </w:p>
    <w:p w14:paraId="533AAD81" w14:textId="4969B06D" w:rsidR="00AA7EB1" w:rsidRPr="00E46206" w:rsidRDefault="00520930" w:rsidP="00C63AAA">
      <w:pPr>
        <w:spacing w:before="120" w:after="120" w:line="252" w:lineRule="auto"/>
        <w:ind w:firstLine="567"/>
        <w:jc w:val="both"/>
        <w:rPr>
          <w:rFonts w:ascii="Times New Roman" w:eastAsia="Times New Roman" w:hAnsi="Times New Roman" w:cs="Times New Roman"/>
          <w:sz w:val="28"/>
          <w:szCs w:val="28"/>
        </w:rPr>
      </w:pPr>
      <w:r w:rsidRPr="00520930">
        <w:rPr>
          <w:rFonts w:ascii="Times New Roman" w:eastAsia="Times New Roman" w:hAnsi="Times New Roman" w:cs="Times New Roman"/>
          <w:sz w:val="28"/>
          <w:szCs w:val="28"/>
        </w:rPr>
        <w:t>a)</w:t>
      </w:r>
      <w:r w:rsidR="00F70E0F" w:rsidRPr="007033C8">
        <w:rPr>
          <w:rFonts w:ascii="Times New Roman" w:eastAsia="Times New Roman" w:hAnsi="Times New Roman" w:cs="Times New Roman"/>
          <w:sz w:val="28"/>
          <w:szCs w:val="28"/>
        </w:rPr>
        <w:t xml:space="preserve"> </w:t>
      </w:r>
      <w:r w:rsidR="00F70E0F">
        <w:rPr>
          <w:rFonts w:ascii="Times New Roman" w:eastAsia="Times New Roman" w:hAnsi="Times New Roman" w:cs="Times New Roman"/>
          <w:sz w:val="28"/>
          <w:szCs w:val="28"/>
        </w:rPr>
        <w:t>Tổ chức (doanh nghiệp, hợp tác xã, tổ hợp tác), hộ gia đình, cá nhân đăng ký</w:t>
      </w:r>
      <w:r w:rsidR="00AA7EB1" w:rsidRPr="001E0ACA">
        <w:rPr>
          <w:rFonts w:ascii="Times New Roman" w:eastAsia="Times New Roman" w:hAnsi="Times New Roman" w:cs="Times New Roman"/>
          <w:sz w:val="28"/>
          <w:szCs w:val="28"/>
        </w:rPr>
        <w:t xml:space="preserve"> thường trú</w:t>
      </w:r>
      <w:r w:rsidR="00F70E0F">
        <w:rPr>
          <w:rFonts w:ascii="Times New Roman" w:eastAsia="Times New Roman" w:hAnsi="Times New Roman" w:cs="Times New Roman"/>
          <w:sz w:val="28"/>
          <w:szCs w:val="28"/>
        </w:rPr>
        <w:t xml:space="preserve"> trên địa bàn tỉnh Thanh Hóa</w:t>
      </w:r>
      <w:r w:rsidR="00E46206" w:rsidRPr="00E46206">
        <w:rPr>
          <w:rFonts w:ascii="Times New Roman" w:eastAsia="Times New Roman" w:hAnsi="Times New Roman" w:cs="Times New Roman"/>
          <w:sz w:val="28"/>
          <w:szCs w:val="28"/>
        </w:rPr>
        <w:t>.</w:t>
      </w:r>
    </w:p>
    <w:p w14:paraId="5C370776" w14:textId="2779C6A0" w:rsidR="00F70E0F" w:rsidRPr="00E46206" w:rsidRDefault="00520930" w:rsidP="00C63AAA">
      <w:pPr>
        <w:spacing w:before="120" w:after="120" w:line="252" w:lineRule="auto"/>
        <w:ind w:firstLine="567"/>
        <w:jc w:val="both"/>
        <w:rPr>
          <w:rFonts w:ascii="Times New Roman" w:eastAsia="Times New Roman" w:hAnsi="Times New Roman" w:cs="Times New Roman"/>
          <w:sz w:val="28"/>
          <w:szCs w:val="28"/>
        </w:rPr>
      </w:pPr>
      <w:r w:rsidRPr="00520930">
        <w:rPr>
          <w:rFonts w:ascii="Times New Roman" w:eastAsia="Times New Roman" w:hAnsi="Times New Roman" w:cs="Times New Roman"/>
          <w:sz w:val="28"/>
          <w:szCs w:val="28"/>
        </w:rPr>
        <w:t>b)</w:t>
      </w:r>
      <w:r w:rsidR="00F70E0F">
        <w:rPr>
          <w:rFonts w:ascii="Times New Roman" w:eastAsia="Times New Roman" w:hAnsi="Times New Roman" w:cs="Times New Roman"/>
          <w:sz w:val="28"/>
          <w:szCs w:val="28"/>
        </w:rPr>
        <w:t xml:space="preserve"> Sở Nông nghiệp và Môi trường; Sở Tài chính; Ủy ban nhân dân </w:t>
      </w:r>
      <w:r w:rsidR="006C4B3D" w:rsidRPr="006C4B3D">
        <w:rPr>
          <w:rFonts w:ascii="Times New Roman" w:eastAsia="Times New Roman" w:hAnsi="Times New Roman" w:cs="Times New Roman"/>
          <w:sz w:val="28"/>
          <w:szCs w:val="28"/>
        </w:rPr>
        <w:t>cấp xã</w:t>
      </w:r>
      <w:r w:rsidR="00E46206" w:rsidRPr="00E46206">
        <w:rPr>
          <w:rFonts w:ascii="Times New Roman" w:eastAsia="Times New Roman" w:hAnsi="Times New Roman" w:cs="Times New Roman"/>
          <w:sz w:val="28"/>
          <w:szCs w:val="28"/>
        </w:rPr>
        <w:t>.</w:t>
      </w:r>
    </w:p>
    <w:p w14:paraId="46262ED5" w14:textId="5272BE51" w:rsidR="00F70E0F" w:rsidRDefault="00520930" w:rsidP="00C63AAA">
      <w:pPr>
        <w:spacing w:before="120" w:after="120" w:line="252" w:lineRule="auto"/>
        <w:ind w:firstLine="567"/>
        <w:jc w:val="both"/>
        <w:rPr>
          <w:rFonts w:ascii="Times New Roman" w:eastAsia="Times New Roman" w:hAnsi="Times New Roman" w:cs="Times New Roman"/>
          <w:sz w:val="28"/>
          <w:szCs w:val="28"/>
        </w:rPr>
      </w:pPr>
      <w:r w:rsidRPr="00520930">
        <w:rPr>
          <w:rFonts w:ascii="Times New Roman" w:eastAsia="Times New Roman" w:hAnsi="Times New Roman" w:cs="Times New Roman"/>
          <w:sz w:val="28"/>
          <w:szCs w:val="28"/>
        </w:rPr>
        <w:lastRenderedPageBreak/>
        <w:t>c)</w:t>
      </w:r>
      <w:r w:rsidR="00F70E0F">
        <w:rPr>
          <w:rFonts w:ascii="Times New Roman" w:eastAsia="Times New Roman" w:hAnsi="Times New Roman" w:cs="Times New Roman"/>
          <w:sz w:val="28"/>
          <w:szCs w:val="28"/>
        </w:rPr>
        <w:t xml:space="preserve"> Các tổ chức, cá nhân khác có liên quan đến việc thực hiện hỗ trợ.</w:t>
      </w:r>
    </w:p>
    <w:p w14:paraId="12795E6C" w14:textId="12AAAA1C" w:rsidR="00324B6B" w:rsidRPr="001E0ACA" w:rsidRDefault="00C41773" w:rsidP="00C63AAA">
      <w:pPr>
        <w:spacing w:before="120" w:after="120" w:line="252" w:lineRule="auto"/>
        <w:ind w:firstLine="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2. </w:t>
      </w:r>
      <w:r w:rsidR="00324B6B" w:rsidRPr="001E0ACA">
        <w:rPr>
          <w:rFonts w:ascii="Times New Roman" w:eastAsia="Times New Roman" w:hAnsi="Times New Roman" w:cs="Times New Roman"/>
          <w:b/>
          <w:sz w:val="28"/>
          <w:szCs w:val="28"/>
        </w:rPr>
        <w:t>Chính sách giải bản</w:t>
      </w:r>
      <w:r w:rsidR="00AA7EB1" w:rsidRPr="001E0ACA">
        <w:rPr>
          <w:rFonts w:ascii="Times New Roman" w:eastAsia="Times New Roman" w:hAnsi="Times New Roman" w:cs="Times New Roman"/>
          <w:b/>
          <w:sz w:val="28"/>
          <w:szCs w:val="28"/>
        </w:rPr>
        <w:t xml:space="preserve"> tàu cá</w:t>
      </w:r>
    </w:p>
    <w:p w14:paraId="4A7593BE" w14:textId="30E4DD26" w:rsidR="00F70E0F" w:rsidRPr="001E0ACA" w:rsidRDefault="00674B87" w:rsidP="00C63AAA">
      <w:pPr>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bCs/>
          <w:sz w:val="28"/>
          <w:szCs w:val="28"/>
        </w:rPr>
        <w:t>1.</w:t>
      </w:r>
      <w:r w:rsidR="00AA7EB1" w:rsidRPr="001E0ACA">
        <w:rPr>
          <w:rFonts w:ascii="Times New Roman" w:eastAsia="Times New Roman" w:hAnsi="Times New Roman" w:cs="Times New Roman"/>
          <w:bCs/>
          <w:sz w:val="28"/>
          <w:szCs w:val="28"/>
        </w:rPr>
        <w:t xml:space="preserve"> </w:t>
      </w:r>
      <w:r w:rsidRPr="00AA7EB1">
        <w:rPr>
          <w:rFonts w:ascii="Times New Roman" w:eastAsia="Times New Roman" w:hAnsi="Times New Roman" w:cs="Times New Roman"/>
          <w:bCs/>
          <w:sz w:val="28"/>
          <w:szCs w:val="28"/>
        </w:rPr>
        <w:t xml:space="preserve">Đối tượng </w:t>
      </w:r>
      <w:r w:rsidR="00F70E0F" w:rsidRPr="00AA7EB1">
        <w:rPr>
          <w:rFonts w:ascii="Times New Roman" w:eastAsia="Times New Roman" w:hAnsi="Times New Roman" w:cs="Times New Roman"/>
          <w:bCs/>
          <w:sz w:val="28"/>
          <w:szCs w:val="28"/>
        </w:rPr>
        <w:t>hỗ trợ</w:t>
      </w:r>
      <w:r w:rsidR="00AA7EB1" w:rsidRPr="001E0ACA">
        <w:rPr>
          <w:rFonts w:ascii="Times New Roman" w:eastAsia="Times New Roman" w:hAnsi="Times New Roman" w:cs="Times New Roman"/>
          <w:bCs/>
          <w:sz w:val="28"/>
          <w:szCs w:val="28"/>
        </w:rPr>
        <w:t xml:space="preserve">: </w:t>
      </w:r>
      <w:r w:rsidR="00F70E0F">
        <w:rPr>
          <w:rFonts w:ascii="Times New Roman" w:eastAsia="Times New Roman" w:hAnsi="Times New Roman" w:cs="Times New Roman"/>
          <w:sz w:val="28"/>
          <w:szCs w:val="28"/>
        </w:rPr>
        <w:t>Tổ chức (doanh nghiệp, hợp tác xã, tổ hợp tác), hộ gia đình, cá nhân là chủ sở hữu tàu cá</w:t>
      </w:r>
      <w:r w:rsidR="00F70E0F" w:rsidRPr="00F70E0F">
        <w:rPr>
          <w:rFonts w:ascii="Times New Roman" w:eastAsia="Times New Roman" w:hAnsi="Times New Roman" w:cs="Times New Roman"/>
          <w:sz w:val="28"/>
          <w:szCs w:val="28"/>
        </w:rPr>
        <w:t xml:space="preserve"> có chiều dài</w:t>
      </w:r>
      <w:r w:rsidR="00F70E0F" w:rsidRPr="007033C8">
        <w:rPr>
          <w:rFonts w:ascii="Times New Roman" w:eastAsia="Times New Roman" w:hAnsi="Times New Roman" w:cs="Times New Roman"/>
          <w:sz w:val="28"/>
          <w:szCs w:val="28"/>
        </w:rPr>
        <w:t xml:space="preserve"> lớn nhất</w:t>
      </w:r>
      <w:r w:rsidR="00F70E0F" w:rsidRPr="00F70E0F">
        <w:rPr>
          <w:rFonts w:ascii="Times New Roman" w:eastAsia="Times New Roman" w:hAnsi="Times New Roman" w:cs="Times New Roman"/>
          <w:sz w:val="28"/>
          <w:szCs w:val="28"/>
        </w:rPr>
        <w:t xml:space="preserve"> từ 6</w:t>
      </w:r>
      <w:r w:rsidR="00F70E0F" w:rsidRPr="007033C8">
        <w:rPr>
          <w:rFonts w:ascii="Times New Roman" w:eastAsia="Times New Roman" w:hAnsi="Times New Roman" w:cs="Times New Roman"/>
          <w:sz w:val="28"/>
          <w:szCs w:val="28"/>
        </w:rPr>
        <w:t xml:space="preserve"> </w:t>
      </w:r>
      <w:r w:rsidR="00F70E0F" w:rsidRPr="00F70E0F">
        <w:rPr>
          <w:rFonts w:ascii="Times New Roman" w:eastAsia="Times New Roman" w:hAnsi="Times New Roman" w:cs="Times New Roman"/>
          <w:sz w:val="28"/>
          <w:szCs w:val="28"/>
        </w:rPr>
        <w:t>m</w:t>
      </w:r>
      <w:r w:rsidR="00F70E0F" w:rsidRPr="007033C8">
        <w:rPr>
          <w:rFonts w:ascii="Times New Roman" w:eastAsia="Times New Roman" w:hAnsi="Times New Roman" w:cs="Times New Roman"/>
          <w:sz w:val="28"/>
          <w:szCs w:val="28"/>
        </w:rPr>
        <w:t>ét</w:t>
      </w:r>
      <w:r w:rsidR="00F70E0F" w:rsidRPr="00F70E0F">
        <w:rPr>
          <w:rFonts w:ascii="Times New Roman" w:eastAsia="Times New Roman" w:hAnsi="Times New Roman" w:cs="Times New Roman"/>
          <w:sz w:val="28"/>
          <w:szCs w:val="28"/>
        </w:rPr>
        <w:t xml:space="preserve"> trở lên</w:t>
      </w:r>
      <w:r w:rsidR="00F70E0F">
        <w:rPr>
          <w:rFonts w:ascii="Times New Roman" w:eastAsia="Times New Roman" w:hAnsi="Times New Roman" w:cs="Times New Roman"/>
          <w:sz w:val="28"/>
          <w:szCs w:val="28"/>
        </w:rPr>
        <w:t xml:space="preserve"> đăng ký trên địa bàn tỉnh Thanh Hóa.</w:t>
      </w:r>
    </w:p>
    <w:p w14:paraId="4A543E39" w14:textId="77777777" w:rsidR="00D44DE2" w:rsidRPr="001E3036" w:rsidRDefault="00674B87" w:rsidP="00C63AAA">
      <w:pPr>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bCs/>
          <w:sz w:val="28"/>
          <w:szCs w:val="28"/>
        </w:rPr>
        <w:t xml:space="preserve">2. </w:t>
      </w:r>
      <w:r w:rsidRPr="001E0ACA">
        <w:rPr>
          <w:rFonts w:ascii="Times New Roman" w:eastAsia="Times New Roman" w:hAnsi="Times New Roman" w:cs="Times New Roman"/>
          <w:sz w:val="28"/>
          <w:szCs w:val="28"/>
        </w:rPr>
        <w:t xml:space="preserve">Điều kiện hỗ trợ: </w:t>
      </w:r>
    </w:p>
    <w:p w14:paraId="3F4747BF" w14:textId="2C42570F" w:rsidR="00D44DE2" w:rsidRPr="00147488" w:rsidRDefault="00D44DE2" w:rsidP="00C63AAA">
      <w:pPr>
        <w:spacing w:before="120" w:after="120" w:line="252" w:lineRule="auto"/>
        <w:ind w:firstLine="567"/>
        <w:jc w:val="both"/>
        <w:rPr>
          <w:rFonts w:ascii="Times New Roman" w:eastAsia="Times New Roman" w:hAnsi="Times New Roman" w:cs="Times New Roman"/>
          <w:spacing w:val="-2"/>
          <w:sz w:val="28"/>
          <w:szCs w:val="28"/>
        </w:rPr>
      </w:pPr>
      <w:r w:rsidRPr="001E3036">
        <w:rPr>
          <w:rFonts w:ascii="Times New Roman" w:eastAsia="Times New Roman" w:hAnsi="Times New Roman" w:cs="Times New Roman"/>
          <w:spacing w:val="-2"/>
          <w:sz w:val="28"/>
          <w:szCs w:val="28"/>
        </w:rPr>
        <w:t>a) Chủ tàu cá tự thực hiện giải bản tàu cá không có nhu cầu hoạt động khai thác thủy sản dưới sự giám sát của chính quyền địa phương và các đơn vị liên quan.</w:t>
      </w:r>
    </w:p>
    <w:p w14:paraId="2C98304C" w14:textId="556B6326" w:rsidR="00D44DE2" w:rsidRPr="004D4D91" w:rsidRDefault="001E3036" w:rsidP="00C63AAA">
      <w:pPr>
        <w:spacing w:before="120" w:after="120" w:line="252" w:lineRule="auto"/>
        <w:ind w:firstLine="567"/>
        <w:jc w:val="both"/>
        <w:rPr>
          <w:rFonts w:ascii="Times New Roman" w:eastAsia="Times New Roman" w:hAnsi="Times New Roman" w:cs="Times New Roman"/>
          <w:spacing w:val="-8"/>
          <w:sz w:val="28"/>
          <w:szCs w:val="28"/>
          <w:lang w:val="en-US"/>
        </w:rPr>
      </w:pPr>
      <w:r w:rsidRPr="004D4D91">
        <w:rPr>
          <w:rFonts w:ascii="Times New Roman" w:eastAsia="Times New Roman" w:hAnsi="Times New Roman" w:cs="Times New Roman"/>
          <w:spacing w:val="-8"/>
          <w:sz w:val="28"/>
          <w:szCs w:val="28"/>
        </w:rPr>
        <w:t>b)</w:t>
      </w:r>
      <w:r w:rsidR="00D44DE2" w:rsidRPr="004D4D91">
        <w:rPr>
          <w:rFonts w:ascii="Times New Roman" w:eastAsia="Times New Roman" w:hAnsi="Times New Roman" w:cs="Times New Roman"/>
          <w:spacing w:val="-8"/>
          <w:sz w:val="28"/>
          <w:szCs w:val="28"/>
        </w:rPr>
        <w:t xml:space="preserve"> Tàu cá trước khi</w:t>
      </w:r>
      <w:r w:rsidR="00147488" w:rsidRPr="004D4D91">
        <w:rPr>
          <w:rFonts w:ascii="Times New Roman" w:eastAsia="Times New Roman" w:hAnsi="Times New Roman" w:cs="Times New Roman"/>
          <w:spacing w:val="-8"/>
          <w:sz w:val="28"/>
          <w:szCs w:val="28"/>
        </w:rPr>
        <w:t xml:space="preserve"> thực hiện</w:t>
      </w:r>
      <w:r w:rsidR="00D44DE2" w:rsidRPr="004D4D91">
        <w:rPr>
          <w:rFonts w:ascii="Times New Roman" w:eastAsia="Times New Roman" w:hAnsi="Times New Roman" w:cs="Times New Roman"/>
          <w:spacing w:val="-8"/>
          <w:sz w:val="28"/>
          <w:szCs w:val="28"/>
        </w:rPr>
        <w:t xml:space="preserve"> giải bản </w:t>
      </w:r>
      <w:r w:rsidR="00147488" w:rsidRPr="004D4D91">
        <w:rPr>
          <w:rFonts w:ascii="Times New Roman" w:eastAsia="Times New Roman" w:hAnsi="Times New Roman" w:cs="Times New Roman"/>
          <w:spacing w:val="-8"/>
          <w:sz w:val="28"/>
          <w:szCs w:val="28"/>
        </w:rPr>
        <w:t xml:space="preserve">phải </w:t>
      </w:r>
      <w:r w:rsidR="00D44DE2" w:rsidRPr="004D4D91">
        <w:rPr>
          <w:rFonts w:ascii="Times New Roman" w:eastAsia="Times New Roman" w:hAnsi="Times New Roman" w:cs="Times New Roman"/>
          <w:spacing w:val="-8"/>
          <w:sz w:val="28"/>
          <w:szCs w:val="28"/>
        </w:rPr>
        <w:t>còn</w:t>
      </w:r>
      <w:r w:rsidR="00147488" w:rsidRPr="004D4D91">
        <w:rPr>
          <w:rFonts w:ascii="Times New Roman" w:eastAsia="Times New Roman" w:hAnsi="Times New Roman" w:cs="Times New Roman"/>
          <w:spacing w:val="-8"/>
          <w:sz w:val="28"/>
          <w:szCs w:val="28"/>
        </w:rPr>
        <w:t xml:space="preserve"> đầy đủ</w:t>
      </w:r>
      <w:r w:rsidR="00D44DE2" w:rsidRPr="004D4D91">
        <w:rPr>
          <w:rFonts w:ascii="Times New Roman" w:eastAsia="Times New Roman" w:hAnsi="Times New Roman" w:cs="Times New Roman"/>
          <w:spacing w:val="-8"/>
          <w:sz w:val="28"/>
          <w:szCs w:val="28"/>
        </w:rPr>
        <w:t xml:space="preserve"> phần vỏ tàu và máy tàu.</w:t>
      </w:r>
    </w:p>
    <w:p w14:paraId="65819924" w14:textId="129AC7EE" w:rsidR="00D44DE2" w:rsidRPr="004D4D91" w:rsidRDefault="001E3036" w:rsidP="00C63AAA">
      <w:pPr>
        <w:spacing w:before="120" w:after="120" w:line="252" w:lineRule="auto"/>
        <w:ind w:firstLine="567"/>
        <w:jc w:val="both"/>
        <w:rPr>
          <w:rFonts w:ascii="Times New Roman" w:eastAsia="Times New Roman" w:hAnsi="Times New Roman" w:cs="Times New Roman"/>
          <w:spacing w:val="-4"/>
          <w:sz w:val="28"/>
          <w:szCs w:val="28"/>
        </w:rPr>
      </w:pPr>
      <w:r w:rsidRPr="004D4D91">
        <w:rPr>
          <w:rFonts w:ascii="Times New Roman" w:eastAsia="Times New Roman" w:hAnsi="Times New Roman" w:cs="Times New Roman"/>
          <w:spacing w:val="-4"/>
          <w:sz w:val="28"/>
          <w:szCs w:val="28"/>
        </w:rPr>
        <w:t>c)</w:t>
      </w:r>
      <w:r w:rsidR="00D44DE2" w:rsidRPr="004D4D91">
        <w:rPr>
          <w:rFonts w:ascii="Times New Roman" w:eastAsia="Times New Roman" w:hAnsi="Times New Roman" w:cs="Times New Roman"/>
          <w:spacing w:val="-4"/>
          <w:sz w:val="28"/>
          <w:szCs w:val="28"/>
        </w:rPr>
        <w:t xml:space="preserve"> Chủ tàu thu dọn rác thải phát sinh khi giải bản đảm bảo vệ sinh môi trường.</w:t>
      </w:r>
    </w:p>
    <w:p w14:paraId="5DE116C5" w14:textId="102BB51D" w:rsidR="00674B87" w:rsidRPr="001E0ACA" w:rsidRDefault="00674B87" w:rsidP="00C63AAA">
      <w:pPr>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sz w:val="28"/>
          <w:szCs w:val="28"/>
        </w:rPr>
        <w:t>3. Nguyên tắc hỗ trợ:</w:t>
      </w:r>
    </w:p>
    <w:p w14:paraId="42E8F80B" w14:textId="4576199A" w:rsidR="00674B87" w:rsidRPr="001E0ACA" w:rsidRDefault="00674B87" w:rsidP="00C63AAA">
      <w:pPr>
        <w:spacing w:before="120" w:after="120" w:line="252" w:lineRule="auto"/>
        <w:ind w:firstLine="567"/>
        <w:jc w:val="both"/>
        <w:rPr>
          <w:rFonts w:ascii="Times New Roman" w:eastAsia="Times New Roman" w:hAnsi="Times New Roman" w:cs="Times New Roman"/>
          <w:bCs/>
          <w:sz w:val="28"/>
          <w:szCs w:val="28"/>
        </w:rPr>
      </w:pPr>
      <w:r w:rsidRPr="001E0ACA">
        <w:rPr>
          <w:rFonts w:ascii="Times New Roman" w:eastAsia="Times New Roman" w:hAnsi="Times New Roman" w:cs="Times New Roman"/>
          <w:bCs/>
          <w:sz w:val="28"/>
          <w:szCs w:val="28"/>
        </w:rPr>
        <w:t>a) Hỗ trợ 01 (một) lần cho những tàu cá giải bản từ ngày Nghị quyết này có hiệu lực thi hành.</w:t>
      </w:r>
    </w:p>
    <w:p w14:paraId="32C70B57" w14:textId="338E497B" w:rsidR="00674B87" w:rsidRPr="001E0ACA" w:rsidRDefault="00674B87" w:rsidP="00C63AAA">
      <w:pPr>
        <w:spacing w:before="120" w:after="120" w:line="252" w:lineRule="auto"/>
        <w:ind w:firstLine="567"/>
        <w:jc w:val="both"/>
        <w:rPr>
          <w:rFonts w:ascii="Times New Roman" w:eastAsia="Times New Roman" w:hAnsi="Times New Roman" w:cs="Times New Roman"/>
          <w:bCs/>
          <w:sz w:val="28"/>
          <w:szCs w:val="28"/>
        </w:rPr>
      </w:pPr>
      <w:r w:rsidRPr="001E0ACA">
        <w:rPr>
          <w:rFonts w:ascii="Times New Roman" w:eastAsia="Times New Roman" w:hAnsi="Times New Roman" w:cs="Times New Roman"/>
          <w:bCs/>
          <w:sz w:val="28"/>
          <w:szCs w:val="28"/>
        </w:rPr>
        <w:t xml:space="preserve">b) Một chủ tàu cá sở </w:t>
      </w:r>
      <w:r w:rsidR="00237330" w:rsidRPr="001E0ACA">
        <w:rPr>
          <w:rFonts w:ascii="Times New Roman" w:eastAsia="Times New Roman" w:hAnsi="Times New Roman" w:cs="Times New Roman"/>
          <w:bCs/>
          <w:sz w:val="28"/>
          <w:szCs w:val="28"/>
        </w:rPr>
        <w:t xml:space="preserve">hữu </w:t>
      </w:r>
      <w:r w:rsidRPr="001E0ACA">
        <w:rPr>
          <w:rFonts w:ascii="Times New Roman" w:eastAsia="Times New Roman" w:hAnsi="Times New Roman" w:cs="Times New Roman"/>
          <w:bCs/>
          <w:sz w:val="28"/>
          <w:szCs w:val="28"/>
        </w:rPr>
        <w:t>nhiều tàu cá đủ điều kiện hỗ trợ giải bản thì thực hiện hỗ trợ với tất cả tàu cá đủ điều kiện</w:t>
      </w:r>
      <w:r w:rsidR="00237330" w:rsidRPr="001E0ACA">
        <w:rPr>
          <w:rFonts w:ascii="Times New Roman" w:eastAsia="Times New Roman" w:hAnsi="Times New Roman" w:cs="Times New Roman"/>
          <w:bCs/>
          <w:sz w:val="28"/>
          <w:szCs w:val="28"/>
        </w:rPr>
        <w:t xml:space="preserve">. </w:t>
      </w:r>
    </w:p>
    <w:p w14:paraId="05A5B360" w14:textId="577523DE" w:rsidR="00052539" w:rsidRPr="001E0ACA" w:rsidRDefault="00C41773" w:rsidP="00C63AAA">
      <w:pPr>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sz w:val="28"/>
          <w:szCs w:val="28"/>
        </w:rPr>
        <w:t xml:space="preserve">4. </w:t>
      </w:r>
      <w:r w:rsidR="00674B87" w:rsidRPr="001E0ACA">
        <w:rPr>
          <w:rFonts w:ascii="Times New Roman" w:eastAsia="Times New Roman" w:hAnsi="Times New Roman" w:cs="Times New Roman"/>
          <w:sz w:val="28"/>
          <w:szCs w:val="28"/>
        </w:rPr>
        <w:t>Mức hỗ trợ:</w:t>
      </w:r>
      <w:r w:rsidRPr="001E0ACA">
        <w:rPr>
          <w:rFonts w:ascii="Times New Roman" w:eastAsia="Times New Roman" w:hAnsi="Times New Roman" w:cs="Times New Roman"/>
          <w:sz w:val="28"/>
          <w:szCs w:val="28"/>
        </w:rPr>
        <w:t xml:space="preserve"> </w:t>
      </w:r>
    </w:p>
    <w:p w14:paraId="3F034648" w14:textId="7E694E77" w:rsidR="00052539" w:rsidRPr="00520930" w:rsidRDefault="00052539" w:rsidP="00C63AAA">
      <w:pPr>
        <w:spacing w:before="120" w:after="120" w:line="252" w:lineRule="auto"/>
        <w:ind w:firstLine="567"/>
        <w:jc w:val="both"/>
        <w:rPr>
          <w:rFonts w:ascii="Times New Roman" w:eastAsia="Times New Roman" w:hAnsi="Times New Roman" w:cs="Times New Roman"/>
          <w:sz w:val="28"/>
          <w:szCs w:val="28"/>
        </w:rPr>
      </w:pPr>
      <w:bookmarkStart w:id="5" w:name="_Hlk218950690"/>
      <w:r w:rsidRPr="00052539">
        <w:rPr>
          <w:rFonts w:ascii="Times New Roman" w:eastAsia="Times New Roman" w:hAnsi="Times New Roman" w:cs="Times New Roman"/>
          <w:sz w:val="28"/>
          <w:szCs w:val="28"/>
        </w:rPr>
        <w:t xml:space="preserve">a) Tàu cá có chiều dài lớn nhất từ 6 mét đến dưới 12 mét: </w:t>
      </w:r>
      <w:r w:rsidR="009621AD" w:rsidRPr="009621AD">
        <w:rPr>
          <w:rFonts w:ascii="Times New Roman" w:eastAsia="Times New Roman" w:hAnsi="Times New Roman" w:cs="Times New Roman"/>
          <w:sz w:val="28"/>
          <w:szCs w:val="28"/>
        </w:rPr>
        <w:t>50</w:t>
      </w:r>
      <w:r w:rsidRPr="00052539">
        <w:rPr>
          <w:rFonts w:ascii="Times New Roman" w:eastAsia="Times New Roman" w:hAnsi="Times New Roman" w:cs="Times New Roman"/>
          <w:sz w:val="28"/>
          <w:szCs w:val="28"/>
        </w:rPr>
        <w:t>.000.000</w:t>
      </w:r>
      <w:r w:rsidR="00420523" w:rsidRPr="00DF3912">
        <w:rPr>
          <w:rFonts w:ascii="Times New Roman" w:eastAsia="Times New Roman" w:hAnsi="Times New Roman" w:cs="Times New Roman"/>
          <w:sz w:val="28"/>
          <w:szCs w:val="28"/>
        </w:rPr>
        <w:t xml:space="preserve"> </w:t>
      </w:r>
      <w:r w:rsidRPr="00052539">
        <w:rPr>
          <w:rFonts w:ascii="Times New Roman" w:eastAsia="Times New Roman" w:hAnsi="Times New Roman" w:cs="Times New Roman"/>
          <w:sz w:val="28"/>
          <w:szCs w:val="28"/>
        </w:rPr>
        <w:t>đồng/tàu</w:t>
      </w:r>
      <w:r w:rsidR="00420523" w:rsidRPr="00DF3912">
        <w:rPr>
          <w:rFonts w:ascii="Times New Roman" w:eastAsia="Times New Roman" w:hAnsi="Times New Roman" w:cs="Times New Roman"/>
          <w:sz w:val="28"/>
          <w:szCs w:val="28"/>
        </w:rPr>
        <w:t xml:space="preserve"> cá</w:t>
      </w:r>
      <w:r w:rsidR="00520930" w:rsidRPr="00520930">
        <w:rPr>
          <w:rFonts w:ascii="Times New Roman" w:eastAsia="Times New Roman" w:hAnsi="Times New Roman" w:cs="Times New Roman"/>
          <w:sz w:val="28"/>
          <w:szCs w:val="28"/>
        </w:rPr>
        <w:t>.</w:t>
      </w:r>
    </w:p>
    <w:p w14:paraId="7BAC14FD" w14:textId="38D18CE5" w:rsidR="00052539" w:rsidRPr="00520930" w:rsidRDefault="00052539" w:rsidP="00C63AAA">
      <w:pPr>
        <w:spacing w:before="120" w:after="120" w:line="252" w:lineRule="auto"/>
        <w:ind w:firstLine="567"/>
        <w:jc w:val="both"/>
        <w:rPr>
          <w:rFonts w:ascii="Times New Roman" w:eastAsia="Times New Roman" w:hAnsi="Times New Roman" w:cs="Times New Roman"/>
          <w:sz w:val="28"/>
          <w:szCs w:val="28"/>
        </w:rPr>
      </w:pPr>
      <w:r w:rsidRPr="00052539">
        <w:rPr>
          <w:rFonts w:ascii="Times New Roman" w:eastAsia="Times New Roman" w:hAnsi="Times New Roman" w:cs="Times New Roman"/>
          <w:sz w:val="28"/>
          <w:szCs w:val="28"/>
        </w:rPr>
        <w:t>b) Tàu cá có chiều dài lớn nhất từ 12 mét đến dưới 15 mét:</w:t>
      </w:r>
      <w:r w:rsidR="00420523" w:rsidRPr="00DF3912">
        <w:rPr>
          <w:rFonts w:ascii="Times New Roman" w:eastAsia="Times New Roman" w:hAnsi="Times New Roman" w:cs="Times New Roman"/>
          <w:sz w:val="28"/>
          <w:szCs w:val="28"/>
        </w:rPr>
        <w:t xml:space="preserve"> </w:t>
      </w:r>
      <w:r w:rsidR="009621AD" w:rsidRPr="009621AD">
        <w:rPr>
          <w:rFonts w:ascii="Times New Roman" w:eastAsia="Times New Roman" w:hAnsi="Times New Roman" w:cs="Times New Roman"/>
          <w:sz w:val="28"/>
          <w:szCs w:val="28"/>
        </w:rPr>
        <w:t>100</w:t>
      </w:r>
      <w:r w:rsidRPr="00052539">
        <w:rPr>
          <w:rFonts w:ascii="Times New Roman" w:eastAsia="Times New Roman" w:hAnsi="Times New Roman" w:cs="Times New Roman"/>
          <w:sz w:val="28"/>
          <w:szCs w:val="28"/>
        </w:rPr>
        <w:t>.000.000 đồng/</w:t>
      </w:r>
      <w:r w:rsidR="00420523" w:rsidRPr="00052539">
        <w:rPr>
          <w:rFonts w:ascii="Times New Roman" w:eastAsia="Times New Roman" w:hAnsi="Times New Roman" w:cs="Times New Roman"/>
          <w:sz w:val="28"/>
          <w:szCs w:val="28"/>
        </w:rPr>
        <w:t>tàu</w:t>
      </w:r>
      <w:r w:rsidR="00420523" w:rsidRPr="00DF3912">
        <w:rPr>
          <w:rFonts w:ascii="Times New Roman" w:eastAsia="Times New Roman" w:hAnsi="Times New Roman" w:cs="Times New Roman"/>
          <w:sz w:val="28"/>
          <w:szCs w:val="28"/>
        </w:rPr>
        <w:t xml:space="preserve"> cá</w:t>
      </w:r>
      <w:r w:rsidR="00520930" w:rsidRPr="00520930">
        <w:rPr>
          <w:rFonts w:ascii="Times New Roman" w:eastAsia="Times New Roman" w:hAnsi="Times New Roman" w:cs="Times New Roman"/>
          <w:sz w:val="28"/>
          <w:szCs w:val="28"/>
        </w:rPr>
        <w:t>.</w:t>
      </w:r>
    </w:p>
    <w:p w14:paraId="1C797CDE" w14:textId="511F0030" w:rsidR="00052539" w:rsidRPr="00052539" w:rsidRDefault="009621AD" w:rsidP="00C63AAA">
      <w:pPr>
        <w:spacing w:before="120" w:after="120" w:line="252" w:lineRule="auto"/>
        <w:ind w:firstLine="567"/>
        <w:jc w:val="both"/>
        <w:rPr>
          <w:rFonts w:ascii="Times New Roman" w:eastAsia="Times New Roman" w:hAnsi="Times New Roman" w:cs="Times New Roman"/>
          <w:sz w:val="28"/>
          <w:szCs w:val="28"/>
        </w:rPr>
      </w:pPr>
      <w:r w:rsidRPr="009621AD">
        <w:rPr>
          <w:rFonts w:ascii="Times New Roman" w:eastAsia="Times New Roman" w:hAnsi="Times New Roman" w:cs="Times New Roman"/>
          <w:sz w:val="28"/>
          <w:szCs w:val="28"/>
        </w:rPr>
        <w:t>c</w:t>
      </w:r>
      <w:r w:rsidR="00052539" w:rsidRPr="00052539">
        <w:rPr>
          <w:rFonts w:ascii="Times New Roman" w:eastAsia="Times New Roman" w:hAnsi="Times New Roman" w:cs="Times New Roman"/>
          <w:sz w:val="28"/>
          <w:szCs w:val="28"/>
        </w:rPr>
        <w:t xml:space="preserve">) Tàu cá có chiều dài lớn nhất từ </w:t>
      </w:r>
      <w:r w:rsidRPr="009621AD">
        <w:rPr>
          <w:rFonts w:ascii="Times New Roman" w:eastAsia="Times New Roman" w:hAnsi="Times New Roman" w:cs="Times New Roman"/>
          <w:sz w:val="28"/>
          <w:szCs w:val="28"/>
        </w:rPr>
        <w:t>15</w:t>
      </w:r>
      <w:r w:rsidR="00052539" w:rsidRPr="00052539">
        <w:rPr>
          <w:rFonts w:ascii="Times New Roman" w:eastAsia="Times New Roman" w:hAnsi="Times New Roman" w:cs="Times New Roman"/>
          <w:sz w:val="28"/>
          <w:szCs w:val="28"/>
        </w:rPr>
        <w:t xml:space="preserve"> mét trở lên: </w:t>
      </w:r>
      <w:r w:rsidR="00E00907" w:rsidRPr="00DF3912">
        <w:rPr>
          <w:rFonts w:ascii="Times New Roman" w:eastAsia="Times New Roman" w:hAnsi="Times New Roman" w:cs="Times New Roman"/>
          <w:sz w:val="28"/>
          <w:szCs w:val="28"/>
        </w:rPr>
        <w:t>2</w:t>
      </w:r>
      <w:r w:rsidRPr="009621AD">
        <w:rPr>
          <w:rFonts w:ascii="Times New Roman" w:eastAsia="Times New Roman" w:hAnsi="Times New Roman" w:cs="Times New Roman"/>
          <w:sz w:val="28"/>
          <w:szCs w:val="28"/>
        </w:rPr>
        <w:t>0</w:t>
      </w:r>
      <w:r w:rsidR="00E00907" w:rsidRPr="00DF3912">
        <w:rPr>
          <w:rFonts w:ascii="Times New Roman" w:eastAsia="Times New Roman" w:hAnsi="Times New Roman" w:cs="Times New Roman"/>
          <w:sz w:val="28"/>
          <w:szCs w:val="28"/>
        </w:rPr>
        <w:t>0</w:t>
      </w:r>
      <w:r w:rsidR="00052539" w:rsidRPr="00052539">
        <w:rPr>
          <w:rFonts w:ascii="Times New Roman" w:eastAsia="Times New Roman" w:hAnsi="Times New Roman" w:cs="Times New Roman"/>
          <w:sz w:val="28"/>
          <w:szCs w:val="28"/>
        </w:rPr>
        <w:t>.000.000 đồng/</w:t>
      </w:r>
      <w:r w:rsidR="00420523" w:rsidRPr="00052539">
        <w:rPr>
          <w:rFonts w:ascii="Times New Roman" w:eastAsia="Times New Roman" w:hAnsi="Times New Roman" w:cs="Times New Roman"/>
          <w:sz w:val="28"/>
          <w:szCs w:val="28"/>
        </w:rPr>
        <w:t>tàu</w:t>
      </w:r>
      <w:r w:rsidR="00420523" w:rsidRPr="00DF3912">
        <w:rPr>
          <w:rFonts w:ascii="Times New Roman" w:eastAsia="Times New Roman" w:hAnsi="Times New Roman" w:cs="Times New Roman"/>
          <w:sz w:val="28"/>
          <w:szCs w:val="28"/>
        </w:rPr>
        <w:t xml:space="preserve"> cá</w:t>
      </w:r>
      <w:r w:rsidR="00052539" w:rsidRPr="00052539">
        <w:rPr>
          <w:rFonts w:ascii="Times New Roman" w:eastAsia="Times New Roman" w:hAnsi="Times New Roman" w:cs="Times New Roman"/>
          <w:sz w:val="28"/>
          <w:szCs w:val="28"/>
        </w:rPr>
        <w:t>.</w:t>
      </w:r>
    </w:p>
    <w:p w14:paraId="5E422A7B" w14:textId="384CABD8" w:rsidR="0053226B" w:rsidRPr="001E0ACA" w:rsidRDefault="0053226B" w:rsidP="00C63AAA">
      <w:pPr>
        <w:spacing w:before="120" w:after="120" w:line="252" w:lineRule="auto"/>
        <w:ind w:firstLine="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w:t>
      </w:r>
      <w:r w:rsidRPr="001E0ACA">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 xml:space="preserve">. </w:t>
      </w:r>
      <w:r w:rsidRPr="001E0ACA">
        <w:rPr>
          <w:rFonts w:ascii="Times New Roman" w:eastAsia="Times New Roman" w:hAnsi="Times New Roman" w:cs="Times New Roman"/>
          <w:b/>
          <w:sz w:val="28"/>
          <w:szCs w:val="28"/>
        </w:rPr>
        <w:t xml:space="preserve">Chính sách </w:t>
      </w:r>
      <w:r w:rsidR="006C4B3D" w:rsidRPr="006C4B3D">
        <w:rPr>
          <w:rFonts w:ascii="Times New Roman" w:eastAsia="Times New Roman" w:hAnsi="Times New Roman" w:cs="Times New Roman"/>
          <w:b/>
          <w:sz w:val="28"/>
          <w:szCs w:val="28"/>
        </w:rPr>
        <w:t xml:space="preserve">chuyển đổi nghề, </w:t>
      </w:r>
      <w:r w:rsidRPr="001E0ACA">
        <w:rPr>
          <w:rFonts w:ascii="Times New Roman" w:eastAsia="Times New Roman" w:hAnsi="Times New Roman" w:cs="Times New Roman"/>
          <w:b/>
          <w:sz w:val="28"/>
          <w:szCs w:val="28"/>
        </w:rPr>
        <w:t>ổn định sinh kế sau khi giải bản</w:t>
      </w:r>
    </w:p>
    <w:p w14:paraId="2B6488BA" w14:textId="77777777" w:rsidR="0053226B" w:rsidRPr="001E0ACA" w:rsidRDefault="0053226B" w:rsidP="00C63AAA">
      <w:pPr>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bCs/>
          <w:sz w:val="28"/>
          <w:szCs w:val="28"/>
        </w:rPr>
        <w:t xml:space="preserve">1. </w:t>
      </w:r>
      <w:r w:rsidRPr="00AA7EB1">
        <w:rPr>
          <w:rFonts w:ascii="Times New Roman" w:eastAsia="Times New Roman" w:hAnsi="Times New Roman" w:cs="Times New Roman"/>
          <w:bCs/>
          <w:sz w:val="28"/>
          <w:szCs w:val="28"/>
        </w:rPr>
        <w:t>Đối tượng hỗ trợ</w:t>
      </w:r>
      <w:r w:rsidRPr="001E0ACA">
        <w:rPr>
          <w:rFonts w:ascii="Times New Roman" w:eastAsia="Times New Roman" w:hAnsi="Times New Roman" w:cs="Times New Roman"/>
          <w:bCs/>
          <w:sz w:val="28"/>
          <w:szCs w:val="28"/>
        </w:rPr>
        <w:t xml:space="preserve">: </w:t>
      </w:r>
      <w:r>
        <w:rPr>
          <w:rFonts w:ascii="Times New Roman" w:eastAsia="Times New Roman" w:hAnsi="Times New Roman" w:cs="Times New Roman"/>
          <w:sz w:val="28"/>
          <w:szCs w:val="28"/>
        </w:rPr>
        <w:t>Tổ chức (doanh nghiệp, hợp tác xã, tổ hợp tác), hộ gia đình, cá nhân là chủ sở hữu tàu cá</w:t>
      </w:r>
      <w:r w:rsidRPr="00F70E0F">
        <w:rPr>
          <w:rFonts w:ascii="Times New Roman" w:eastAsia="Times New Roman" w:hAnsi="Times New Roman" w:cs="Times New Roman"/>
          <w:sz w:val="28"/>
          <w:szCs w:val="28"/>
        </w:rPr>
        <w:t xml:space="preserve"> có chiều dài</w:t>
      </w:r>
      <w:r w:rsidRPr="007033C8">
        <w:rPr>
          <w:rFonts w:ascii="Times New Roman" w:eastAsia="Times New Roman" w:hAnsi="Times New Roman" w:cs="Times New Roman"/>
          <w:sz w:val="28"/>
          <w:szCs w:val="28"/>
        </w:rPr>
        <w:t xml:space="preserve"> lớn nhất</w:t>
      </w:r>
      <w:r w:rsidRPr="00F70E0F">
        <w:rPr>
          <w:rFonts w:ascii="Times New Roman" w:eastAsia="Times New Roman" w:hAnsi="Times New Roman" w:cs="Times New Roman"/>
          <w:sz w:val="28"/>
          <w:szCs w:val="28"/>
        </w:rPr>
        <w:t xml:space="preserve"> từ 6</w:t>
      </w:r>
      <w:r w:rsidRPr="007033C8">
        <w:rPr>
          <w:rFonts w:ascii="Times New Roman" w:eastAsia="Times New Roman" w:hAnsi="Times New Roman" w:cs="Times New Roman"/>
          <w:sz w:val="28"/>
          <w:szCs w:val="28"/>
        </w:rPr>
        <w:t xml:space="preserve"> </w:t>
      </w:r>
      <w:r w:rsidRPr="00F70E0F">
        <w:rPr>
          <w:rFonts w:ascii="Times New Roman" w:eastAsia="Times New Roman" w:hAnsi="Times New Roman" w:cs="Times New Roman"/>
          <w:sz w:val="28"/>
          <w:szCs w:val="28"/>
        </w:rPr>
        <w:t>m</w:t>
      </w:r>
      <w:r w:rsidRPr="007033C8">
        <w:rPr>
          <w:rFonts w:ascii="Times New Roman" w:eastAsia="Times New Roman" w:hAnsi="Times New Roman" w:cs="Times New Roman"/>
          <w:sz w:val="28"/>
          <w:szCs w:val="28"/>
        </w:rPr>
        <w:t>ét</w:t>
      </w:r>
      <w:r w:rsidRPr="00F70E0F">
        <w:rPr>
          <w:rFonts w:ascii="Times New Roman" w:eastAsia="Times New Roman" w:hAnsi="Times New Roman" w:cs="Times New Roman"/>
          <w:sz w:val="28"/>
          <w:szCs w:val="28"/>
        </w:rPr>
        <w:t xml:space="preserve"> trở lên</w:t>
      </w:r>
      <w:r>
        <w:rPr>
          <w:rFonts w:ascii="Times New Roman" w:eastAsia="Times New Roman" w:hAnsi="Times New Roman" w:cs="Times New Roman"/>
          <w:sz w:val="28"/>
          <w:szCs w:val="28"/>
        </w:rPr>
        <w:t xml:space="preserve"> đăng ký trên địa bàn tỉnh Thanh Hóa.</w:t>
      </w:r>
    </w:p>
    <w:p w14:paraId="35705025" w14:textId="61BE427D" w:rsidR="004859FD" w:rsidRPr="004859FD" w:rsidRDefault="0053226B"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hAnsi="Times New Roman" w:cs="Times New Roman"/>
          <w:sz w:val="28"/>
          <w:szCs w:val="28"/>
        </w:rPr>
      </w:pPr>
      <w:r w:rsidRPr="001E0ACA">
        <w:rPr>
          <w:rFonts w:ascii="Times New Roman" w:eastAsia="Times New Roman" w:hAnsi="Times New Roman" w:cs="Times New Roman"/>
          <w:bCs/>
          <w:sz w:val="28"/>
          <w:szCs w:val="28"/>
        </w:rPr>
        <w:t xml:space="preserve">2. </w:t>
      </w:r>
      <w:r w:rsidRPr="001E0ACA">
        <w:rPr>
          <w:rFonts w:ascii="Times New Roman" w:eastAsia="Times New Roman" w:hAnsi="Times New Roman" w:cs="Times New Roman"/>
          <w:sz w:val="28"/>
          <w:szCs w:val="28"/>
        </w:rPr>
        <w:t>Điều kiện hỗ trợ</w:t>
      </w:r>
      <w:r w:rsidRPr="00C63AAA">
        <w:rPr>
          <w:rFonts w:ascii="Times New Roman" w:eastAsia="Times New Roman" w:hAnsi="Times New Roman" w:cs="Times New Roman"/>
          <w:sz w:val="28"/>
          <w:szCs w:val="28"/>
        </w:rPr>
        <w:t xml:space="preserve">: </w:t>
      </w:r>
      <w:r w:rsidR="004859FD" w:rsidRPr="004859FD">
        <w:rPr>
          <w:rFonts w:ascii="Times New Roman" w:hAnsi="Times New Roman" w:cs="Times New Roman"/>
          <w:sz w:val="28"/>
          <w:szCs w:val="28"/>
        </w:rPr>
        <w:t>Là chủ sở hữu tàu cá thực hiện giải bản theo chính sách quy định tại Điều 2 Nghị quyết này và không sở hữ</w:t>
      </w:r>
      <w:r w:rsidR="004859FD">
        <w:rPr>
          <w:rFonts w:ascii="Times New Roman" w:hAnsi="Times New Roman" w:cs="Times New Roman"/>
          <w:sz w:val="28"/>
          <w:szCs w:val="28"/>
        </w:rPr>
        <w:t>u tàu cá nào khác</w:t>
      </w:r>
      <w:r w:rsidR="004859FD" w:rsidRPr="004859FD">
        <w:rPr>
          <w:rFonts w:ascii="Times New Roman" w:hAnsi="Times New Roman" w:cs="Times New Roman"/>
          <w:sz w:val="28"/>
          <w:szCs w:val="28"/>
        </w:rPr>
        <w:t>.</w:t>
      </w:r>
    </w:p>
    <w:p w14:paraId="54279810" w14:textId="77777777" w:rsidR="00C63AAA" w:rsidRDefault="0053226B"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Cs/>
          <w:sz w:val="28"/>
          <w:szCs w:val="28"/>
        </w:rPr>
      </w:pPr>
      <w:r w:rsidRPr="001E0ACA">
        <w:rPr>
          <w:rFonts w:ascii="Times New Roman" w:eastAsia="Times New Roman" w:hAnsi="Times New Roman" w:cs="Times New Roman"/>
          <w:sz w:val="28"/>
          <w:szCs w:val="28"/>
        </w:rPr>
        <w:t>3. Nguyên tắc hỗ trợ:</w:t>
      </w:r>
      <w:r w:rsidR="00520930" w:rsidRPr="00520930">
        <w:rPr>
          <w:rFonts w:ascii="Times New Roman" w:eastAsia="Times New Roman" w:hAnsi="Times New Roman" w:cs="Times New Roman"/>
          <w:sz w:val="28"/>
          <w:szCs w:val="28"/>
        </w:rPr>
        <w:t xml:space="preserve"> </w:t>
      </w:r>
      <w:r w:rsidRPr="001E0ACA">
        <w:rPr>
          <w:rFonts w:ascii="Times New Roman" w:eastAsia="Times New Roman" w:hAnsi="Times New Roman" w:cs="Times New Roman"/>
          <w:bCs/>
          <w:sz w:val="28"/>
          <w:szCs w:val="28"/>
        </w:rPr>
        <w:t>Hỗ trợ 01 (một) lần/chủ tàu cá.</w:t>
      </w:r>
    </w:p>
    <w:p w14:paraId="6495B940" w14:textId="77777777" w:rsidR="00C63AAA" w:rsidRDefault="0053226B"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sz w:val="28"/>
          <w:szCs w:val="28"/>
        </w:rPr>
      </w:pPr>
      <w:r w:rsidRPr="001E0ACA">
        <w:rPr>
          <w:rFonts w:ascii="Times New Roman" w:eastAsia="Times New Roman" w:hAnsi="Times New Roman" w:cs="Times New Roman"/>
          <w:sz w:val="28"/>
          <w:szCs w:val="28"/>
        </w:rPr>
        <w:t>4. Mức hỗ trợ: 27.000.000 đồng/chủ tàu cá.</w:t>
      </w:r>
      <w:bookmarkEnd w:id="5"/>
    </w:p>
    <w:p w14:paraId="5D6CE93C" w14:textId="77777777" w:rsidR="00C63AAA" w:rsidRDefault="00FD6478"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sz w:val="28"/>
          <w:szCs w:val="28"/>
          <w:lang w:val="de-DE"/>
        </w:rPr>
      </w:pPr>
      <w:r>
        <w:rPr>
          <w:rFonts w:ascii="Times New Roman" w:eastAsia="Times New Roman" w:hAnsi="Times New Roman" w:cs="Times New Roman"/>
          <w:b/>
          <w:bCs/>
          <w:color w:val="auto"/>
          <w:sz w:val="28"/>
          <w:szCs w:val="28"/>
          <w:lang w:val="de-DE" w:eastAsia="en-US"/>
        </w:rPr>
        <w:t xml:space="preserve">Điều 4. Quy định về hoàn trả kinh phí </w:t>
      </w:r>
      <w:r w:rsidRPr="001E0ACA">
        <w:rPr>
          <w:rFonts w:ascii="Times New Roman" w:eastAsia="Times New Roman" w:hAnsi="Times New Roman" w:cs="Times New Roman"/>
          <w:b/>
          <w:sz w:val="28"/>
          <w:szCs w:val="28"/>
        </w:rPr>
        <w:t>hỗ trợ</w:t>
      </w:r>
      <w:r w:rsidRPr="00FD6478">
        <w:rPr>
          <w:rFonts w:ascii="Times New Roman" w:eastAsia="Times New Roman" w:hAnsi="Times New Roman" w:cs="Times New Roman"/>
          <w:b/>
          <w:sz w:val="28"/>
          <w:szCs w:val="28"/>
          <w:lang w:val="de-DE"/>
        </w:rPr>
        <w:t xml:space="preserve"> </w:t>
      </w:r>
    </w:p>
    <w:p w14:paraId="7312941A" w14:textId="183A9991" w:rsidR="004859FD" w:rsidRDefault="004859FD" w:rsidP="00136DB8">
      <w:pPr>
        <w:pBdr>
          <w:top w:val="dotted" w:sz="4" w:space="0" w:color="FFFFFF"/>
          <w:left w:val="dotted" w:sz="4" w:space="0" w:color="FFFFFF"/>
          <w:bottom w:val="dotted" w:sz="4" w:space="15" w:color="FFFFFF"/>
          <w:right w:val="dotted" w:sz="4" w:space="0" w:color="FFFFFF"/>
        </w:pBdr>
        <w:shd w:val="clear" w:color="auto" w:fill="FFFFFF"/>
        <w:spacing w:before="100" w:after="100" w:line="242" w:lineRule="auto"/>
        <w:ind w:firstLine="567"/>
        <w:jc w:val="both"/>
        <w:rPr>
          <w:rFonts w:ascii="Times New Roman" w:hAnsi="Times New Roman" w:cs="Times New Roman"/>
          <w:sz w:val="28"/>
          <w:szCs w:val="28"/>
        </w:rPr>
      </w:pPr>
      <w:r w:rsidRPr="004859FD">
        <w:rPr>
          <w:rFonts w:ascii="Times New Roman" w:hAnsi="Times New Roman" w:cs="Times New Roman"/>
          <w:sz w:val="28"/>
          <w:szCs w:val="28"/>
        </w:rPr>
        <w:t>Chủ tàu cá đã thụ hưởng chính sách quy định tại Điều 2 và Điều 3 Nghị quyết này trong trường hợp đóng mới, thuê, mua tàu cá hoạt động khai thác thủy sản phải hoàn trả lại 100% kinh phí hỗ trợ trước khi được cơ quan có thẩm quyền xem xét cấp văn bản chấp thuận, giấy chứng nhận đăng ký tàu cá.</w:t>
      </w:r>
    </w:p>
    <w:p w14:paraId="5B901A06" w14:textId="77777777" w:rsidR="00C63AAA" w:rsidRDefault="0042052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bCs/>
          <w:color w:val="auto"/>
          <w:sz w:val="28"/>
          <w:szCs w:val="28"/>
          <w:lang w:val="de-DE" w:eastAsia="en-US"/>
        </w:rPr>
      </w:pPr>
      <w:r w:rsidRPr="00C41307">
        <w:rPr>
          <w:rFonts w:ascii="Times New Roman" w:eastAsia="Times New Roman" w:hAnsi="Times New Roman" w:cs="Times New Roman"/>
          <w:b/>
          <w:bCs/>
          <w:color w:val="auto"/>
          <w:sz w:val="28"/>
          <w:szCs w:val="28"/>
          <w:lang w:val="de-DE" w:eastAsia="en-US"/>
        </w:rPr>
        <w:t xml:space="preserve">Điều </w:t>
      </w:r>
      <w:r w:rsidR="00FD6478">
        <w:rPr>
          <w:rFonts w:ascii="Times New Roman" w:eastAsia="Times New Roman" w:hAnsi="Times New Roman" w:cs="Times New Roman"/>
          <w:b/>
          <w:bCs/>
          <w:color w:val="auto"/>
          <w:sz w:val="28"/>
          <w:szCs w:val="28"/>
          <w:lang w:val="de-DE" w:eastAsia="en-US"/>
        </w:rPr>
        <w:t>5</w:t>
      </w:r>
      <w:r w:rsidRPr="00C41307">
        <w:rPr>
          <w:rFonts w:ascii="Times New Roman" w:eastAsia="Times New Roman" w:hAnsi="Times New Roman" w:cs="Times New Roman"/>
          <w:b/>
          <w:bCs/>
          <w:color w:val="auto"/>
          <w:sz w:val="28"/>
          <w:szCs w:val="28"/>
          <w:lang w:val="de-DE" w:eastAsia="en-US"/>
        </w:rPr>
        <w:t>. Trình tự, thủ tục thực hiện chính sách</w:t>
      </w:r>
      <w:bookmarkStart w:id="6" w:name="_Hlk219020139"/>
    </w:p>
    <w:p w14:paraId="7CFB5024" w14:textId="77777777" w:rsidR="00C63AAA" w:rsidRDefault="00420523"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color w:val="auto"/>
          <w:sz w:val="28"/>
          <w:szCs w:val="28"/>
          <w:lang w:val="nl-NL" w:eastAsia="en-US"/>
        </w:rPr>
      </w:pPr>
      <w:r w:rsidRPr="005D7A70">
        <w:rPr>
          <w:rFonts w:ascii="Times New Roman" w:eastAsia="Times New Roman" w:hAnsi="Times New Roman" w:cs="Times New Roman"/>
          <w:bCs/>
          <w:color w:val="auto"/>
          <w:sz w:val="28"/>
          <w:szCs w:val="28"/>
          <w:lang w:val="nl-NL" w:eastAsia="en-US"/>
        </w:rPr>
        <w:t xml:space="preserve">1. </w:t>
      </w:r>
      <w:r w:rsidR="000F2608" w:rsidRPr="000F2608">
        <w:rPr>
          <w:rFonts w:ascii="Times New Roman" w:eastAsia="Times New Roman" w:hAnsi="Times New Roman" w:cs="Times New Roman"/>
          <w:bCs/>
          <w:color w:val="auto"/>
          <w:sz w:val="28"/>
          <w:szCs w:val="28"/>
          <w:lang w:val="nl-NL" w:eastAsia="en-US"/>
        </w:rPr>
        <w:t>Trình tự thủ tục xây dựng kế hoạch kinh phí hỗ trợ</w:t>
      </w:r>
    </w:p>
    <w:p w14:paraId="1E69C449" w14:textId="77777777" w:rsidR="00C63AAA" w:rsidRDefault="000F2608"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color w:val="auto"/>
          <w:sz w:val="28"/>
          <w:szCs w:val="28"/>
          <w:lang w:val="nl-NL" w:eastAsia="en-US"/>
        </w:rPr>
        <w:lastRenderedPageBreak/>
        <w:t>a)</w:t>
      </w:r>
      <w:r w:rsidR="00420523" w:rsidRPr="005D7A70">
        <w:rPr>
          <w:rFonts w:ascii="Times New Roman" w:eastAsia="Times New Roman" w:hAnsi="Times New Roman" w:cs="Times New Roman"/>
          <w:color w:val="auto"/>
          <w:sz w:val="28"/>
          <w:szCs w:val="28"/>
          <w:lang w:val="nl-NL" w:eastAsia="en-US"/>
        </w:rPr>
        <w:t xml:space="preserve"> </w:t>
      </w:r>
      <w:r w:rsidR="00420523" w:rsidRPr="005D7A70">
        <w:rPr>
          <w:rFonts w:ascii="Times New Roman" w:eastAsia="Times New Roman" w:hAnsi="Times New Roman" w:cs="Times New Roman"/>
          <w:color w:val="auto"/>
          <w:sz w:val="28"/>
          <w:szCs w:val="28"/>
          <w:lang w:val="de-DE" w:eastAsia="en-US"/>
        </w:rPr>
        <w:t xml:space="preserve">Các tổ chức, hộ gia đình, cá nhân có </w:t>
      </w:r>
      <w:r w:rsidR="00420523">
        <w:rPr>
          <w:rFonts w:ascii="Times New Roman" w:eastAsia="Times New Roman" w:hAnsi="Times New Roman" w:cs="Times New Roman"/>
          <w:color w:val="auto"/>
          <w:sz w:val="28"/>
          <w:szCs w:val="28"/>
          <w:lang w:val="de-DE" w:eastAsia="en-US"/>
        </w:rPr>
        <w:t>nguyện vọng giải bản tàu cá</w:t>
      </w:r>
      <w:r w:rsidR="00420523" w:rsidRPr="005D7A70">
        <w:rPr>
          <w:rFonts w:ascii="Times New Roman" w:eastAsia="Times New Roman" w:hAnsi="Times New Roman" w:cs="Times New Roman"/>
          <w:color w:val="auto"/>
          <w:sz w:val="28"/>
          <w:szCs w:val="28"/>
          <w:lang w:val="de-DE" w:eastAsia="en-US"/>
        </w:rPr>
        <w:t xml:space="preserve"> đăng ký </w:t>
      </w:r>
      <w:r w:rsidR="00420523">
        <w:rPr>
          <w:rFonts w:ascii="Times New Roman" w:eastAsia="Times New Roman" w:hAnsi="Times New Roman" w:cs="Times New Roman"/>
          <w:color w:val="auto"/>
          <w:sz w:val="28"/>
          <w:szCs w:val="28"/>
          <w:lang w:val="de-DE" w:eastAsia="en-US"/>
        </w:rPr>
        <w:t>nhu cầu</w:t>
      </w:r>
      <w:r w:rsidR="009D22B8">
        <w:rPr>
          <w:rFonts w:ascii="Times New Roman" w:eastAsia="Times New Roman" w:hAnsi="Times New Roman" w:cs="Times New Roman"/>
          <w:color w:val="auto"/>
          <w:sz w:val="28"/>
          <w:szCs w:val="28"/>
          <w:lang w:val="de-DE" w:eastAsia="en-US"/>
        </w:rPr>
        <w:t xml:space="preserve"> </w:t>
      </w:r>
      <w:r w:rsidRPr="000F2608">
        <w:rPr>
          <w:rFonts w:ascii="Times New Roman" w:eastAsia="Times New Roman" w:hAnsi="Times New Roman" w:cs="Times New Roman"/>
          <w:color w:val="auto"/>
          <w:sz w:val="28"/>
          <w:szCs w:val="28"/>
          <w:lang w:val="de-DE" w:eastAsia="en-US"/>
        </w:rPr>
        <w:t>và dự toán kinh phí đề nghị hỗ trợ năm sau gửi Ủy ban nhân dân cấp xã trước ngày 15 tháng 7 năm trước năm kế hoạch</w:t>
      </w:r>
      <w:r w:rsidR="00C44A8D">
        <w:rPr>
          <w:rFonts w:ascii="Times New Roman" w:eastAsia="Times New Roman" w:hAnsi="Times New Roman" w:cs="Times New Roman"/>
          <w:color w:val="auto"/>
          <w:sz w:val="28"/>
          <w:szCs w:val="28"/>
          <w:lang w:val="de-DE" w:eastAsia="en-US"/>
        </w:rPr>
        <w:t>.</w:t>
      </w:r>
    </w:p>
    <w:p w14:paraId="05BC1625" w14:textId="77777777" w:rsidR="00C63AAA" w:rsidRDefault="000F2608"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color w:val="auto"/>
          <w:sz w:val="28"/>
          <w:szCs w:val="28"/>
          <w:lang w:val="de-DE" w:eastAsia="en-US"/>
        </w:rPr>
      </w:pPr>
      <w:r w:rsidRPr="000F2608">
        <w:rPr>
          <w:rFonts w:ascii="Times New Roman" w:eastAsia="Times New Roman" w:hAnsi="Times New Roman" w:cs="Times New Roman"/>
          <w:color w:val="auto"/>
          <w:sz w:val="28"/>
          <w:szCs w:val="28"/>
          <w:lang w:val="de-DE" w:eastAsia="en-US"/>
        </w:rPr>
        <w:t>b) Trên cơ sở đăng ký của các tổ chức, hộ gia đình, cá nhân, Ủy ban nhân dân cấp xã xây dựng kế hoạch khối lượng và dự toán kinh phí thực hiện chính sách trên địa bàn xã, gửi Sở Nông nghiệp và Môi trường, Sở Tài chính trước ngày 30 tháng 7 năm trước năm kế hoạch.</w:t>
      </w:r>
    </w:p>
    <w:p w14:paraId="7B47C9A6" w14:textId="77777777" w:rsidR="00C63AAA" w:rsidRDefault="000F2608"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color w:val="auto"/>
          <w:sz w:val="28"/>
          <w:szCs w:val="28"/>
          <w:lang w:val="de-DE" w:eastAsia="en-US"/>
        </w:rPr>
        <w:t>c)</w:t>
      </w:r>
      <w:r w:rsidR="00420523" w:rsidRPr="005D7A70">
        <w:rPr>
          <w:rFonts w:ascii="Times New Roman" w:eastAsia="Times New Roman" w:hAnsi="Times New Roman" w:cs="Times New Roman"/>
          <w:color w:val="auto"/>
          <w:sz w:val="28"/>
          <w:szCs w:val="28"/>
          <w:lang w:val="de-DE" w:eastAsia="en-US"/>
        </w:rPr>
        <w:t xml:space="preserve"> Sở Nông nghiệp và </w:t>
      </w:r>
      <w:r w:rsidR="00420523">
        <w:rPr>
          <w:rFonts w:ascii="Times New Roman" w:eastAsia="Times New Roman" w:hAnsi="Times New Roman" w:cs="Times New Roman"/>
          <w:color w:val="auto"/>
          <w:sz w:val="28"/>
          <w:szCs w:val="28"/>
          <w:lang w:val="de-DE" w:eastAsia="en-US"/>
        </w:rPr>
        <w:t>Môi trường</w:t>
      </w:r>
      <w:r w:rsidR="00420523" w:rsidRPr="005D7A70">
        <w:rPr>
          <w:rFonts w:ascii="Times New Roman" w:eastAsia="Times New Roman" w:hAnsi="Times New Roman" w:cs="Times New Roman"/>
          <w:color w:val="auto"/>
          <w:sz w:val="28"/>
          <w:szCs w:val="28"/>
          <w:lang w:val="de-DE" w:eastAsia="en-US"/>
        </w:rPr>
        <w:t xml:space="preserve"> tổng hợp danh sách đăng ký thụ hưởng và dự </w:t>
      </w:r>
      <w:r w:rsidR="00A20587">
        <w:rPr>
          <w:rFonts w:ascii="Times New Roman" w:eastAsia="Times New Roman" w:hAnsi="Times New Roman" w:cs="Times New Roman"/>
          <w:color w:val="auto"/>
          <w:sz w:val="28"/>
          <w:szCs w:val="28"/>
          <w:lang w:val="de-DE" w:eastAsia="en-US"/>
        </w:rPr>
        <w:t>toán</w:t>
      </w:r>
      <w:r w:rsidR="00420523" w:rsidRPr="005D7A70">
        <w:rPr>
          <w:rFonts w:ascii="Times New Roman" w:eastAsia="Times New Roman" w:hAnsi="Times New Roman" w:cs="Times New Roman"/>
          <w:color w:val="auto"/>
          <w:sz w:val="28"/>
          <w:szCs w:val="28"/>
          <w:lang w:val="de-DE" w:eastAsia="en-US"/>
        </w:rPr>
        <w:t xml:space="preserve"> kinh phí thực hiện chính sách trên địa bàn tỉnh, gửi Sở Tài chính trước ngày 30 tháng </w:t>
      </w:r>
      <w:r>
        <w:rPr>
          <w:rFonts w:ascii="Times New Roman" w:eastAsia="Times New Roman" w:hAnsi="Times New Roman" w:cs="Times New Roman"/>
          <w:color w:val="auto"/>
          <w:sz w:val="28"/>
          <w:szCs w:val="28"/>
          <w:lang w:val="de-DE" w:eastAsia="en-US"/>
        </w:rPr>
        <w:t>9</w:t>
      </w:r>
      <w:r w:rsidR="00420523" w:rsidRPr="005D7A70">
        <w:rPr>
          <w:rFonts w:ascii="Times New Roman" w:eastAsia="Times New Roman" w:hAnsi="Times New Roman" w:cs="Times New Roman"/>
          <w:color w:val="auto"/>
          <w:sz w:val="28"/>
          <w:szCs w:val="28"/>
          <w:lang w:val="de-DE" w:eastAsia="en-US"/>
        </w:rPr>
        <w:t xml:space="preserve"> năm trước năm kế hoạch.</w:t>
      </w:r>
    </w:p>
    <w:p w14:paraId="764CDA12" w14:textId="106A20BD" w:rsidR="00C63AAA" w:rsidRDefault="000F2608"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sz w:val="28"/>
          <w:szCs w:val="28"/>
          <w:lang w:val="nl-NL" w:eastAsia="en-US"/>
        </w:rPr>
      </w:pPr>
      <w:r>
        <w:rPr>
          <w:rFonts w:ascii="Times New Roman" w:eastAsia="Times New Roman" w:hAnsi="Times New Roman" w:cs="Times New Roman"/>
          <w:color w:val="auto"/>
          <w:sz w:val="28"/>
          <w:szCs w:val="28"/>
          <w:lang w:val="de-DE" w:eastAsia="en-US"/>
        </w:rPr>
        <w:t>d)</w:t>
      </w:r>
      <w:r w:rsidR="00420523" w:rsidRPr="005D7A70">
        <w:rPr>
          <w:rFonts w:ascii="Times New Roman" w:eastAsia="Times New Roman" w:hAnsi="Times New Roman" w:cs="Times New Roman"/>
          <w:color w:val="auto"/>
          <w:sz w:val="28"/>
          <w:szCs w:val="28"/>
          <w:lang w:val="de-DE" w:eastAsia="en-US"/>
        </w:rPr>
        <w:t xml:space="preserve"> Trên cơ sở danh sách đăng ký thụ hưởng và đề nghị kinh phí hỗ trợ thực hiện chính sách, Sở Tài chính tham mưu, báo cáo Ủy ban nhân dân tỉnh</w:t>
      </w:r>
      <w:r>
        <w:rPr>
          <w:rFonts w:ascii="Times New Roman" w:eastAsia="Times New Roman" w:hAnsi="Times New Roman" w:cs="Times New Roman"/>
          <w:color w:val="auto"/>
          <w:sz w:val="28"/>
          <w:szCs w:val="28"/>
          <w:lang w:val="de-DE" w:eastAsia="en-US"/>
        </w:rPr>
        <w:t xml:space="preserve"> </w:t>
      </w:r>
      <w:r w:rsidR="00420523" w:rsidRPr="005D7A70">
        <w:rPr>
          <w:rFonts w:ascii="Times New Roman" w:eastAsia="Times New Roman" w:hAnsi="Times New Roman" w:cs="Times New Roman"/>
          <w:color w:val="auto"/>
          <w:sz w:val="28"/>
          <w:szCs w:val="28"/>
          <w:lang w:val="de-DE" w:eastAsia="en-US"/>
        </w:rPr>
        <w:t>trình Hội đồng nhân dân tỉnh bố trí kinh phí thực hiện chính sách trong dự t</w:t>
      </w:r>
      <w:r w:rsidR="00A20587">
        <w:rPr>
          <w:rFonts w:ascii="Times New Roman" w:eastAsia="Times New Roman" w:hAnsi="Times New Roman" w:cs="Times New Roman"/>
          <w:color w:val="auto"/>
          <w:sz w:val="28"/>
          <w:szCs w:val="28"/>
          <w:lang w:val="de-DE" w:eastAsia="en-US"/>
        </w:rPr>
        <w:t>oán</w:t>
      </w:r>
      <w:r w:rsidR="00420523" w:rsidRPr="005D7A70">
        <w:rPr>
          <w:rFonts w:ascii="Times New Roman" w:eastAsia="Times New Roman" w:hAnsi="Times New Roman" w:cs="Times New Roman"/>
          <w:color w:val="auto"/>
          <w:sz w:val="28"/>
          <w:szCs w:val="28"/>
          <w:lang w:val="de-DE" w:eastAsia="en-US"/>
        </w:rPr>
        <w:t xml:space="preserve"> ngân sách tỉnh hàng năm giao cho các địa phương</w:t>
      </w:r>
      <w:r w:rsidR="00420523">
        <w:rPr>
          <w:rFonts w:ascii="Times New Roman" w:eastAsia="Times New Roman" w:hAnsi="Times New Roman" w:cs="Times New Roman"/>
          <w:color w:val="auto"/>
          <w:sz w:val="28"/>
          <w:szCs w:val="28"/>
          <w:lang w:val="de-DE" w:eastAsia="en-US"/>
        </w:rPr>
        <w:t xml:space="preserve">. </w:t>
      </w:r>
      <w:r w:rsidR="00420523" w:rsidRPr="005D7A70">
        <w:rPr>
          <w:rFonts w:ascii="Times New Roman" w:eastAsia="Times New Roman" w:hAnsi="Times New Roman" w:cs="Times New Roman"/>
          <w:color w:val="auto"/>
          <w:sz w:val="28"/>
          <w:szCs w:val="28"/>
          <w:lang w:val="nl-NL" w:eastAsia="en-US"/>
        </w:rPr>
        <w:t xml:space="preserve">Căn cứ Quyết định của Ủy ban nhân dân tỉnh về việc giao dự </w:t>
      </w:r>
      <w:r w:rsidR="00A20587">
        <w:rPr>
          <w:rFonts w:ascii="Times New Roman" w:eastAsia="Times New Roman" w:hAnsi="Times New Roman" w:cs="Times New Roman"/>
          <w:color w:val="auto"/>
          <w:sz w:val="28"/>
          <w:szCs w:val="28"/>
          <w:lang w:val="nl-NL" w:eastAsia="en-US"/>
        </w:rPr>
        <w:t>toán</w:t>
      </w:r>
      <w:r w:rsidR="00420523" w:rsidRPr="005D7A70">
        <w:rPr>
          <w:rFonts w:ascii="Times New Roman" w:eastAsia="Times New Roman" w:hAnsi="Times New Roman" w:cs="Times New Roman"/>
          <w:color w:val="auto"/>
          <w:sz w:val="28"/>
          <w:szCs w:val="28"/>
          <w:lang w:val="nl-NL" w:eastAsia="en-US"/>
        </w:rPr>
        <w:t xml:space="preserve"> ngân sách nhà nước trên địa bàn tỉnh</w:t>
      </w:r>
      <w:r w:rsidR="00A4217D">
        <w:rPr>
          <w:rFonts w:ascii="Times New Roman" w:eastAsia="Times New Roman" w:hAnsi="Times New Roman" w:cs="Times New Roman"/>
          <w:color w:val="auto"/>
          <w:sz w:val="28"/>
          <w:szCs w:val="28"/>
          <w:lang w:val="nl-NL" w:eastAsia="en-US"/>
        </w:rPr>
        <w:t xml:space="preserve">, </w:t>
      </w:r>
      <w:r w:rsidR="00420523" w:rsidRPr="005D7A70">
        <w:rPr>
          <w:rFonts w:ascii="Times New Roman" w:eastAsia="Times New Roman" w:hAnsi="Times New Roman" w:cs="Times New Roman"/>
          <w:sz w:val="28"/>
          <w:szCs w:val="28"/>
          <w:lang w:val="nl-NL" w:eastAsia="en-US"/>
        </w:rPr>
        <w:t xml:space="preserve">Sở Tài chính thực hiện các thủ tục cấp bổ sung có mục tiêu cho Ủy ban nhân dân cấp </w:t>
      </w:r>
      <w:r w:rsidR="00420523">
        <w:rPr>
          <w:rFonts w:ascii="Times New Roman" w:eastAsia="Times New Roman" w:hAnsi="Times New Roman" w:cs="Times New Roman"/>
          <w:sz w:val="28"/>
          <w:szCs w:val="28"/>
          <w:lang w:val="nl-NL" w:eastAsia="en-US"/>
        </w:rPr>
        <w:t>xã</w:t>
      </w:r>
      <w:r w:rsidR="00420523" w:rsidRPr="005D7A70">
        <w:rPr>
          <w:rFonts w:ascii="Times New Roman" w:eastAsia="Times New Roman" w:hAnsi="Times New Roman" w:cs="Times New Roman"/>
          <w:sz w:val="28"/>
          <w:szCs w:val="28"/>
          <w:lang w:val="nl-NL" w:eastAsia="en-US"/>
        </w:rPr>
        <w:t>.</w:t>
      </w:r>
    </w:p>
    <w:p w14:paraId="5AFF6177" w14:textId="77777777" w:rsidR="00C63AAA" w:rsidRDefault="00420523"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color w:val="auto"/>
          <w:sz w:val="28"/>
          <w:szCs w:val="28"/>
          <w:lang w:val="nl-NL" w:eastAsia="en-US"/>
        </w:rPr>
      </w:pPr>
      <w:r w:rsidRPr="00F27533">
        <w:rPr>
          <w:rFonts w:ascii="Times New Roman" w:eastAsia="Times New Roman" w:hAnsi="Times New Roman" w:cs="Times New Roman"/>
          <w:bCs/>
          <w:color w:val="auto"/>
          <w:sz w:val="28"/>
          <w:szCs w:val="28"/>
          <w:lang w:val="nl-NL" w:eastAsia="en-US"/>
        </w:rPr>
        <w:t>2. Trình tự, thủ tục hỗ trợ thực hiện theo quy định sau</w:t>
      </w:r>
      <w:r w:rsidR="00C831FE">
        <w:rPr>
          <w:rFonts w:ascii="Times New Roman" w:eastAsia="Times New Roman" w:hAnsi="Times New Roman" w:cs="Times New Roman"/>
          <w:bCs/>
          <w:color w:val="auto"/>
          <w:sz w:val="28"/>
          <w:szCs w:val="28"/>
          <w:lang w:val="nl-NL" w:eastAsia="en-US"/>
        </w:rPr>
        <w:t>:</w:t>
      </w:r>
    </w:p>
    <w:p w14:paraId="42B35761" w14:textId="77777777" w:rsidR="00C63AAA" w:rsidRDefault="00C831FE"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sz w:val="28"/>
          <w:szCs w:val="28"/>
          <w:lang w:val="de-DE"/>
        </w:rPr>
      </w:pPr>
      <w:r w:rsidRPr="00520930">
        <w:rPr>
          <w:rFonts w:ascii="Times New Roman" w:eastAsia="Times New Roman" w:hAnsi="Times New Roman" w:cs="Times New Roman"/>
          <w:bCs/>
          <w:sz w:val="28"/>
          <w:szCs w:val="28"/>
          <w:lang w:val="de-DE"/>
        </w:rPr>
        <w:t xml:space="preserve">a) </w:t>
      </w:r>
      <w:r w:rsidR="009731F5" w:rsidRPr="00520930">
        <w:rPr>
          <w:rFonts w:ascii="Times New Roman" w:eastAsia="Times New Roman" w:hAnsi="Times New Roman" w:cs="Times New Roman"/>
          <w:bCs/>
          <w:sz w:val="28"/>
          <w:szCs w:val="28"/>
          <w:lang w:val="de-DE"/>
        </w:rPr>
        <w:t xml:space="preserve">Bước 1: Tổ chức, hộ gia đình, cá nhân gửi (trực tiếp hoặc qua dịch vụ bưu chính công ích hoặc qua Cổng dịch vụ công quốc gia) </w:t>
      </w:r>
      <w:r w:rsidR="00520930" w:rsidRPr="00520930">
        <w:rPr>
          <w:rFonts w:ascii="Times New Roman" w:eastAsia="Times New Roman" w:hAnsi="Times New Roman" w:cs="Times New Roman"/>
          <w:color w:val="auto"/>
          <w:sz w:val="28"/>
          <w:szCs w:val="28"/>
          <w:lang w:val="de-DE" w:eastAsia="en-US"/>
        </w:rPr>
        <w:t xml:space="preserve">Đơn đề nghị hỗ trợ </w:t>
      </w:r>
      <w:r w:rsidR="00520930" w:rsidRPr="00520930">
        <w:rPr>
          <w:rFonts w:ascii="Times New Roman" w:eastAsia="Times New Roman" w:hAnsi="Times New Roman" w:cs="Times New Roman"/>
          <w:i/>
          <w:iCs/>
          <w:color w:val="auto"/>
          <w:sz w:val="28"/>
          <w:szCs w:val="28"/>
          <w:lang w:val="de-DE" w:eastAsia="en-US"/>
        </w:rPr>
        <w:t>(theo mẫu 01 ban hành kèm theo)</w:t>
      </w:r>
      <w:r w:rsidR="00520930" w:rsidRPr="00520930">
        <w:rPr>
          <w:rFonts w:ascii="Times New Roman" w:eastAsia="Times New Roman" w:hAnsi="Times New Roman" w:cs="Times New Roman"/>
          <w:color w:val="auto"/>
          <w:sz w:val="28"/>
          <w:szCs w:val="28"/>
          <w:lang w:val="de-DE" w:eastAsia="en-US"/>
        </w:rPr>
        <w:t xml:space="preserve"> </w:t>
      </w:r>
      <w:r w:rsidR="009731F5" w:rsidRPr="00520930">
        <w:rPr>
          <w:rFonts w:ascii="Times New Roman" w:eastAsia="Times New Roman" w:hAnsi="Times New Roman" w:cs="Times New Roman"/>
          <w:bCs/>
          <w:sz w:val="28"/>
          <w:szCs w:val="28"/>
          <w:lang w:val="de-DE"/>
        </w:rPr>
        <w:t>đến Bộ phận Một cửa các cấp</w:t>
      </w:r>
      <w:r w:rsidR="00520930" w:rsidRPr="00520930">
        <w:rPr>
          <w:lang w:val="de-DE"/>
        </w:rPr>
        <w:t xml:space="preserve"> </w:t>
      </w:r>
      <w:r w:rsidR="00FD6478" w:rsidRPr="00520930">
        <w:rPr>
          <w:rFonts w:ascii="Times New Roman" w:eastAsia="Times New Roman" w:hAnsi="Times New Roman" w:cs="Times New Roman"/>
          <w:bCs/>
          <w:sz w:val="28"/>
          <w:szCs w:val="28"/>
        </w:rPr>
        <w:t xml:space="preserve">(trước ngày </w:t>
      </w:r>
      <w:r w:rsidR="009F7C69" w:rsidRPr="009F7C69">
        <w:rPr>
          <w:rFonts w:ascii="Times New Roman" w:eastAsia="Times New Roman" w:hAnsi="Times New Roman" w:cs="Times New Roman"/>
          <w:bCs/>
          <w:sz w:val="28"/>
          <w:szCs w:val="28"/>
          <w:lang w:val="nl-NL"/>
        </w:rPr>
        <w:t>0</w:t>
      </w:r>
      <w:r w:rsidR="00FD6478" w:rsidRPr="00520930">
        <w:rPr>
          <w:rFonts w:ascii="Times New Roman" w:eastAsia="Times New Roman" w:hAnsi="Times New Roman" w:cs="Times New Roman"/>
          <w:bCs/>
          <w:sz w:val="28"/>
          <w:szCs w:val="28"/>
        </w:rPr>
        <w:t>5/12 hằng năm</w:t>
      </w:r>
      <w:r w:rsidR="00FD6478" w:rsidRPr="00520930">
        <w:rPr>
          <w:rFonts w:ascii="Times New Roman" w:eastAsia="Times New Roman" w:hAnsi="Times New Roman" w:cs="Times New Roman"/>
          <w:bCs/>
          <w:sz w:val="28"/>
          <w:szCs w:val="28"/>
          <w:lang w:val="nl-NL"/>
        </w:rPr>
        <w:t xml:space="preserve"> trong năm thực hiện </w:t>
      </w:r>
      <w:r w:rsidR="00520930" w:rsidRPr="00520930">
        <w:rPr>
          <w:rFonts w:ascii="Times New Roman" w:eastAsia="Times New Roman" w:hAnsi="Times New Roman" w:cs="Times New Roman"/>
          <w:bCs/>
          <w:sz w:val="28"/>
          <w:szCs w:val="28"/>
          <w:lang w:val="nl-NL"/>
        </w:rPr>
        <w:t xml:space="preserve">hỗ trợ </w:t>
      </w:r>
      <w:r w:rsidR="00FD6478" w:rsidRPr="00520930">
        <w:rPr>
          <w:rFonts w:ascii="Times New Roman" w:eastAsia="Times New Roman" w:hAnsi="Times New Roman" w:cs="Times New Roman"/>
          <w:bCs/>
          <w:sz w:val="28"/>
          <w:szCs w:val="28"/>
          <w:lang w:val="nl-NL"/>
        </w:rPr>
        <w:t>chính sách</w:t>
      </w:r>
      <w:r w:rsidR="00FD6478" w:rsidRPr="00520930">
        <w:rPr>
          <w:rFonts w:ascii="Times New Roman" w:eastAsia="Times New Roman" w:hAnsi="Times New Roman" w:cs="Times New Roman"/>
          <w:bCs/>
          <w:sz w:val="28"/>
          <w:szCs w:val="28"/>
        </w:rPr>
        <w:t>)</w:t>
      </w:r>
      <w:r w:rsidR="009731F5" w:rsidRPr="00520930">
        <w:rPr>
          <w:rFonts w:ascii="Times New Roman" w:eastAsia="Times New Roman" w:hAnsi="Times New Roman" w:cs="Times New Roman"/>
          <w:bCs/>
          <w:sz w:val="28"/>
          <w:szCs w:val="28"/>
          <w:lang w:val="de-DE"/>
        </w:rPr>
        <w:t>. Sau khi tiếp nhận hồ sơ đầy đủ, hợp lệ, Bộ phận Một cửa có trách nhiệm gửi hồ sơ đến Trung tâm Phục vụ hành chính công thuộc Ủy ban nhân dân cấp xã nơi tổ chức, hộ gia đình, cá nhân đăng ký trụ sở/thường trú.</w:t>
      </w:r>
    </w:p>
    <w:p w14:paraId="2B8B43C9" w14:textId="77777777" w:rsidR="00C63AAA" w:rsidRDefault="00C831FE"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bCs/>
          <w:sz w:val="28"/>
          <w:szCs w:val="28"/>
          <w:lang w:val="de-DE"/>
        </w:rPr>
        <w:t xml:space="preserve">b) Bước 2: Trong thời gian </w:t>
      </w:r>
      <w:r w:rsidR="009F7C69">
        <w:rPr>
          <w:rFonts w:ascii="Times New Roman" w:eastAsia="Times New Roman" w:hAnsi="Times New Roman" w:cs="Times New Roman"/>
          <w:bCs/>
          <w:sz w:val="28"/>
          <w:szCs w:val="28"/>
          <w:lang w:val="de-DE"/>
        </w:rPr>
        <w:t>1</w:t>
      </w:r>
      <w:r w:rsidR="007033C8">
        <w:rPr>
          <w:rFonts w:ascii="Times New Roman" w:eastAsia="Times New Roman" w:hAnsi="Times New Roman" w:cs="Times New Roman"/>
          <w:bCs/>
          <w:sz w:val="28"/>
          <w:szCs w:val="28"/>
          <w:lang w:val="de-DE"/>
        </w:rPr>
        <w:t>5</w:t>
      </w:r>
      <w:r>
        <w:rPr>
          <w:rFonts w:ascii="Times New Roman" w:eastAsia="Times New Roman" w:hAnsi="Times New Roman" w:cs="Times New Roman"/>
          <w:bCs/>
          <w:sz w:val="28"/>
          <w:szCs w:val="28"/>
          <w:lang w:val="de-DE"/>
        </w:rPr>
        <w:t xml:space="preserve"> ngày làm việc kể từ ngày nhận đủ hồ sơ hợp lệ, Chủ tịch Ủy ban nhân dân cấp xã giao Phòng Kinh tế (hoặc Phòng Kinh tế, Hạ tầng và Đô thị) </w:t>
      </w:r>
      <w:r w:rsidR="00F72006">
        <w:rPr>
          <w:rFonts w:ascii="Times New Roman" w:eastAsia="Times New Roman" w:hAnsi="Times New Roman" w:cs="Times New Roman"/>
          <w:bCs/>
          <w:sz w:val="28"/>
          <w:szCs w:val="28"/>
          <w:lang w:val="de-DE"/>
        </w:rPr>
        <w:t xml:space="preserve">chủ trì, phối hợp với các đơn vị liên quan </w:t>
      </w:r>
      <w:r w:rsidR="00147488">
        <w:rPr>
          <w:rFonts w:ascii="Times New Roman" w:eastAsia="Times New Roman" w:hAnsi="Times New Roman" w:cs="Times New Roman"/>
          <w:bCs/>
          <w:sz w:val="28"/>
          <w:szCs w:val="28"/>
          <w:lang w:val="de-DE"/>
        </w:rPr>
        <w:t xml:space="preserve">tổ chức </w:t>
      </w:r>
      <w:r w:rsidR="00F72006" w:rsidRPr="00F27533">
        <w:rPr>
          <w:rFonts w:ascii="Times New Roman" w:eastAsia="Times New Roman" w:hAnsi="Times New Roman" w:cs="Times New Roman"/>
          <w:color w:val="auto"/>
          <w:sz w:val="28"/>
          <w:szCs w:val="28"/>
          <w:lang w:val="de-DE" w:eastAsia="en-US"/>
        </w:rPr>
        <w:t>giám sát chủ tàu thực hiện giải bản tàu cá, lập biên bản</w:t>
      </w:r>
      <w:r w:rsidR="00F72006">
        <w:rPr>
          <w:rFonts w:ascii="Times New Roman" w:eastAsia="Times New Roman" w:hAnsi="Times New Roman" w:cs="Times New Roman"/>
          <w:color w:val="auto"/>
          <w:sz w:val="28"/>
          <w:szCs w:val="28"/>
          <w:lang w:val="de-DE" w:eastAsia="en-US"/>
        </w:rPr>
        <w:t xml:space="preserve"> theo Mẫu số 11.ĐKT kèm theo Thông tư số 02/2026/TT-BNNMT </w:t>
      </w:r>
      <w:r w:rsidR="00F72006" w:rsidRPr="00F72006">
        <w:rPr>
          <w:rFonts w:ascii="Times New Roman" w:eastAsia="Times New Roman" w:hAnsi="Times New Roman" w:cs="Times New Roman"/>
          <w:i/>
          <w:iCs/>
          <w:color w:val="auto"/>
          <w:sz w:val="28"/>
          <w:szCs w:val="28"/>
          <w:lang w:val="de-DE" w:eastAsia="en-US"/>
        </w:rPr>
        <w:t>(Mẫu</w:t>
      </w:r>
      <w:r w:rsidR="00F72006">
        <w:rPr>
          <w:rFonts w:ascii="Times New Roman" w:eastAsia="Times New Roman" w:hAnsi="Times New Roman" w:cs="Times New Roman"/>
          <w:i/>
          <w:iCs/>
          <w:color w:val="auto"/>
          <w:sz w:val="28"/>
          <w:szCs w:val="28"/>
          <w:lang w:val="de-DE" w:eastAsia="en-US"/>
        </w:rPr>
        <w:t xml:space="preserve"> biên b</w:t>
      </w:r>
      <w:r w:rsidR="001E3036">
        <w:rPr>
          <w:rFonts w:ascii="Times New Roman" w:eastAsia="Times New Roman" w:hAnsi="Times New Roman" w:cs="Times New Roman"/>
          <w:i/>
          <w:iCs/>
          <w:color w:val="auto"/>
          <w:sz w:val="28"/>
          <w:szCs w:val="28"/>
          <w:lang w:val="de-DE" w:eastAsia="en-US"/>
        </w:rPr>
        <w:t>ả</w:t>
      </w:r>
      <w:r w:rsidR="00F72006">
        <w:rPr>
          <w:rFonts w:ascii="Times New Roman" w:eastAsia="Times New Roman" w:hAnsi="Times New Roman" w:cs="Times New Roman"/>
          <w:i/>
          <w:iCs/>
          <w:color w:val="auto"/>
          <w:sz w:val="28"/>
          <w:szCs w:val="28"/>
          <w:lang w:val="de-DE" w:eastAsia="en-US"/>
        </w:rPr>
        <w:t>n ban hành</w:t>
      </w:r>
      <w:r w:rsidR="00F72006" w:rsidRPr="00F72006">
        <w:rPr>
          <w:rFonts w:ascii="Times New Roman" w:eastAsia="Times New Roman" w:hAnsi="Times New Roman" w:cs="Times New Roman"/>
          <w:i/>
          <w:iCs/>
          <w:color w:val="auto"/>
          <w:sz w:val="28"/>
          <w:szCs w:val="28"/>
          <w:lang w:val="de-DE" w:eastAsia="en-US"/>
        </w:rPr>
        <w:t xml:space="preserve"> kèm theo) </w:t>
      </w:r>
      <w:r w:rsidR="00F72006" w:rsidRPr="00F27533">
        <w:rPr>
          <w:rFonts w:ascii="Times New Roman" w:eastAsia="Times New Roman" w:hAnsi="Times New Roman" w:cs="Times New Roman"/>
          <w:color w:val="auto"/>
          <w:sz w:val="28"/>
          <w:szCs w:val="28"/>
          <w:lang w:val="de-DE" w:eastAsia="en-US"/>
        </w:rPr>
        <w:t xml:space="preserve">và báo cáo Chủ tịch Ủy ban nhân dân cấp xã kết quả thẩm định, tổ chức giải bản. </w:t>
      </w:r>
    </w:p>
    <w:p w14:paraId="3F35AA3D" w14:textId="77777777" w:rsidR="00C63AAA" w:rsidRDefault="00C831FE"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 Trường hợp kết quả thẩm định hồ sơ không đủ điều kiện hỗ trợ, Chủ tịch Ủy ban nhân dân cấp xã có văn bản thông báo cho tổ chức, hộ gia đình, cá nhân, trong đó nêu rõ lý do.</w:t>
      </w:r>
    </w:p>
    <w:p w14:paraId="1C8AA644" w14:textId="77777777" w:rsidR="00C63AAA" w:rsidRDefault="00C831FE"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 Trường hợp kết quả thẩm định hồ sơ đủ điều kiện hỗ trợ, Chủ tịch Ủy ban nhân dân cấp xã ban hành Quyết định hỗ trợ.</w:t>
      </w:r>
    </w:p>
    <w:p w14:paraId="285075E7" w14:textId="42C135C9" w:rsidR="00C63AAA" w:rsidRDefault="007033C8" w:rsidP="00194CFC">
      <w:pPr>
        <w:pBdr>
          <w:top w:val="dotted" w:sz="4" w:space="0" w:color="FFFFFF"/>
          <w:left w:val="dotted" w:sz="4" w:space="0" w:color="FFFFFF"/>
          <w:bottom w:val="dotted" w:sz="4" w:space="15" w:color="FFFFFF"/>
          <w:right w:val="dotted" w:sz="4" w:space="0" w:color="FFFFFF"/>
        </w:pBdr>
        <w:shd w:val="clear" w:color="auto" w:fill="FFFFFF"/>
        <w:spacing w:before="100" w:after="100" w:line="247" w:lineRule="auto"/>
        <w:ind w:firstLine="567"/>
        <w:jc w:val="both"/>
        <w:rPr>
          <w:rFonts w:ascii="Times New Roman" w:eastAsia="Times New Roman" w:hAnsi="Times New Roman" w:cs="Times New Roman"/>
          <w:bCs/>
          <w:spacing w:val="-2"/>
          <w:sz w:val="28"/>
          <w:szCs w:val="28"/>
          <w:lang w:val="de-DE"/>
        </w:rPr>
      </w:pPr>
      <w:r>
        <w:rPr>
          <w:rFonts w:ascii="Times New Roman" w:eastAsia="Times New Roman" w:hAnsi="Times New Roman" w:cs="Times New Roman"/>
          <w:bCs/>
          <w:spacing w:val="-2"/>
          <w:sz w:val="28"/>
          <w:szCs w:val="28"/>
          <w:lang w:val="de-DE"/>
        </w:rPr>
        <w:t>c</w:t>
      </w:r>
      <w:r w:rsidR="00C831FE">
        <w:rPr>
          <w:rFonts w:ascii="Times New Roman" w:eastAsia="Times New Roman" w:hAnsi="Times New Roman" w:cs="Times New Roman"/>
          <w:bCs/>
          <w:spacing w:val="-2"/>
          <w:sz w:val="28"/>
          <w:szCs w:val="28"/>
          <w:lang w:val="de-DE"/>
        </w:rPr>
        <w:t xml:space="preserve">) Bước </w:t>
      </w:r>
      <w:r>
        <w:rPr>
          <w:rFonts w:ascii="Times New Roman" w:eastAsia="Times New Roman" w:hAnsi="Times New Roman" w:cs="Times New Roman"/>
          <w:bCs/>
          <w:spacing w:val="-2"/>
          <w:sz w:val="28"/>
          <w:szCs w:val="28"/>
          <w:lang w:val="de-DE"/>
        </w:rPr>
        <w:t>3</w:t>
      </w:r>
      <w:r w:rsidR="00C831FE">
        <w:rPr>
          <w:rFonts w:ascii="Times New Roman" w:eastAsia="Times New Roman" w:hAnsi="Times New Roman" w:cs="Times New Roman"/>
          <w:bCs/>
          <w:spacing w:val="-2"/>
          <w:sz w:val="28"/>
          <w:szCs w:val="28"/>
          <w:lang w:val="de-DE"/>
        </w:rPr>
        <w:t xml:space="preserve">: Căn cứ Quyết định hỗ trợ của Chủ tịch Ủy ban nhân dân cấp xã, </w:t>
      </w:r>
      <w:r w:rsidR="009731F5">
        <w:rPr>
          <w:rFonts w:ascii="Times New Roman" w:eastAsia="Times New Roman" w:hAnsi="Times New Roman" w:cs="Times New Roman"/>
          <w:bCs/>
          <w:spacing w:val="-2"/>
          <w:sz w:val="28"/>
          <w:szCs w:val="28"/>
          <w:lang w:val="de-DE"/>
        </w:rPr>
        <w:t xml:space="preserve">trong thời gian 01 ngày làm việc, </w:t>
      </w:r>
      <w:r w:rsidR="00C831FE">
        <w:rPr>
          <w:rFonts w:ascii="Times New Roman" w:eastAsia="Times New Roman" w:hAnsi="Times New Roman" w:cs="Times New Roman"/>
          <w:bCs/>
          <w:spacing w:val="-2"/>
          <w:sz w:val="28"/>
          <w:szCs w:val="28"/>
          <w:lang w:val="de-DE"/>
        </w:rPr>
        <w:t>Ủy ban nhân dân cấp xã thực hiện chi trả cho các đối tượng thụ hưởng chính sách.</w:t>
      </w:r>
      <w:bookmarkEnd w:id="6"/>
    </w:p>
    <w:p w14:paraId="1A969B72" w14:textId="0430E027"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bCs/>
          <w:sz w:val="28"/>
          <w:szCs w:val="28"/>
          <w:lang w:val="de-DE"/>
        </w:rPr>
      </w:pPr>
      <w:r>
        <w:rPr>
          <w:rFonts w:ascii="Times New Roman" w:eastAsia="Times New Roman" w:hAnsi="Times New Roman" w:cs="Times New Roman"/>
          <w:b/>
          <w:bCs/>
          <w:sz w:val="28"/>
          <w:szCs w:val="28"/>
          <w:lang w:val="de-DE"/>
        </w:rPr>
        <w:t xml:space="preserve">Điều </w:t>
      </w:r>
      <w:r w:rsidR="00FD6478">
        <w:rPr>
          <w:rFonts w:ascii="Times New Roman" w:eastAsia="Times New Roman" w:hAnsi="Times New Roman" w:cs="Times New Roman"/>
          <w:b/>
          <w:bCs/>
          <w:sz w:val="28"/>
          <w:szCs w:val="28"/>
          <w:lang w:val="de-DE"/>
        </w:rPr>
        <w:t>6</w:t>
      </w:r>
      <w:r>
        <w:rPr>
          <w:rFonts w:ascii="Times New Roman" w:eastAsia="Times New Roman" w:hAnsi="Times New Roman" w:cs="Times New Roman"/>
          <w:b/>
          <w:bCs/>
          <w:sz w:val="28"/>
          <w:szCs w:val="28"/>
          <w:lang w:val="de-DE"/>
        </w:rPr>
        <w:t xml:space="preserve">. Nguồn kinh phí </w:t>
      </w:r>
      <w:r w:rsidR="00420523">
        <w:rPr>
          <w:rFonts w:ascii="Times New Roman" w:eastAsia="Times New Roman" w:hAnsi="Times New Roman" w:cs="Times New Roman"/>
          <w:b/>
          <w:bCs/>
          <w:sz w:val="28"/>
          <w:szCs w:val="28"/>
          <w:lang w:val="de-DE"/>
        </w:rPr>
        <w:t>và thời gian thực hiện</w:t>
      </w:r>
    </w:p>
    <w:p w14:paraId="6213F130" w14:textId="77777777" w:rsidR="006A18BC" w:rsidRDefault="006A18BC"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bCs/>
          <w:sz w:val="28"/>
          <w:szCs w:val="28"/>
          <w:lang w:val="de-DE"/>
        </w:rPr>
      </w:pPr>
    </w:p>
    <w:p w14:paraId="7E7DAB54" w14:textId="77777777"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lastRenderedPageBreak/>
        <w:t>1. Nguồn kinh phí thực hiện: Từ nguồn ngân sách tỉnh.</w:t>
      </w:r>
    </w:p>
    <w:p w14:paraId="31F9AA8A" w14:textId="77777777" w:rsidR="00C63AAA" w:rsidRDefault="0042052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sz w:val="28"/>
          <w:szCs w:val="28"/>
          <w:lang w:val="de-DE"/>
        </w:rPr>
      </w:pPr>
      <w:r w:rsidRPr="00420523">
        <w:rPr>
          <w:rFonts w:ascii="Times New Roman" w:eastAsia="Times New Roman" w:hAnsi="Times New Roman" w:cs="Times New Roman"/>
          <w:sz w:val="28"/>
          <w:szCs w:val="28"/>
          <w:lang w:val="de-DE"/>
        </w:rPr>
        <w:t>2. Thời gian thực hiện hỗ trợ đến hết ngày 31 tháng 12 năm 20</w:t>
      </w:r>
      <w:r>
        <w:rPr>
          <w:rFonts w:ascii="Times New Roman" w:eastAsia="Times New Roman" w:hAnsi="Times New Roman" w:cs="Times New Roman"/>
          <w:sz w:val="28"/>
          <w:szCs w:val="28"/>
          <w:lang w:val="de-DE"/>
        </w:rPr>
        <w:t>30</w:t>
      </w:r>
      <w:r w:rsidR="00A34C94">
        <w:rPr>
          <w:rFonts w:ascii="Times New Roman" w:eastAsia="Times New Roman" w:hAnsi="Times New Roman" w:cs="Times New Roman"/>
          <w:sz w:val="28"/>
          <w:szCs w:val="28"/>
          <w:lang w:val="de-DE"/>
        </w:rPr>
        <w:t>.</w:t>
      </w:r>
      <w:bookmarkStart w:id="7" w:name="_Hlk208945585"/>
      <w:bookmarkEnd w:id="3"/>
      <w:bookmarkEnd w:id="4"/>
    </w:p>
    <w:p w14:paraId="28053B6E" w14:textId="50139416"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bCs/>
          <w:color w:val="auto"/>
          <w:sz w:val="28"/>
          <w:szCs w:val="28"/>
          <w:lang w:val="de-DE" w:eastAsia="en-US"/>
        </w:rPr>
      </w:pPr>
      <w:r>
        <w:rPr>
          <w:rFonts w:ascii="Times New Roman" w:eastAsia="Times New Roman" w:hAnsi="Times New Roman" w:cs="Times New Roman"/>
          <w:b/>
          <w:bCs/>
          <w:color w:val="auto"/>
          <w:sz w:val="28"/>
          <w:szCs w:val="28"/>
          <w:lang w:val="de-DE" w:eastAsia="en-US"/>
        </w:rPr>
        <w:t>Điều</w:t>
      </w:r>
      <w:r w:rsidR="00F130C1">
        <w:rPr>
          <w:rFonts w:ascii="Times New Roman" w:eastAsia="Times New Roman" w:hAnsi="Times New Roman" w:cs="Times New Roman"/>
          <w:b/>
          <w:bCs/>
          <w:color w:val="auto"/>
          <w:sz w:val="28"/>
          <w:szCs w:val="28"/>
          <w:lang w:val="de-DE" w:eastAsia="en-US"/>
        </w:rPr>
        <w:t xml:space="preserve"> </w:t>
      </w:r>
      <w:r w:rsidR="00FD6478">
        <w:rPr>
          <w:rFonts w:ascii="Times New Roman" w:eastAsia="Times New Roman" w:hAnsi="Times New Roman" w:cs="Times New Roman"/>
          <w:b/>
          <w:bCs/>
          <w:color w:val="auto"/>
          <w:sz w:val="28"/>
          <w:szCs w:val="28"/>
          <w:lang w:val="de-DE" w:eastAsia="en-US"/>
        </w:rPr>
        <w:t>7</w:t>
      </w:r>
      <w:r>
        <w:rPr>
          <w:rFonts w:ascii="Times New Roman" w:eastAsia="Times New Roman" w:hAnsi="Times New Roman" w:cs="Times New Roman"/>
          <w:b/>
          <w:bCs/>
          <w:color w:val="auto"/>
          <w:sz w:val="28"/>
          <w:szCs w:val="28"/>
          <w:lang w:val="de-DE" w:eastAsia="en-US"/>
        </w:rPr>
        <w:t xml:space="preserve">. </w:t>
      </w:r>
      <w:bookmarkStart w:id="8" w:name="_Hlk218950616"/>
      <w:r w:rsidR="00136DB8">
        <w:rPr>
          <w:rFonts w:ascii="Times New Roman" w:eastAsia="Times New Roman" w:hAnsi="Times New Roman" w:cs="Times New Roman"/>
          <w:b/>
          <w:bCs/>
          <w:color w:val="auto"/>
          <w:sz w:val="28"/>
          <w:szCs w:val="28"/>
          <w:lang w:val="de-DE" w:eastAsia="en-US"/>
        </w:rPr>
        <w:t>T</w:t>
      </w:r>
      <w:r>
        <w:rPr>
          <w:rFonts w:ascii="Times New Roman" w:eastAsia="Times New Roman" w:hAnsi="Times New Roman" w:cs="Times New Roman"/>
          <w:b/>
          <w:bCs/>
          <w:color w:val="auto"/>
          <w:sz w:val="28"/>
          <w:szCs w:val="28"/>
          <w:lang w:val="de-DE" w:eastAsia="en-US"/>
        </w:rPr>
        <w:t>ổ chức thực hiện</w:t>
      </w:r>
      <w:bookmarkEnd w:id="8"/>
    </w:p>
    <w:p w14:paraId="4B0E80A4" w14:textId="77777777"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Cs/>
          <w:color w:val="auto"/>
          <w:sz w:val="28"/>
          <w:szCs w:val="28"/>
          <w:lang w:val="de-DE" w:eastAsia="en-US"/>
        </w:rPr>
      </w:pPr>
      <w:r>
        <w:rPr>
          <w:rFonts w:ascii="Times New Roman" w:eastAsia="Times New Roman" w:hAnsi="Times New Roman" w:cs="Times New Roman"/>
          <w:bCs/>
          <w:color w:val="auto"/>
          <w:sz w:val="28"/>
          <w:szCs w:val="28"/>
          <w:lang w:val="de-DE" w:eastAsia="en-US"/>
        </w:rPr>
        <w:t xml:space="preserve">1. Ủy ban nhân dân tỉnh căn cứ Nghị quyết này và các quy định của pháp luật, tổ chức triển khai thực hiện. </w:t>
      </w:r>
    </w:p>
    <w:p w14:paraId="6B9ED695" w14:textId="77777777"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Cs/>
          <w:color w:val="auto"/>
          <w:sz w:val="28"/>
          <w:szCs w:val="28"/>
          <w:lang w:val="de-DE" w:eastAsia="en-US"/>
        </w:rPr>
        <w:t xml:space="preserve">2. </w:t>
      </w:r>
      <w:r>
        <w:rPr>
          <w:rFonts w:ascii="Times New Roman" w:eastAsia="Times New Roman" w:hAnsi="Times New Roman" w:cs="Times New Roman"/>
          <w:sz w:val="28"/>
          <w:szCs w:val="28"/>
        </w:rPr>
        <w:t>Thường trực Hội đồng nhân dân tỉnh, các Ban của Hội đồng nhân dân tỉnh, các Tổ đại biểu Hội đồng nhân dân tỉnh và các đại biểu Hội đồng nhân dân tỉnh trong phạm vi chức năng, nhiệm vụ, quyền hạn của mình, giám sát việc thực hiện Nghị quyết này.</w:t>
      </w:r>
    </w:p>
    <w:p w14:paraId="6ED02AE6" w14:textId="77777777" w:rsidR="00C63AAA" w:rsidRDefault="00C41773"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
          <w:color w:val="auto"/>
          <w:sz w:val="28"/>
          <w:szCs w:val="28"/>
          <w:lang w:val="de-DE" w:eastAsia="en-US"/>
        </w:rPr>
      </w:pPr>
      <w:r>
        <w:rPr>
          <w:rFonts w:ascii="Times New Roman" w:eastAsia="Times New Roman" w:hAnsi="Times New Roman" w:cs="Times New Roman"/>
          <w:b/>
          <w:color w:val="auto"/>
          <w:sz w:val="28"/>
          <w:szCs w:val="28"/>
          <w:lang w:val="de-DE" w:eastAsia="en-US"/>
        </w:rPr>
        <w:t xml:space="preserve">Điều </w:t>
      </w:r>
      <w:r w:rsidR="0053226B">
        <w:rPr>
          <w:rFonts w:ascii="Times New Roman" w:eastAsia="Times New Roman" w:hAnsi="Times New Roman" w:cs="Times New Roman"/>
          <w:b/>
          <w:color w:val="auto"/>
          <w:sz w:val="28"/>
          <w:szCs w:val="28"/>
          <w:lang w:val="de-DE" w:eastAsia="en-US"/>
        </w:rPr>
        <w:t>8</w:t>
      </w:r>
      <w:r>
        <w:rPr>
          <w:rFonts w:ascii="Times New Roman" w:eastAsia="Times New Roman" w:hAnsi="Times New Roman" w:cs="Times New Roman"/>
          <w:b/>
          <w:color w:val="auto"/>
          <w:sz w:val="28"/>
          <w:szCs w:val="28"/>
          <w:lang w:val="de-DE" w:eastAsia="en-US"/>
        </w:rPr>
        <w:t xml:space="preserve">. </w:t>
      </w:r>
      <w:bookmarkStart w:id="9" w:name="_Hlk218950631"/>
      <w:r>
        <w:rPr>
          <w:rFonts w:ascii="Times New Roman" w:eastAsia="Times New Roman" w:hAnsi="Times New Roman" w:cs="Times New Roman"/>
          <w:b/>
          <w:color w:val="auto"/>
          <w:sz w:val="28"/>
          <w:szCs w:val="28"/>
          <w:lang w:val="de-DE" w:eastAsia="en-US"/>
        </w:rPr>
        <w:t>Điều khoản thi hành</w:t>
      </w:r>
      <w:bookmarkStart w:id="10" w:name="_Hlk216245230"/>
      <w:bookmarkEnd w:id="7"/>
      <w:bookmarkEnd w:id="9"/>
    </w:p>
    <w:p w14:paraId="6FB163EA" w14:textId="77777777" w:rsidR="00C63AAA" w:rsidRDefault="00064239" w:rsidP="00C63AAA">
      <w:pPr>
        <w:pBdr>
          <w:top w:val="dotted" w:sz="4" w:space="0" w:color="FFFFFF"/>
          <w:left w:val="dotted" w:sz="4" w:space="0" w:color="FFFFFF"/>
          <w:bottom w:val="dotted" w:sz="4" w:space="15" w:color="FFFFFF"/>
          <w:right w:val="dotted" w:sz="4" w:space="0" w:color="FFFFFF"/>
        </w:pBdr>
        <w:shd w:val="clear" w:color="auto" w:fill="FFFFFF"/>
        <w:spacing w:before="120" w:after="120" w:line="252" w:lineRule="auto"/>
        <w:ind w:firstLine="567"/>
        <w:jc w:val="both"/>
        <w:rPr>
          <w:rFonts w:ascii="Times New Roman" w:eastAsia="Times New Roman" w:hAnsi="Times New Roman" w:cs="Times New Roman"/>
          <w:bCs/>
          <w:sz w:val="28"/>
          <w:szCs w:val="28"/>
          <w:lang w:val="af-ZA"/>
        </w:rPr>
      </w:pPr>
      <w:r w:rsidRPr="00064239">
        <w:rPr>
          <w:rFonts w:ascii="Times New Roman" w:eastAsia="Times New Roman" w:hAnsi="Times New Roman" w:cs="Times New Roman"/>
          <w:bCs/>
          <w:sz w:val="28"/>
          <w:szCs w:val="28"/>
          <w:lang w:val="af-ZA"/>
        </w:rPr>
        <w:t xml:space="preserve">Nghị quyết này có hiệu lực kể từ ngày </w:t>
      </w:r>
      <w:r w:rsidR="006F4A3B">
        <w:rPr>
          <w:rFonts w:ascii="Times New Roman" w:eastAsia="Times New Roman" w:hAnsi="Times New Roman" w:cs="Times New Roman"/>
          <w:bCs/>
          <w:sz w:val="28"/>
          <w:szCs w:val="28"/>
          <w:lang w:val="en-US"/>
        </w:rPr>
        <w:t>27</w:t>
      </w:r>
      <w:r w:rsidR="006F4A3B">
        <w:rPr>
          <w:rFonts w:ascii="Times New Roman" w:eastAsia="Times New Roman" w:hAnsi="Times New Roman" w:cs="Times New Roman"/>
          <w:bCs/>
          <w:sz w:val="28"/>
          <w:szCs w:val="28"/>
        </w:rPr>
        <w:t xml:space="preserve"> tháng </w:t>
      </w:r>
      <w:r w:rsidR="006F4A3B">
        <w:rPr>
          <w:rFonts w:ascii="Times New Roman" w:eastAsia="Times New Roman" w:hAnsi="Times New Roman" w:cs="Times New Roman"/>
          <w:bCs/>
          <w:sz w:val="28"/>
          <w:szCs w:val="28"/>
          <w:lang w:val="en-US"/>
        </w:rPr>
        <w:t>5</w:t>
      </w:r>
      <w:r w:rsidRPr="00064239">
        <w:rPr>
          <w:rFonts w:ascii="Times New Roman" w:eastAsia="Times New Roman" w:hAnsi="Times New Roman" w:cs="Times New Roman"/>
          <w:bCs/>
          <w:sz w:val="28"/>
          <w:szCs w:val="28"/>
        </w:rPr>
        <w:t xml:space="preserve"> năm 2026</w:t>
      </w:r>
      <w:r w:rsidRPr="00064239">
        <w:rPr>
          <w:rFonts w:ascii="Times New Roman" w:eastAsia="Times New Roman" w:hAnsi="Times New Roman" w:cs="Times New Roman"/>
          <w:bCs/>
          <w:sz w:val="28"/>
          <w:szCs w:val="28"/>
          <w:lang w:val="af-ZA"/>
        </w:rPr>
        <w:t>.</w:t>
      </w:r>
    </w:p>
    <w:p w14:paraId="4E5CB8AE" w14:textId="556FF3A3" w:rsidR="00064239" w:rsidRPr="00064239" w:rsidRDefault="00064239" w:rsidP="002709FD">
      <w:pPr>
        <w:pBdr>
          <w:top w:val="dotted" w:sz="4" w:space="0" w:color="FFFFFF"/>
          <w:left w:val="dotted" w:sz="4" w:space="0" w:color="FFFFFF"/>
          <w:bottom w:val="dotted" w:sz="4" w:space="15" w:color="FFFFFF"/>
          <w:right w:val="dotted" w:sz="4" w:space="0" w:color="FFFFFF"/>
        </w:pBdr>
        <w:shd w:val="clear" w:color="auto" w:fill="FFFFFF"/>
        <w:spacing w:before="120" w:line="252" w:lineRule="auto"/>
        <w:ind w:firstLine="567"/>
        <w:jc w:val="both"/>
        <w:rPr>
          <w:rFonts w:ascii="Times New Roman" w:eastAsia="Times New Roman" w:hAnsi="Times New Roman" w:cs="Times New Roman"/>
          <w:i/>
          <w:iCs/>
          <w:sz w:val="28"/>
          <w:szCs w:val="28"/>
          <w:lang w:val="pt-BR"/>
        </w:rPr>
      </w:pPr>
      <w:r w:rsidRPr="00064239">
        <w:rPr>
          <w:rFonts w:ascii="Times New Roman" w:eastAsia="Times New Roman" w:hAnsi="Times New Roman" w:cs="Times New Roman"/>
          <w:i/>
          <w:iCs/>
          <w:sz w:val="28"/>
          <w:szCs w:val="28"/>
          <w:lang w:val="af-ZA"/>
        </w:rPr>
        <w:t>Nghị quyết này đã được Hộ</w:t>
      </w:r>
      <w:r w:rsidR="004E18DA">
        <w:rPr>
          <w:rFonts w:ascii="Times New Roman" w:eastAsia="Times New Roman" w:hAnsi="Times New Roman" w:cs="Times New Roman"/>
          <w:i/>
          <w:iCs/>
          <w:sz w:val="28"/>
          <w:szCs w:val="28"/>
          <w:lang w:val="af-ZA"/>
        </w:rPr>
        <w:t>i đồng nhân dân tỉnh Thanh Hóa k</w:t>
      </w:r>
      <w:r w:rsidRPr="00064239">
        <w:rPr>
          <w:rFonts w:ascii="Times New Roman" w:eastAsia="Times New Roman" w:hAnsi="Times New Roman" w:cs="Times New Roman"/>
          <w:i/>
          <w:iCs/>
          <w:sz w:val="28"/>
          <w:szCs w:val="28"/>
          <w:lang w:val="af-ZA"/>
        </w:rPr>
        <w:t xml:space="preserve">hóa XIX kỳ họp thứ </w:t>
      </w:r>
      <w:r w:rsidRPr="00064239">
        <w:rPr>
          <w:rFonts w:ascii="Times New Roman" w:eastAsia="Times New Roman" w:hAnsi="Times New Roman" w:cs="Times New Roman"/>
          <w:i/>
          <w:iCs/>
          <w:sz w:val="28"/>
          <w:szCs w:val="28"/>
        </w:rPr>
        <w:t>2</w:t>
      </w:r>
      <w:r w:rsidRPr="00064239">
        <w:rPr>
          <w:rFonts w:ascii="Times New Roman" w:eastAsia="Times New Roman" w:hAnsi="Times New Roman" w:cs="Times New Roman"/>
          <w:i/>
          <w:iCs/>
          <w:sz w:val="28"/>
          <w:szCs w:val="28"/>
          <w:lang w:val="af-ZA"/>
        </w:rPr>
        <w:t xml:space="preserve"> thông qua ngày </w:t>
      </w:r>
      <w:r w:rsidR="004A4F09">
        <w:rPr>
          <w:rFonts w:ascii="Times New Roman" w:eastAsia="Times New Roman" w:hAnsi="Times New Roman" w:cs="Times New Roman"/>
          <w:i/>
          <w:iCs/>
          <w:sz w:val="28"/>
          <w:szCs w:val="28"/>
          <w:lang w:val="en-US"/>
        </w:rPr>
        <w:t>27</w:t>
      </w:r>
      <w:r w:rsidRPr="00064239">
        <w:rPr>
          <w:rFonts w:ascii="Times New Roman" w:eastAsia="Times New Roman" w:hAnsi="Times New Roman" w:cs="Times New Roman"/>
          <w:i/>
          <w:iCs/>
          <w:sz w:val="28"/>
          <w:szCs w:val="28"/>
          <w:lang w:val="af-ZA"/>
        </w:rPr>
        <w:t xml:space="preserve"> tháng </w:t>
      </w:r>
      <w:r w:rsidR="004A4F09">
        <w:rPr>
          <w:rFonts w:ascii="Times New Roman" w:eastAsia="Times New Roman" w:hAnsi="Times New Roman" w:cs="Times New Roman"/>
          <w:i/>
          <w:iCs/>
          <w:sz w:val="28"/>
          <w:szCs w:val="28"/>
          <w:lang w:val="en-US"/>
        </w:rPr>
        <w:t>5</w:t>
      </w:r>
      <w:r w:rsidRPr="00064239">
        <w:rPr>
          <w:rFonts w:ascii="Times New Roman" w:eastAsia="Times New Roman" w:hAnsi="Times New Roman" w:cs="Times New Roman"/>
          <w:i/>
          <w:iCs/>
          <w:sz w:val="28"/>
          <w:szCs w:val="28"/>
          <w:lang w:val="af-ZA"/>
        </w:rPr>
        <w:t xml:space="preserve"> năm 202</w:t>
      </w:r>
      <w:r w:rsidRPr="00064239">
        <w:rPr>
          <w:rFonts w:ascii="Times New Roman" w:eastAsia="Times New Roman" w:hAnsi="Times New Roman" w:cs="Times New Roman"/>
          <w:i/>
          <w:iCs/>
          <w:sz w:val="28"/>
          <w:szCs w:val="28"/>
        </w:rPr>
        <w:t>6</w:t>
      </w:r>
      <w:r w:rsidRPr="00064239">
        <w:rPr>
          <w:rFonts w:ascii="Times New Roman" w:eastAsia="Times New Roman" w:hAnsi="Times New Roman" w:cs="Times New Roman"/>
          <w:i/>
          <w:iCs/>
          <w:sz w:val="28"/>
          <w:szCs w:val="28"/>
          <w:lang w:val="af-ZA"/>
        </w:rPr>
        <w:t>.</w:t>
      </w:r>
      <w:r w:rsidRPr="00064239">
        <w:rPr>
          <w:rFonts w:ascii="Times New Roman" w:eastAsia="Times New Roman" w:hAnsi="Times New Roman" w:cs="Times New Roman"/>
          <w:i/>
          <w:iCs/>
          <w:sz w:val="28"/>
          <w:szCs w:val="28"/>
          <w:lang w:val="pt-BR"/>
        </w:rPr>
        <w:t>/.</w:t>
      </w:r>
    </w:p>
    <w:tbl>
      <w:tblPr>
        <w:tblW w:w="9639" w:type="dxa"/>
        <w:tblLayout w:type="fixed"/>
        <w:tblLook w:val="04A0" w:firstRow="1" w:lastRow="0" w:firstColumn="1" w:lastColumn="0" w:noHBand="0" w:noVBand="1"/>
      </w:tblPr>
      <w:tblGrid>
        <w:gridCol w:w="4962"/>
        <w:gridCol w:w="4677"/>
      </w:tblGrid>
      <w:tr w:rsidR="00064239" w:rsidRPr="00064239" w14:paraId="614C5AB6" w14:textId="77777777" w:rsidTr="00BE6B9B">
        <w:trPr>
          <w:trHeight w:val="567"/>
        </w:trPr>
        <w:tc>
          <w:tcPr>
            <w:tcW w:w="4962" w:type="dxa"/>
          </w:tcPr>
          <w:p w14:paraId="5625BA8F" w14:textId="77777777" w:rsidR="00064239" w:rsidRPr="00064239" w:rsidRDefault="00064239" w:rsidP="00BE6B9B">
            <w:pPr>
              <w:ind w:left="-105"/>
              <w:jc w:val="both"/>
              <w:rPr>
                <w:rFonts w:ascii="Times New Roman" w:eastAsia="Times New Roman" w:hAnsi="Times New Roman" w:cs="Times New Roman"/>
                <w:b/>
                <w:i/>
                <w:lang w:val="af-ZA"/>
              </w:rPr>
            </w:pPr>
            <w:r w:rsidRPr="00064239">
              <w:rPr>
                <w:rFonts w:ascii="Times New Roman" w:eastAsia="Times New Roman" w:hAnsi="Times New Roman" w:cs="Times New Roman"/>
                <w:b/>
                <w:i/>
                <w:lang w:val="af-ZA"/>
              </w:rPr>
              <w:t>Nơi nhận:</w:t>
            </w:r>
          </w:p>
          <w:p w14:paraId="0072E781" w14:textId="1AC133E1"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xml:space="preserve">- Như Điều </w:t>
            </w:r>
            <w:r w:rsidR="004A4F09">
              <w:rPr>
                <w:rFonts w:ascii="Times New Roman" w:eastAsia="Times New Roman" w:hAnsi="Times New Roman" w:cs="Times New Roman"/>
                <w:sz w:val="22"/>
                <w:lang w:val="en-US"/>
              </w:rPr>
              <w:t>7</w:t>
            </w:r>
            <w:r w:rsidRPr="00064239">
              <w:rPr>
                <w:rFonts w:ascii="Times New Roman" w:eastAsia="Times New Roman" w:hAnsi="Times New Roman" w:cs="Times New Roman"/>
                <w:sz w:val="22"/>
                <w:lang w:val="af-ZA"/>
              </w:rPr>
              <w:t>;</w:t>
            </w:r>
          </w:p>
          <w:p w14:paraId="5327F463"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Ủy ban Thường vụ Quốc hội;</w:t>
            </w:r>
          </w:p>
          <w:p w14:paraId="3ED76078"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Chính phủ;</w:t>
            </w:r>
          </w:p>
          <w:p w14:paraId="679CAD1D"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xml:space="preserve">- </w:t>
            </w:r>
            <w:r w:rsidRPr="00064239">
              <w:rPr>
                <w:rFonts w:ascii="Times New Roman" w:eastAsia="Times New Roman" w:hAnsi="Times New Roman" w:cs="Times New Roman"/>
                <w:spacing w:val="-4"/>
                <w:sz w:val="22"/>
                <w:lang w:val="af-ZA"/>
              </w:rPr>
              <w:t>Các Bộ: Nông nghiệp và Môi trường,</w:t>
            </w:r>
            <w:r w:rsidRPr="00064239">
              <w:rPr>
                <w:rFonts w:ascii="Times New Roman" w:eastAsia="Times New Roman" w:hAnsi="Times New Roman" w:cs="Times New Roman"/>
                <w:spacing w:val="-4"/>
                <w:sz w:val="22"/>
              </w:rPr>
              <w:t xml:space="preserve"> </w:t>
            </w:r>
            <w:r w:rsidRPr="00064239">
              <w:rPr>
                <w:rFonts w:ascii="Times New Roman" w:eastAsia="Times New Roman" w:hAnsi="Times New Roman" w:cs="Times New Roman"/>
                <w:spacing w:val="-4"/>
                <w:sz w:val="22"/>
                <w:lang w:val="af-ZA"/>
              </w:rPr>
              <w:t>Tài chính</w:t>
            </w:r>
            <w:r w:rsidRPr="00064239">
              <w:rPr>
                <w:rFonts w:ascii="Times New Roman" w:eastAsia="Times New Roman" w:hAnsi="Times New Roman" w:cs="Times New Roman"/>
                <w:sz w:val="22"/>
              </w:rPr>
              <w:t>;</w:t>
            </w:r>
          </w:p>
          <w:p w14:paraId="00AA235B" w14:textId="77777777" w:rsidR="00064239" w:rsidRPr="00064239" w:rsidRDefault="00064239" w:rsidP="00BE6B9B">
            <w:pPr>
              <w:ind w:left="-105" w:right="465"/>
              <w:jc w:val="both"/>
              <w:rPr>
                <w:rFonts w:ascii="Times New Roman" w:eastAsia="Times New Roman" w:hAnsi="Times New Roman" w:cs="Times New Roman"/>
                <w:sz w:val="22"/>
              </w:rPr>
            </w:pPr>
            <w:r w:rsidRPr="00064239">
              <w:rPr>
                <w:rFonts w:ascii="Times New Roman" w:eastAsia="Times New Roman" w:hAnsi="Times New Roman" w:cs="Times New Roman"/>
                <w:sz w:val="22"/>
                <w:lang w:val="af-ZA"/>
              </w:rPr>
              <w:t xml:space="preserve">- </w:t>
            </w:r>
            <w:r w:rsidRPr="00064239">
              <w:rPr>
                <w:rFonts w:ascii="Times New Roman" w:eastAsia="Times New Roman" w:hAnsi="Times New Roman" w:cs="Times New Roman"/>
                <w:sz w:val="22"/>
              </w:rPr>
              <w:t>Cục Kiểm tra văn bản và Tổ chức thi hành</w:t>
            </w:r>
          </w:p>
          <w:p w14:paraId="1A1B0A2A" w14:textId="77777777" w:rsidR="00064239" w:rsidRPr="00064239" w:rsidRDefault="00064239" w:rsidP="00BE6B9B">
            <w:pPr>
              <w:ind w:left="-105" w:right="46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rPr>
              <w:t xml:space="preserve">   pháp luật, Bộ Tư pháp</w:t>
            </w:r>
            <w:r w:rsidRPr="00064239">
              <w:rPr>
                <w:rFonts w:ascii="Times New Roman" w:eastAsia="Times New Roman" w:hAnsi="Times New Roman" w:cs="Times New Roman"/>
                <w:sz w:val="22"/>
                <w:lang w:val="af-ZA"/>
              </w:rPr>
              <w:t>;</w:t>
            </w:r>
          </w:p>
          <w:p w14:paraId="1A61B844"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Thường trực Tỉnh ủy;</w:t>
            </w:r>
          </w:p>
          <w:p w14:paraId="31E6C0DD"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Đoàn đại biểu Quốc hội tỉnh;</w:t>
            </w:r>
          </w:p>
          <w:p w14:paraId="7C81AA4C" w14:textId="77777777" w:rsidR="00064239" w:rsidRPr="00064239" w:rsidRDefault="00064239" w:rsidP="00BE6B9B">
            <w:pPr>
              <w:ind w:left="-105"/>
              <w:jc w:val="both"/>
              <w:rPr>
                <w:rFonts w:ascii="Times New Roman" w:eastAsia="Times New Roman" w:hAnsi="Times New Roman" w:cs="Times New Roman"/>
                <w:spacing w:val="-6"/>
                <w:sz w:val="22"/>
                <w:lang w:val="af-ZA"/>
              </w:rPr>
            </w:pPr>
            <w:r w:rsidRPr="00064239">
              <w:rPr>
                <w:rFonts w:ascii="Times New Roman" w:eastAsia="Times New Roman" w:hAnsi="Times New Roman" w:cs="Times New Roman"/>
                <w:spacing w:val="-6"/>
                <w:sz w:val="22"/>
                <w:lang w:val="af-ZA"/>
              </w:rPr>
              <w:t>- Ủy ban MTTQ Việt Nam tỉnh và các đoàn thể cấp tỉnh;</w:t>
            </w:r>
          </w:p>
          <w:p w14:paraId="156F1D29"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xml:space="preserve">- Các VP: Tỉnh ủy, Đoàn ĐBQH và HĐND tỉnh, </w:t>
            </w:r>
          </w:p>
          <w:p w14:paraId="62BE6D35" w14:textId="77777777"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xml:space="preserve">  UBND tỉnh;</w:t>
            </w:r>
          </w:p>
          <w:p w14:paraId="3E7076C0" w14:textId="77777777" w:rsidR="00064239" w:rsidRPr="00064239" w:rsidRDefault="00064239" w:rsidP="00BE6B9B">
            <w:pPr>
              <w:ind w:left="-105" w:righ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Các sở, ban, ngành cấp tỉnh;</w:t>
            </w:r>
          </w:p>
          <w:p w14:paraId="7B887E2F" w14:textId="77777777" w:rsidR="00064239" w:rsidRPr="00064239" w:rsidRDefault="00064239" w:rsidP="00BE6B9B">
            <w:pPr>
              <w:ind w:left="-105"/>
              <w:jc w:val="both"/>
              <w:rPr>
                <w:rFonts w:ascii="Times New Roman" w:eastAsia="Times New Roman" w:hAnsi="Times New Roman" w:cs="Times New Roman"/>
                <w:spacing w:val="-6"/>
                <w:sz w:val="22"/>
                <w:lang w:val="af-ZA"/>
              </w:rPr>
            </w:pPr>
            <w:r w:rsidRPr="00064239">
              <w:rPr>
                <w:rFonts w:ascii="Times New Roman" w:eastAsia="Times New Roman" w:hAnsi="Times New Roman" w:cs="Times New Roman"/>
                <w:spacing w:val="-6"/>
                <w:sz w:val="22"/>
                <w:lang w:val="af-ZA"/>
              </w:rPr>
              <w:t>- TTr HĐND, UBND các xã, phường;</w:t>
            </w:r>
          </w:p>
          <w:p w14:paraId="41CCAD76" w14:textId="77777777" w:rsidR="004A4F09" w:rsidRDefault="00064239" w:rsidP="004A4F09">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Công báo tỉnh;</w:t>
            </w:r>
          </w:p>
          <w:p w14:paraId="4944AC93" w14:textId="7EA2ACD0" w:rsidR="004A4F09" w:rsidRPr="004A4F09" w:rsidRDefault="004A4F09" w:rsidP="004A4F09">
            <w:pPr>
              <w:ind w:left="-105"/>
              <w:jc w:val="both"/>
              <w:rPr>
                <w:rFonts w:ascii="Times New Roman" w:eastAsia="Times New Roman" w:hAnsi="Times New Roman" w:cs="Times New Roman"/>
                <w:sz w:val="22"/>
                <w:lang w:val="af-ZA"/>
              </w:rPr>
            </w:pPr>
            <w:r>
              <w:rPr>
                <w:rFonts w:ascii="Times New Roman" w:eastAsia="Times New Roman" w:hAnsi="Times New Roman" w:cs="Times New Roman"/>
                <w:color w:val="auto"/>
                <w:sz w:val="22"/>
                <w:szCs w:val="22"/>
                <w:lang w:val="nb-NO" w:eastAsia="en-US"/>
              </w:rPr>
              <w:t>- Báo và Đài PTTH Thanh Hóa;</w:t>
            </w:r>
          </w:p>
          <w:p w14:paraId="3193F2B5" w14:textId="1551059D" w:rsidR="00064239" w:rsidRPr="00064239" w:rsidRDefault="00064239" w:rsidP="00BE6B9B">
            <w:pPr>
              <w:ind w:left="-105"/>
              <w:jc w:val="both"/>
              <w:rPr>
                <w:rFonts w:ascii="Times New Roman" w:eastAsia="Times New Roman" w:hAnsi="Times New Roman" w:cs="Times New Roman"/>
                <w:sz w:val="22"/>
                <w:lang w:val="af-ZA"/>
              </w:rPr>
            </w:pPr>
            <w:r w:rsidRPr="00064239">
              <w:rPr>
                <w:rFonts w:ascii="Times New Roman" w:eastAsia="Times New Roman" w:hAnsi="Times New Roman" w:cs="Times New Roman"/>
                <w:sz w:val="22"/>
                <w:lang w:val="af-ZA"/>
              </w:rPr>
              <w:t>- Lưu: VT</w:t>
            </w:r>
            <w:r w:rsidR="004A4F09">
              <w:rPr>
                <w:rFonts w:ascii="Times New Roman" w:eastAsia="Times New Roman" w:hAnsi="Times New Roman" w:cs="Times New Roman"/>
                <w:sz w:val="22"/>
                <w:lang w:val="af-ZA"/>
              </w:rPr>
              <w:t>, KTNS.</w:t>
            </w:r>
          </w:p>
        </w:tc>
        <w:tc>
          <w:tcPr>
            <w:tcW w:w="4677" w:type="dxa"/>
          </w:tcPr>
          <w:p w14:paraId="13D2E8EA" w14:textId="77777777" w:rsidR="00064239" w:rsidRPr="00064239" w:rsidRDefault="00064239" w:rsidP="00BE6B9B">
            <w:pPr>
              <w:jc w:val="center"/>
              <w:rPr>
                <w:rFonts w:ascii="Times New Roman" w:eastAsia="Times New Roman" w:hAnsi="Times New Roman" w:cs="Times New Roman"/>
                <w:b/>
                <w:szCs w:val="28"/>
                <w:lang w:val="en-GB"/>
              </w:rPr>
            </w:pPr>
            <w:r w:rsidRPr="00064239">
              <w:rPr>
                <w:rFonts w:ascii="Times New Roman" w:eastAsia="Times New Roman" w:hAnsi="Times New Roman" w:cs="Times New Roman"/>
                <w:b/>
                <w:szCs w:val="28"/>
                <w:lang w:val="af-ZA"/>
              </w:rPr>
              <w:t>CHỦ TỊCH</w:t>
            </w:r>
          </w:p>
          <w:p w14:paraId="1D3E26B6" w14:textId="77777777" w:rsidR="00064239" w:rsidRPr="00064239" w:rsidRDefault="00064239" w:rsidP="00BE6B9B">
            <w:pPr>
              <w:jc w:val="center"/>
              <w:rPr>
                <w:rFonts w:ascii="Times New Roman" w:eastAsia="Times New Roman" w:hAnsi="Times New Roman" w:cs="Times New Roman"/>
                <w:b/>
                <w:sz w:val="28"/>
                <w:szCs w:val="28"/>
                <w:lang w:val="af-ZA"/>
              </w:rPr>
            </w:pPr>
          </w:p>
          <w:p w14:paraId="745FD574" w14:textId="77777777" w:rsidR="00064239" w:rsidRPr="00064239" w:rsidRDefault="00064239" w:rsidP="00BE6B9B">
            <w:pPr>
              <w:jc w:val="center"/>
              <w:rPr>
                <w:rFonts w:ascii="Times New Roman" w:eastAsia="Times New Roman" w:hAnsi="Times New Roman" w:cs="Times New Roman"/>
                <w:b/>
                <w:sz w:val="28"/>
                <w:szCs w:val="28"/>
                <w:lang w:val="af-ZA"/>
              </w:rPr>
            </w:pPr>
          </w:p>
          <w:p w14:paraId="1B8CABF8" w14:textId="77777777" w:rsidR="00064239" w:rsidRPr="00064239" w:rsidRDefault="00064239" w:rsidP="00BE6B9B">
            <w:pPr>
              <w:jc w:val="center"/>
              <w:rPr>
                <w:rFonts w:ascii="Times New Roman" w:eastAsia="Times New Roman" w:hAnsi="Times New Roman" w:cs="Times New Roman"/>
                <w:b/>
                <w:sz w:val="28"/>
                <w:szCs w:val="28"/>
                <w:lang w:val="af-ZA"/>
              </w:rPr>
            </w:pPr>
          </w:p>
          <w:p w14:paraId="7EAE0110" w14:textId="77777777" w:rsidR="00064239" w:rsidRPr="00064239" w:rsidRDefault="00064239" w:rsidP="00BE6B9B">
            <w:pPr>
              <w:jc w:val="center"/>
              <w:rPr>
                <w:rFonts w:ascii="Times New Roman" w:eastAsia="Times New Roman" w:hAnsi="Times New Roman" w:cs="Times New Roman"/>
                <w:b/>
                <w:sz w:val="28"/>
                <w:szCs w:val="28"/>
                <w:lang w:val="af-ZA"/>
              </w:rPr>
            </w:pPr>
          </w:p>
          <w:p w14:paraId="746BB6F3" w14:textId="77777777" w:rsidR="00064239" w:rsidRPr="00064239" w:rsidRDefault="00064239" w:rsidP="00BE6B9B">
            <w:pPr>
              <w:jc w:val="center"/>
              <w:rPr>
                <w:rFonts w:ascii="Times New Roman" w:eastAsia="Times New Roman" w:hAnsi="Times New Roman" w:cs="Times New Roman"/>
                <w:b/>
                <w:sz w:val="28"/>
                <w:szCs w:val="28"/>
                <w:lang w:val="af-ZA"/>
              </w:rPr>
            </w:pPr>
          </w:p>
          <w:p w14:paraId="63567718" w14:textId="77777777" w:rsidR="00064239" w:rsidRPr="00064239" w:rsidRDefault="00064239" w:rsidP="00BE6B9B">
            <w:pPr>
              <w:jc w:val="center"/>
              <w:rPr>
                <w:rFonts w:ascii="Times New Roman" w:eastAsia="Times New Roman" w:hAnsi="Times New Roman" w:cs="Times New Roman"/>
                <w:b/>
                <w:sz w:val="28"/>
                <w:szCs w:val="28"/>
                <w:lang w:val="af-ZA"/>
              </w:rPr>
            </w:pPr>
          </w:p>
          <w:p w14:paraId="0723C670" w14:textId="77777777" w:rsidR="00064239" w:rsidRPr="00064239" w:rsidRDefault="00064239" w:rsidP="00BE6B9B">
            <w:pPr>
              <w:jc w:val="center"/>
              <w:rPr>
                <w:rFonts w:ascii="Times New Roman" w:eastAsia="Times New Roman" w:hAnsi="Times New Roman" w:cs="Times New Roman"/>
                <w:b/>
                <w:sz w:val="28"/>
                <w:szCs w:val="28"/>
                <w:lang w:val="af-ZA"/>
              </w:rPr>
            </w:pPr>
          </w:p>
          <w:p w14:paraId="02806DB0" w14:textId="77777777" w:rsidR="00064239" w:rsidRPr="00064239" w:rsidRDefault="00064239" w:rsidP="00BE6B9B">
            <w:pPr>
              <w:jc w:val="center"/>
              <w:rPr>
                <w:rFonts w:ascii="Times New Roman" w:eastAsia="Times New Roman" w:hAnsi="Times New Roman" w:cs="Times New Roman"/>
                <w:b/>
                <w:sz w:val="28"/>
                <w:szCs w:val="28"/>
                <w:lang w:val="af-ZA"/>
              </w:rPr>
            </w:pPr>
          </w:p>
          <w:p w14:paraId="13FCB8DB" w14:textId="77777777" w:rsidR="00064239" w:rsidRPr="00064239" w:rsidRDefault="00064239" w:rsidP="00BE6B9B">
            <w:pPr>
              <w:jc w:val="center"/>
              <w:rPr>
                <w:rFonts w:ascii="Times New Roman" w:eastAsia="Times New Roman" w:hAnsi="Times New Roman" w:cs="Times New Roman"/>
                <w:sz w:val="28"/>
                <w:szCs w:val="28"/>
                <w:lang w:val="af-ZA"/>
              </w:rPr>
            </w:pPr>
            <w:r w:rsidRPr="00064239">
              <w:rPr>
                <w:rFonts w:ascii="Times New Roman" w:hAnsi="Times New Roman" w:cs="Times New Roman"/>
                <w:b/>
                <w:sz w:val="28"/>
                <w:szCs w:val="28"/>
                <w:lang w:val="nl-NL"/>
              </w:rPr>
              <w:t>Nguyễn Hồng Phong</w:t>
            </w:r>
          </w:p>
        </w:tc>
      </w:tr>
    </w:tbl>
    <w:p w14:paraId="26E8690C" w14:textId="05EEC7B9" w:rsidR="006A758F" w:rsidRDefault="006A758F" w:rsidP="007033C8">
      <w:pPr>
        <w:widowControl/>
        <w:spacing w:before="120" w:line="360" w:lineRule="exact"/>
        <w:ind w:firstLine="567"/>
        <w:jc w:val="both"/>
        <w:rPr>
          <w:rFonts w:ascii="Times New Roman" w:eastAsia="Times New Roman" w:hAnsi="Times New Roman" w:cs="Times New Roman"/>
          <w:bCs/>
          <w:i/>
          <w:iCs/>
          <w:color w:val="FF0000"/>
          <w:sz w:val="28"/>
          <w:szCs w:val="28"/>
          <w:lang w:val="de-DE" w:eastAsia="en-US"/>
        </w:rPr>
      </w:pPr>
    </w:p>
    <w:bookmarkEnd w:id="10"/>
    <w:p w14:paraId="01DB2F00" w14:textId="77777777" w:rsidR="006A758F" w:rsidRDefault="006A758F">
      <w:pPr>
        <w:widowControl/>
        <w:rPr>
          <w:rFonts w:ascii="Times New Roman" w:hAnsi="Times New Roman" w:cs="Times New Roman"/>
          <w:b/>
          <w:sz w:val="28"/>
          <w:szCs w:val="28"/>
        </w:rPr>
        <w:sectPr w:rsidR="006A758F" w:rsidSect="004859FD">
          <w:headerReference w:type="even" r:id="rId11"/>
          <w:headerReference w:type="default" r:id="rId12"/>
          <w:pgSz w:w="11906" w:h="16838" w:code="9"/>
          <w:pgMar w:top="1134" w:right="1134" w:bottom="851" w:left="1701" w:header="567" w:footer="567" w:gutter="0"/>
          <w:pgNumType w:start="1"/>
          <w:cols w:space="720"/>
          <w:titlePg/>
          <w:docGrid w:linePitch="360"/>
        </w:sectPr>
      </w:pPr>
    </w:p>
    <w:p w14:paraId="0F7E6412" w14:textId="0448714B" w:rsidR="004859FD" w:rsidRPr="004859FD" w:rsidRDefault="004859FD" w:rsidP="0012193D">
      <w:pPr>
        <w:shd w:val="clear" w:color="auto" w:fill="FFFFFF"/>
        <w:tabs>
          <w:tab w:val="left" w:pos="2520"/>
          <w:tab w:val="center" w:pos="4535"/>
        </w:tabs>
        <w:spacing w:line="187" w:lineRule="atLeast"/>
        <w:jc w:val="center"/>
        <w:rPr>
          <w:rFonts w:ascii="Times New Roman" w:hAnsi="Times New Roman" w:cs="Times New Roman"/>
          <w:b/>
          <w:color w:val="auto"/>
          <w:sz w:val="28"/>
          <w:szCs w:val="28"/>
        </w:rPr>
      </w:pPr>
      <w:bookmarkStart w:id="11" w:name="_Hlk212153014"/>
      <w:r w:rsidRPr="004859FD">
        <w:rPr>
          <w:rFonts w:ascii="Times New Roman" w:hAnsi="Times New Roman" w:cs="Times New Roman"/>
          <w:b/>
          <w:color w:val="auto"/>
          <w:sz w:val="28"/>
          <w:szCs w:val="28"/>
        </w:rPr>
        <w:lastRenderedPageBreak/>
        <w:t>Mẫu số 01. Đơn đề nghị hỗ trợ</w:t>
      </w:r>
    </w:p>
    <w:p w14:paraId="7ED1C2B4" w14:textId="31B33D0B" w:rsidR="004859FD" w:rsidRPr="004859FD" w:rsidRDefault="004859FD" w:rsidP="004859FD">
      <w:pPr>
        <w:shd w:val="clear" w:color="auto" w:fill="FFFFFF"/>
        <w:jc w:val="center"/>
        <w:rPr>
          <w:rFonts w:ascii="Times New Roman" w:hAnsi="Times New Roman" w:cs="Times New Roman"/>
          <w:bCs/>
          <w:i/>
          <w:iCs/>
          <w:color w:val="auto"/>
          <w:spacing w:val="-10"/>
          <w:sz w:val="26"/>
          <w:szCs w:val="26"/>
        </w:rPr>
      </w:pPr>
      <w:r w:rsidRPr="004859FD">
        <w:rPr>
          <w:rFonts w:ascii="Times New Roman" w:hAnsi="Times New Roman" w:cs="Times New Roman"/>
          <w:bCs/>
          <w:color w:val="auto"/>
          <w:spacing w:val="-10"/>
          <w:sz w:val="26"/>
          <w:szCs w:val="26"/>
        </w:rPr>
        <w:t>(</w:t>
      </w:r>
      <w:r w:rsidRPr="004859FD">
        <w:rPr>
          <w:rFonts w:ascii="Times New Roman" w:hAnsi="Times New Roman" w:cs="Times New Roman"/>
          <w:bCs/>
          <w:i/>
          <w:iCs/>
          <w:color w:val="auto"/>
          <w:spacing w:val="-10"/>
          <w:sz w:val="26"/>
          <w:szCs w:val="26"/>
        </w:rPr>
        <w:t>Kèm theo Nghị quyết số</w:t>
      </w:r>
      <w:r w:rsidR="00B64276">
        <w:rPr>
          <w:rFonts w:ascii="Times New Roman" w:hAnsi="Times New Roman" w:cs="Times New Roman"/>
          <w:bCs/>
          <w:i/>
          <w:iCs/>
          <w:color w:val="auto"/>
          <w:spacing w:val="-10"/>
          <w:sz w:val="26"/>
          <w:szCs w:val="26"/>
        </w:rPr>
        <w:t xml:space="preserve"> </w:t>
      </w:r>
      <w:r w:rsidR="00B64276">
        <w:rPr>
          <w:rFonts w:ascii="Times New Roman" w:hAnsi="Times New Roman" w:cs="Times New Roman"/>
          <w:bCs/>
          <w:i/>
          <w:iCs/>
          <w:color w:val="auto"/>
          <w:spacing w:val="-10"/>
          <w:sz w:val="26"/>
          <w:szCs w:val="26"/>
          <w:lang w:val="en-US"/>
        </w:rPr>
        <w:t>07</w:t>
      </w:r>
      <w:r w:rsidR="004E18DA">
        <w:rPr>
          <w:rFonts w:ascii="Times New Roman" w:hAnsi="Times New Roman" w:cs="Times New Roman"/>
          <w:bCs/>
          <w:i/>
          <w:iCs/>
          <w:color w:val="auto"/>
          <w:spacing w:val="-10"/>
          <w:sz w:val="26"/>
          <w:szCs w:val="26"/>
        </w:rPr>
        <w:t>/2026/NQ-HĐND ngày</w:t>
      </w:r>
      <w:r w:rsidR="004E18DA">
        <w:rPr>
          <w:rFonts w:ascii="Times New Roman" w:hAnsi="Times New Roman" w:cs="Times New Roman"/>
          <w:bCs/>
          <w:i/>
          <w:iCs/>
          <w:color w:val="auto"/>
          <w:spacing w:val="-10"/>
          <w:sz w:val="26"/>
          <w:szCs w:val="26"/>
          <w:lang w:val="en-US"/>
        </w:rPr>
        <w:t xml:space="preserve"> 27</w:t>
      </w:r>
      <w:r w:rsidR="004E18DA">
        <w:rPr>
          <w:rFonts w:ascii="Times New Roman" w:hAnsi="Times New Roman" w:cs="Times New Roman"/>
          <w:bCs/>
          <w:i/>
          <w:iCs/>
          <w:color w:val="auto"/>
          <w:spacing w:val="-10"/>
          <w:sz w:val="26"/>
          <w:szCs w:val="26"/>
        </w:rPr>
        <w:t>/</w:t>
      </w:r>
      <w:r w:rsidR="004E18DA">
        <w:rPr>
          <w:rFonts w:ascii="Times New Roman" w:hAnsi="Times New Roman" w:cs="Times New Roman"/>
          <w:bCs/>
          <w:i/>
          <w:iCs/>
          <w:color w:val="auto"/>
          <w:spacing w:val="-10"/>
          <w:sz w:val="26"/>
          <w:szCs w:val="26"/>
          <w:lang w:val="en-US"/>
        </w:rPr>
        <w:t>5</w:t>
      </w:r>
      <w:r w:rsidRPr="004859FD">
        <w:rPr>
          <w:rFonts w:ascii="Times New Roman" w:hAnsi="Times New Roman" w:cs="Times New Roman"/>
          <w:bCs/>
          <w:i/>
          <w:iCs/>
          <w:color w:val="auto"/>
          <w:spacing w:val="-10"/>
          <w:sz w:val="26"/>
          <w:szCs w:val="26"/>
        </w:rPr>
        <w:t>/2026 của Hội đồng nhân dân tỉnh)</w:t>
      </w:r>
    </w:p>
    <w:p w14:paraId="50276E1F" w14:textId="77777777" w:rsidR="004859FD" w:rsidRPr="004859FD" w:rsidRDefault="004859FD" w:rsidP="004859FD">
      <w:pPr>
        <w:shd w:val="clear" w:color="auto" w:fill="FFFFFF"/>
        <w:spacing w:before="240" w:line="187" w:lineRule="atLeast"/>
        <w:ind w:firstLine="567"/>
        <w:jc w:val="center"/>
        <w:rPr>
          <w:rFonts w:ascii="Times New Roman" w:hAnsi="Times New Roman" w:cs="Times New Roman"/>
          <w:color w:val="auto"/>
          <w:szCs w:val="28"/>
          <w:lang w:val="de-DE"/>
        </w:rPr>
      </w:pPr>
      <w:r w:rsidRPr="004859FD">
        <w:rPr>
          <w:rFonts w:ascii="Times New Roman" w:hAnsi="Times New Roman" w:cs="Times New Roman"/>
          <w:b/>
          <w:bCs/>
          <w:noProof/>
          <w:color w:val="auto"/>
          <w:szCs w:val="28"/>
          <w:lang w:val="en-US" w:eastAsia="en-US"/>
        </w:rPr>
        <mc:AlternateContent>
          <mc:Choice Requires="wps">
            <w:drawing>
              <wp:anchor distT="0" distB="0" distL="114300" distR="114300" simplePos="0" relativeHeight="251669504" behindDoc="0" locked="0" layoutInCell="1" allowOverlap="1" wp14:anchorId="597FD58C" wp14:editId="18304BE1">
                <wp:simplePos x="0" y="0"/>
                <wp:positionH relativeFrom="column">
                  <wp:posOffset>2148205</wp:posOffset>
                </wp:positionH>
                <wp:positionV relativeFrom="paragraph">
                  <wp:posOffset>542290</wp:posOffset>
                </wp:positionV>
                <wp:extent cx="13811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381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772414F"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9.15pt,42.7pt" to="277.9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" strokecolor="windowText" strokeweight=".5pt">
                <v:stroke joinstyle="miter"/>
              </v:line>
            </w:pict>
          </mc:Fallback>
        </mc:AlternateContent>
      </w:r>
      <w:r w:rsidRPr="004859FD">
        <w:rPr>
          <w:rFonts w:ascii="Times New Roman" w:hAnsi="Times New Roman" w:cs="Times New Roman"/>
          <w:b/>
          <w:bCs/>
          <w:color w:val="auto"/>
          <w:szCs w:val="28"/>
        </w:rPr>
        <w:t>CỘNG HÒA XÃ HỘI CHỦ NGHĨA VIỆT NAM</w:t>
      </w:r>
      <w:r w:rsidRPr="004859FD">
        <w:rPr>
          <w:rFonts w:ascii="Times New Roman" w:hAnsi="Times New Roman" w:cs="Times New Roman"/>
          <w:b/>
          <w:bCs/>
          <w:color w:val="auto"/>
          <w:szCs w:val="28"/>
        </w:rPr>
        <w:br/>
      </w:r>
      <w:r w:rsidRPr="004859FD">
        <w:rPr>
          <w:rFonts w:ascii="Times New Roman" w:hAnsi="Times New Roman" w:cs="Times New Roman"/>
          <w:b/>
          <w:bCs/>
          <w:color w:val="auto"/>
          <w:sz w:val="26"/>
          <w:szCs w:val="26"/>
        </w:rPr>
        <w:t>Độc lập - Tự do - Hạnh phúc</w:t>
      </w:r>
      <w:r w:rsidRPr="004859FD">
        <w:rPr>
          <w:rFonts w:ascii="Times New Roman" w:hAnsi="Times New Roman" w:cs="Times New Roman"/>
          <w:b/>
          <w:bCs/>
          <w:color w:val="auto"/>
          <w:szCs w:val="28"/>
        </w:rPr>
        <w:t> </w:t>
      </w:r>
      <w:r w:rsidRPr="004859FD">
        <w:rPr>
          <w:rFonts w:ascii="Times New Roman" w:hAnsi="Times New Roman" w:cs="Times New Roman"/>
          <w:b/>
          <w:bCs/>
          <w:color w:val="auto"/>
          <w:szCs w:val="28"/>
        </w:rPr>
        <w:br/>
      </w:r>
    </w:p>
    <w:p w14:paraId="13B8897C" w14:textId="35E03D4B" w:rsidR="004859FD" w:rsidRPr="004859FD" w:rsidRDefault="00226397" w:rsidP="00226397">
      <w:pPr>
        <w:shd w:val="clear" w:color="auto" w:fill="FFFFFF"/>
        <w:ind w:left="2880"/>
        <w:rPr>
          <w:rFonts w:ascii="Times New Roman" w:hAnsi="Times New Roman" w:cs="Times New Roman"/>
          <w:color w:val="auto"/>
          <w:sz w:val="28"/>
          <w:szCs w:val="28"/>
          <w:lang w:val="de-DE"/>
        </w:rPr>
      </w:pPr>
      <w:r>
        <w:rPr>
          <w:rFonts w:ascii="Times New Roman" w:hAnsi="Times New Roman" w:cs="Times New Roman"/>
          <w:b/>
          <w:bCs/>
          <w:color w:val="auto"/>
          <w:sz w:val="28"/>
          <w:szCs w:val="28"/>
          <w:lang w:val="en-US"/>
        </w:rPr>
        <w:t xml:space="preserve">        </w:t>
      </w:r>
      <w:r w:rsidR="004859FD" w:rsidRPr="004859FD">
        <w:rPr>
          <w:rFonts w:ascii="Times New Roman" w:hAnsi="Times New Roman" w:cs="Times New Roman"/>
          <w:b/>
          <w:bCs/>
          <w:color w:val="auto"/>
          <w:sz w:val="28"/>
          <w:szCs w:val="28"/>
        </w:rPr>
        <w:t>ĐƠN ĐỀ NGHỊ</w:t>
      </w:r>
    </w:p>
    <w:p w14:paraId="297F14F1" w14:textId="77777777" w:rsidR="004859FD" w:rsidRPr="004859FD" w:rsidRDefault="004859FD" w:rsidP="00226397">
      <w:pPr>
        <w:shd w:val="clear" w:color="auto" w:fill="FFFFFF"/>
        <w:spacing w:after="240"/>
        <w:ind w:firstLine="567"/>
        <w:jc w:val="center"/>
        <w:rPr>
          <w:rFonts w:ascii="Times New Roman" w:hAnsi="Times New Roman" w:cs="Times New Roman"/>
          <w:b/>
          <w:bCs/>
          <w:color w:val="auto"/>
          <w:sz w:val="28"/>
          <w:szCs w:val="28"/>
          <w:lang w:val="de-DE"/>
        </w:rPr>
      </w:pPr>
      <w:r w:rsidRPr="004859FD">
        <w:rPr>
          <w:rFonts w:ascii="Times New Roman" w:hAnsi="Times New Roman" w:cs="Times New Roman"/>
          <w:b/>
          <w:bCs/>
          <w:color w:val="auto"/>
          <w:sz w:val="28"/>
          <w:szCs w:val="28"/>
        </w:rPr>
        <w:t>Hỗ trợ chuyển đổi nghề, giải bản đối với tàu cá không có nhu cầu hoạt động khai thác thủy sản</w:t>
      </w:r>
    </w:p>
    <w:p w14:paraId="0B53328D" w14:textId="77777777" w:rsidR="004859FD" w:rsidRPr="004859FD" w:rsidRDefault="004859FD" w:rsidP="004859FD">
      <w:pPr>
        <w:spacing w:before="240" w:after="240"/>
        <w:jc w:val="both"/>
        <w:rPr>
          <w:rFonts w:ascii="Times New Roman" w:hAnsi="Times New Roman" w:cs="Times New Roman"/>
          <w:bCs/>
          <w:color w:val="auto"/>
          <w:sz w:val="28"/>
          <w:szCs w:val="28"/>
        </w:rPr>
      </w:pPr>
      <w:r w:rsidRPr="004859FD">
        <w:rPr>
          <w:rFonts w:ascii="Times New Roman" w:hAnsi="Times New Roman" w:cs="Times New Roman"/>
          <w:bCs/>
          <w:color w:val="auto"/>
          <w:sz w:val="28"/>
          <w:szCs w:val="28"/>
          <w:lang w:val="de-DE"/>
        </w:rPr>
        <w:t>Kính gửi:</w:t>
      </w:r>
      <w:r w:rsidRPr="004859FD">
        <w:rPr>
          <w:rFonts w:ascii="Times New Roman" w:hAnsi="Times New Roman" w:cs="Times New Roman"/>
          <w:bCs/>
          <w:color w:val="auto"/>
          <w:sz w:val="28"/>
          <w:szCs w:val="28"/>
        </w:rPr>
        <w:t xml:space="preserve"> </w:t>
      </w:r>
      <w:r w:rsidRPr="004859FD">
        <w:rPr>
          <w:rFonts w:ascii="Times New Roman" w:hAnsi="Times New Roman" w:cs="Times New Roman"/>
          <w:bCs/>
          <w:color w:val="auto"/>
          <w:sz w:val="28"/>
          <w:szCs w:val="28"/>
          <w:lang w:val="de-DE"/>
        </w:rPr>
        <w:t>Chủ tịch Ủy ban nhân dân (xã, phường)………………………………</w:t>
      </w:r>
    </w:p>
    <w:p w14:paraId="11C70C43" w14:textId="77777777" w:rsidR="004859FD" w:rsidRPr="004859FD" w:rsidRDefault="004859FD" w:rsidP="004859FD">
      <w:pPr>
        <w:spacing w:before="120"/>
        <w:jc w:val="both"/>
        <w:rPr>
          <w:rFonts w:ascii="Times New Roman" w:hAnsi="Times New Roman" w:cs="Times New Roman"/>
          <w:b/>
          <w:color w:val="auto"/>
          <w:sz w:val="26"/>
          <w:szCs w:val="26"/>
        </w:rPr>
      </w:pPr>
      <w:r w:rsidRPr="004859FD">
        <w:rPr>
          <w:rFonts w:ascii="Times New Roman" w:hAnsi="Times New Roman" w:cs="Times New Roman"/>
          <w:b/>
          <w:color w:val="auto"/>
          <w:sz w:val="26"/>
          <w:szCs w:val="26"/>
        </w:rPr>
        <w:t>I. THÔNG TIN CHUNG</w:t>
      </w:r>
    </w:p>
    <w:p w14:paraId="1C2E334B"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1. Tên tổ chức hoặc hộ gia đình, cá nhân: ……………………………………….</w:t>
      </w:r>
    </w:p>
    <w:p w14:paraId="33728CA1"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2. Số CCCD/Giấy chứng nhận ĐKKD: ……………………….….………………</w:t>
      </w:r>
    </w:p>
    <w:p w14:paraId="4C89C1CC"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Ngày cấp: …………Nơi cấp ...................................; Điện thoại: .……………..</w:t>
      </w:r>
    </w:p>
    <w:p w14:paraId="5BDC899F"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3. Địa chỉ trụ sở/thường trú: ………..…………………………………………….</w:t>
      </w:r>
    </w:p>
    <w:p w14:paraId="369882C9" w14:textId="77777777" w:rsidR="004859FD" w:rsidRPr="004859FD" w:rsidRDefault="004859FD" w:rsidP="004859FD">
      <w:pPr>
        <w:spacing w:before="120"/>
        <w:jc w:val="both"/>
        <w:rPr>
          <w:rFonts w:ascii="Times New Roman" w:hAnsi="Times New Roman" w:cs="Times New Roman"/>
          <w:b/>
          <w:bCs/>
          <w:color w:val="auto"/>
          <w:sz w:val="26"/>
          <w:szCs w:val="26"/>
        </w:rPr>
      </w:pPr>
      <w:r w:rsidRPr="004859FD">
        <w:rPr>
          <w:rFonts w:ascii="Times New Roman" w:hAnsi="Times New Roman" w:cs="Times New Roman"/>
          <w:b/>
          <w:bCs/>
          <w:color w:val="auto"/>
          <w:sz w:val="26"/>
          <w:szCs w:val="26"/>
        </w:rPr>
        <w:t xml:space="preserve">II. NỘI DUNG ĐỀ NGHỊ HỖ TRỢ </w:t>
      </w:r>
    </w:p>
    <w:p w14:paraId="13DE33B0" w14:textId="77777777" w:rsidR="004859FD" w:rsidRPr="004859FD" w:rsidRDefault="004859FD" w:rsidP="004859FD">
      <w:pPr>
        <w:spacing w:before="120"/>
        <w:jc w:val="both"/>
        <w:rPr>
          <w:rFonts w:ascii="Times New Roman" w:hAnsi="Times New Roman" w:cs="Times New Roman"/>
          <w:b/>
          <w:bCs/>
          <w:color w:val="auto"/>
          <w:sz w:val="28"/>
          <w:szCs w:val="28"/>
        </w:rPr>
      </w:pPr>
      <w:r w:rsidRPr="004859FD">
        <w:rPr>
          <w:rFonts w:ascii="Times New Roman" w:hAnsi="Times New Roman" w:cs="Times New Roman"/>
          <w:b/>
          <w:bCs/>
          <w:color w:val="auto"/>
          <w:sz w:val="28"/>
          <w:szCs w:val="28"/>
        </w:rPr>
        <w:t xml:space="preserve">1. Hỗ trợ giải bản: </w:t>
      </w:r>
      <w:r w:rsidRPr="004859FD">
        <w:rPr>
          <w:rFonts w:ascii="Times New Roman" w:hAnsi="Times New Roman" w:cs="Times New Roman"/>
          <w:color w:val="auto"/>
          <w:sz w:val="28"/>
          <w:szCs w:val="28"/>
        </w:rPr>
        <w:t>Do không có nhu cầu hoạt động khai thác thủy sản, tôi đăng ký thực hiện giải bản, phá dỡ tàu cá, cụ thể:</w:t>
      </w:r>
    </w:p>
    <w:p w14:paraId="4E71922C"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 xml:space="preserve">- Số đăng ký TH-……………-TS;      Chiều dài lớn nhất: .……... m; </w:t>
      </w:r>
    </w:p>
    <w:p w14:paraId="76017467" w14:textId="77777777" w:rsidR="004859FD" w:rsidRPr="004859FD" w:rsidRDefault="004859FD" w:rsidP="004859FD">
      <w:pPr>
        <w:spacing w:before="120"/>
        <w:jc w:val="both"/>
        <w:rPr>
          <w:rFonts w:ascii="Times New Roman" w:hAnsi="Times New Roman" w:cs="Times New Roman"/>
          <w:color w:val="auto"/>
          <w:sz w:val="28"/>
          <w:szCs w:val="28"/>
        </w:rPr>
      </w:pPr>
      <w:r w:rsidRPr="004859FD">
        <w:rPr>
          <w:rFonts w:ascii="Times New Roman" w:hAnsi="Times New Roman" w:cs="Times New Roman"/>
          <w:color w:val="auto"/>
          <w:sz w:val="28"/>
          <w:szCs w:val="28"/>
        </w:rPr>
        <w:t>……………………………………………………………………………………</w:t>
      </w:r>
    </w:p>
    <w:p w14:paraId="719B9970" w14:textId="1AEFC27F" w:rsidR="004859FD" w:rsidRPr="004859FD" w:rsidRDefault="004859FD" w:rsidP="004859FD">
      <w:pPr>
        <w:spacing w:before="120"/>
        <w:jc w:val="center"/>
        <w:rPr>
          <w:rFonts w:ascii="Times New Roman" w:hAnsi="Times New Roman" w:cs="Times New Roman"/>
          <w:i/>
          <w:iCs/>
          <w:color w:val="auto"/>
          <w:sz w:val="28"/>
          <w:szCs w:val="28"/>
        </w:rPr>
      </w:pPr>
      <w:r w:rsidRPr="004859FD">
        <w:rPr>
          <w:rFonts w:ascii="Times New Roman" w:hAnsi="Times New Roman" w:cs="Times New Roman"/>
          <w:i/>
          <w:iCs/>
          <w:color w:val="auto"/>
          <w:sz w:val="28"/>
          <w:szCs w:val="28"/>
        </w:rPr>
        <w:t xml:space="preserve"> (Bổ sung thêm nội dung nếu sở hữu nhiều tàu tham gia chính sách)</w:t>
      </w:r>
    </w:p>
    <w:p w14:paraId="795A5A84" w14:textId="77777777" w:rsidR="004859FD" w:rsidRPr="004859FD" w:rsidRDefault="004859FD" w:rsidP="004859FD">
      <w:pPr>
        <w:widowControl/>
        <w:spacing w:before="120" w:after="120"/>
        <w:jc w:val="both"/>
        <w:rPr>
          <w:rFonts w:ascii="Times New Roman" w:eastAsia="Times New Roman" w:hAnsi="Times New Roman" w:cs="Times New Roman"/>
          <w:b/>
          <w:bCs/>
          <w:color w:val="auto"/>
          <w:sz w:val="28"/>
          <w:szCs w:val="28"/>
          <w:lang w:val="de-DE" w:eastAsia="en-US"/>
        </w:rPr>
      </w:pPr>
      <w:r w:rsidRPr="004859FD">
        <w:rPr>
          <w:rFonts w:ascii="Times New Roman" w:eastAsia="Times New Roman" w:hAnsi="Times New Roman" w:cs="Times New Roman"/>
          <w:b/>
          <w:bCs/>
          <w:color w:val="auto"/>
          <w:sz w:val="28"/>
          <w:szCs w:val="28"/>
          <w:lang w:val="de-DE" w:eastAsia="en-US"/>
        </w:rPr>
        <w:t xml:space="preserve">2. Hỗ trợ chuyển đổi nghề </w:t>
      </w:r>
      <w:r w:rsidRPr="004859FD">
        <w:rPr>
          <w:rFonts w:ascii="Times New Roman" w:eastAsia="Times New Roman" w:hAnsi="Times New Roman" w:cs="Times New Roman"/>
          <w:color w:val="auto"/>
          <w:sz w:val="28"/>
          <w:szCs w:val="28"/>
          <w:lang w:val="de-DE" w:eastAsia="en-US"/>
        </w:rPr>
        <w:t>(trong trường hợp không còn sở hữu tàu cá khác ngoài tàu cá đăng ký giải bản)</w:t>
      </w:r>
      <w:r w:rsidRPr="004859FD">
        <w:rPr>
          <w:rFonts w:ascii="Times New Roman" w:eastAsia="Times New Roman" w:hAnsi="Times New Roman" w:cs="Times New Roman"/>
          <w:b/>
          <w:bCs/>
          <w:color w:val="auto"/>
          <w:sz w:val="28"/>
          <w:szCs w:val="28"/>
          <w:lang w:val="de-DE" w:eastAsia="en-US"/>
        </w:rPr>
        <w:t xml:space="preserve"> </w:t>
      </w:r>
    </w:p>
    <w:p w14:paraId="1A4F6B79" w14:textId="77777777" w:rsidR="004859FD" w:rsidRPr="004859FD" w:rsidRDefault="004859FD" w:rsidP="004859FD">
      <w:pPr>
        <w:widowControl/>
        <w:spacing w:before="120"/>
        <w:jc w:val="both"/>
        <w:rPr>
          <w:rFonts w:ascii="Times New Roman" w:eastAsia="Times New Roman" w:hAnsi="Times New Roman" w:cs="Times New Roman"/>
          <w:bCs/>
          <w:iCs/>
          <w:color w:val="auto"/>
          <w:sz w:val="28"/>
          <w:szCs w:val="28"/>
          <w:lang w:val="af-ZA"/>
        </w:rPr>
      </w:pPr>
      <w:r w:rsidRPr="004859FD">
        <w:rPr>
          <w:rFonts w:ascii="Times New Roman" w:eastAsia="Times New Roman" w:hAnsi="Times New Roman" w:cs="Times New Roman"/>
          <w:bCs/>
          <w:iCs/>
          <w:color w:val="auto"/>
          <w:sz w:val="28"/>
          <w:szCs w:val="28"/>
          <w:lang w:val="af-ZA"/>
        </w:rPr>
        <w:t xml:space="preserve">Đăng ký hỗ trợ chuyển đổi nghề </w:t>
      </w:r>
      <w:r w:rsidRPr="004859FD">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sidRPr="004859FD">
        <w:rPr>
          <w:rFonts w:ascii="Times New Roman" w:eastAsia="Times New Roman" w:hAnsi="Times New Roman" w:cs="Times New Roman"/>
          <w:bCs/>
          <w:iCs/>
          <w:color w:val="auto"/>
          <w:sz w:val="28"/>
          <w:szCs w:val="28"/>
          <w:lang w:val="af-ZA"/>
        </w:rPr>
        <w:instrText xml:space="preserve"> FORMCHECKBOX </w:instrText>
      </w:r>
      <w:r w:rsidR="00BF5603">
        <w:rPr>
          <w:rFonts w:ascii="Times New Roman" w:eastAsia="Times New Roman" w:hAnsi="Times New Roman" w:cs="Times New Roman"/>
          <w:bCs/>
          <w:iCs/>
          <w:color w:val="auto"/>
          <w:sz w:val="28"/>
          <w:szCs w:val="28"/>
          <w:lang w:val="af-ZA"/>
        </w:rPr>
      </w:r>
      <w:r w:rsidR="00BF5603">
        <w:rPr>
          <w:rFonts w:ascii="Times New Roman" w:eastAsia="Times New Roman" w:hAnsi="Times New Roman" w:cs="Times New Roman"/>
          <w:bCs/>
          <w:iCs/>
          <w:color w:val="auto"/>
          <w:sz w:val="28"/>
          <w:szCs w:val="28"/>
          <w:lang w:val="af-ZA"/>
        </w:rPr>
        <w:fldChar w:fldCharType="separate"/>
      </w:r>
      <w:r w:rsidRPr="004859FD">
        <w:rPr>
          <w:rFonts w:ascii="Times New Roman" w:eastAsia="Times New Roman" w:hAnsi="Times New Roman" w:cs="Times New Roman"/>
          <w:bCs/>
          <w:iCs/>
          <w:color w:val="auto"/>
          <w:sz w:val="28"/>
          <w:szCs w:val="28"/>
          <w:lang w:val="af-ZA"/>
        </w:rPr>
        <w:fldChar w:fldCharType="end"/>
      </w:r>
      <w:r w:rsidRPr="004859FD">
        <w:rPr>
          <w:rFonts w:ascii="Times New Roman" w:eastAsia="Times New Roman" w:hAnsi="Times New Roman" w:cs="Times New Roman"/>
          <w:bCs/>
          <w:iCs/>
          <w:color w:val="auto"/>
          <w:sz w:val="28"/>
          <w:szCs w:val="28"/>
          <w:lang w:val="af-ZA"/>
        </w:rPr>
        <w:t xml:space="preserve">;  Không đăng ký hỗ trợ chuyển đổi nghề </w:t>
      </w:r>
      <w:r w:rsidRPr="004859FD">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sidRPr="004859FD">
        <w:rPr>
          <w:rFonts w:ascii="Times New Roman" w:eastAsia="Times New Roman" w:hAnsi="Times New Roman" w:cs="Times New Roman"/>
          <w:bCs/>
          <w:iCs/>
          <w:color w:val="auto"/>
          <w:sz w:val="28"/>
          <w:szCs w:val="28"/>
          <w:lang w:val="af-ZA"/>
        </w:rPr>
        <w:instrText xml:space="preserve"> FORMCHECKBOX </w:instrText>
      </w:r>
      <w:r w:rsidR="00BF5603">
        <w:rPr>
          <w:rFonts w:ascii="Times New Roman" w:eastAsia="Times New Roman" w:hAnsi="Times New Roman" w:cs="Times New Roman"/>
          <w:bCs/>
          <w:iCs/>
          <w:color w:val="auto"/>
          <w:sz w:val="28"/>
          <w:szCs w:val="28"/>
          <w:lang w:val="af-ZA"/>
        </w:rPr>
      </w:r>
      <w:r w:rsidR="00BF5603">
        <w:rPr>
          <w:rFonts w:ascii="Times New Roman" w:eastAsia="Times New Roman" w:hAnsi="Times New Roman" w:cs="Times New Roman"/>
          <w:bCs/>
          <w:iCs/>
          <w:color w:val="auto"/>
          <w:sz w:val="28"/>
          <w:szCs w:val="28"/>
          <w:lang w:val="af-ZA"/>
        </w:rPr>
        <w:fldChar w:fldCharType="separate"/>
      </w:r>
      <w:r w:rsidRPr="004859FD">
        <w:rPr>
          <w:rFonts w:ascii="Times New Roman" w:eastAsia="Times New Roman" w:hAnsi="Times New Roman" w:cs="Times New Roman"/>
          <w:bCs/>
          <w:iCs/>
          <w:color w:val="auto"/>
          <w:sz w:val="28"/>
          <w:szCs w:val="28"/>
          <w:lang w:val="af-ZA"/>
        </w:rPr>
        <w:fldChar w:fldCharType="end"/>
      </w:r>
    </w:p>
    <w:p w14:paraId="73DABBA0" w14:textId="77777777" w:rsidR="004859FD" w:rsidRPr="004859FD" w:rsidRDefault="004859FD" w:rsidP="004859FD">
      <w:pPr>
        <w:widowControl/>
        <w:spacing w:before="120"/>
        <w:jc w:val="both"/>
        <w:rPr>
          <w:rFonts w:ascii="Times New Roman" w:eastAsia="Times New Roman" w:hAnsi="Times New Roman" w:cs="Times New Roman"/>
          <w:bCs/>
          <w:iCs/>
          <w:color w:val="auto"/>
          <w:sz w:val="28"/>
          <w:szCs w:val="28"/>
          <w:lang w:val="af-ZA"/>
        </w:rPr>
      </w:pPr>
      <w:r w:rsidRPr="004859FD">
        <w:rPr>
          <w:rFonts w:ascii="Times New Roman" w:eastAsia="Times New Roman" w:hAnsi="Times New Roman" w:cs="Times New Roman"/>
          <w:b/>
          <w:iCs/>
          <w:color w:val="auto"/>
          <w:sz w:val="28"/>
          <w:szCs w:val="28"/>
          <w:lang w:val="af-ZA"/>
        </w:rPr>
        <w:t>3. Cam kết:</w:t>
      </w:r>
      <w:r w:rsidRPr="004859FD">
        <w:rPr>
          <w:rFonts w:ascii="Times New Roman" w:eastAsia="Times New Roman" w:hAnsi="Times New Roman" w:cs="Times New Roman"/>
          <w:bCs/>
          <w:iCs/>
          <w:color w:val="auto"/>
          <w:sz w:val="28"/>
          <w:szCs w:val="28"/>
          <w:lang w:val="af-ZA"/>
        </w:rPr>
        <w:t xml:space="preserve"> Tôi đã nắm rõ quy định phải hoàn trả 100% kinh phí hỗ trợ trong trường hợp đóng mới, thuê, mua tàu cá hoạt động khai thác thủy sản.</w:t>
      </w:r>
    </w:p>
    <w:p w14:paraId="295CCB95" w14:textId="77777777" w:rsidR="004859FD" w:rsidRPr="004859FD" w:rsidRDefault="004859FD" w:rsidP="004859FD">
      <w:pPr>
        <w:widowControl/>
        <w:spacing w:before="120" w:after="120"/>
        <w:jc w:val="both"/>
        <w:rPr>
          <w:rFonts w:ascii="Times New Roman" w:eastAsia="Times New Roman" w:hAnsi="Times New Roman" w:cs="Times New Roman"/>
          <w:b/>
          <w:bCs/>
          <w:color w:val="auto"/>
          <w:sz w:val="28"/>
          <w:szCs w:val="28"/>
          <w:lang w:val="de-DE" w:eastAsia="en-US"/>
        </w:rPr>
      </w:pPr>
      <w:r w:rsidRPr="004859FD">
        <w:rPr>
          <w:rFonts w:ascii="Times New Roman" w:eastAsia="Times New Roman" w:hAnsi="Times New Roman" w:cs="Times New Roman"/>
          <w:b/>
          <w:bCs/>
          <w:color w:val="auto"/>
          <w:sz w:val="28"/>
          <w:szCs w:val="28"/>
          <w:lang w:val="de-DE" w:eastAsia="en-US"/>
        </w:rPr>
        <w:t xml:space="preserve">4. Tài khoản ngân hàng nhận hỗ trợ:     </w:t>
      </w:r>
    </w:p>
    <w:p w14:paraId="67FAE0AD" w14:textId="77777777" w:rsidR="004859FD" w:rsidRPr="004859FD" w:rsidRDefault="004859FD" w:rsidP="004859FD">
      <w:pPr>
        <w:widowControl/>
        <w:spacing w:before="120" w:after="120"/>
        <w:jc w:val="both"/>
        <w:rPr>
          <w:rFonts w:ascii="Times New Roman" w:eastAsia="Times New Roman" w:hAnsi="Times New Roman" w:cs="Times New Roman"/>
          <w:color w:val="auto"/>
          <w:sz w:val="28"/>
          <w:szCs w:val="28"/>
          <w:lang w:val="de-DE" w:eastAsia="en-US"/>
        </w:rPr>
      </w:pPr>
      <w:r w:rsidRPr="004859FD">
        <w:rPr>
          <w:rFonts w:ascii="Times New Roman" w:eastAsia="Times New Roman" w:hAnsi="Times New Roman" w:cs="Times New Roman"/>
          <w:color w:val="auto"/>
          <w:sz w:val="28"/>
          <w:szCs w:val="28"/>
          <w:lang w:val="de-DE" w:eastAsia="en-US"/>
        </w:rPr>
        <w:t>- Tài khoản số:.................................tại Ngân hàng..................................................</w:t>
      </w:r>
    </w:p>
    <w:p w14:paraId="1E8A4CFA" w14:textId="77777777" w:rsidR="004859FD" w:rsidRPr="004859FD" w:rsidRDefault="004859FD" w:rsidP="004859FD">
      <w:pPr>
        <w:widowControl/>
        <w:spacing w:before="120" w:after="120"/>
        <w:jc w:val="both"/>
        <w:rPr>
          <w:rFonts w:ascii="Times New Roman" w:eastAsia="Times New Roman" w:hAnsi="Times New Roman" w:cs="Times New Roman"/>
          <w:color w:val="auto"/>
          <w:sz w:val="28"/>
          <w:szCs w:val="28"/>
          <w:lang w:val="de-DE" w:eastAsia="en-US"/>
        </w:rPr>
      </w:pPr>
      <w:r w:rsidRPr="004859FD">
        <w:rPr>
          <w:rFonts w:ascii="Times New Roman" w:eastAsia="Times New Roman" w:hAnsi="Times New Roman" w:cs="Times New Roman"/>
          <w:color w:val="auto"/>
          <w:sz w:val="28"/>
          <w:szCs w:val="28"/>
          <w:lang w:val="de-DE" w:eastAsia="en-US"/>
        </w:rPr>
        <w:t>- Chủ tài khoản: ......................................................................................................</w:t>
      </w:r>
    </w:p>
    <w:p w14:paraId="3AB7DD86" w14:textId="77777777" w:rsidR="004859FD" w:rsidRPr="004859FD" w:rsidRDefault="004859FD" w:rsidP="004859FD">
      <w:pPr>
        <w:spacing w:line="187" w:lineRule="atLeast"/>
        <w:ind w:firstLine="720"/>
        <w:rPr>
          <w:rFonts w:ascii="Times New Roman" w:hAnsi="Times New Roman" w:cs="Times New Roman"/>
          <w:color w:val="auto"/>
          <w:sz w:val="28"/>
          <w:szCs w:val="28"/>
          <w:lang w:val="de-DE"/>
        </w:rPr>
      </w:pPr>
      <w:r w:rsidRPr="004859FD">
        <w:rPr>
          <w:rFonts w:ascii="Times New Roman" w:hAnsi="Times New Roman" w:cs="Times New Roman"/>
          <w:color w:val="auto"/>
          <w:sz w:val="28"/>
          <w:szCs w:val="28"/>
          <w:lang w:val="de-DE"/>
        </w:rPr>
        <w:t>Kính đề nghị cấp có thẩm quyền xem xét./.</w:t>
      </w:r>
    </w:p>
    <w:p w14:paraId="3ABA3B31" w14:textId="77777777" w:rsidR="004859FD" w:rsidRPr="004859FD" w:rsidRDefault="004859FD" w:rsidP="004859FD">
      <w:pPr>
        <w:tabs>
          <w:tab w:val="left" w:pos="3705"/>
          <w:tab w:val="right" w:pos="9071"/>
        </w:tabs>
        <w:spacing w:line="187" w:lineRule="atLeast"/>
        <w:rPr>
          <w:rFonts w:ascii="Times New Roman" w:hAnsi="Times New Roman" w:cs="Times New Roman"/>
          <w:i/>
          <w:iCs/>
          <w:color w:val="auto"/>
          <w:sz w:val="28"/>
          <w:szCs w:val="28"/>
          <w:lang w:val="en-US"/>
        </w:rPr>
      </w:pPr>
      <w:r w:rsidRPr="004859FD">
        <w:rPr>
          <w:rFonts w:ascii="Times New Roman" w:hAnsi="Times New Roman" w:cs="Times New Roman"/>
          <w:i/>
          <w:iCs/>
          <w:color w:val="auto"/>
          <w:sz w:val="28"/>
          <w:szCs w:val="28"/>
        </w:rPr>
        <w:tab/>
      </w:r>
      <w:r w:rsidRPr="004859FD">
        <w:rPr>
          <w:rFonts w:ascii="Times New Roman" w:hAnsi="Times New Roman" w:cs="Times New Roman"/>
          <w:i/>
          <w:iCs/>
          <w:color w:val="auto"/>
          <w:sz w:val="28"/>
          <w:szCs w:val="28"/>
        </w:rPr>
        <w:tab/>
        <w:t>………,ngày ….. tháng ….. năm 20…</w:t>
      </w:r>
    </w:p>
    <w:tbl>
      <w:tblPr>
        <w:tblW w:w="10065" w:type="dxa"/>
        <w:tblInd w:w="-714" w:type="dxa"/>
        <w:tblLook w:val="04A0" w:firstRow="1" w:lastRow="0" w:firstColumn="1" w:lastColumn="0" w:noHBand="0" w:noVBand="1"/>
      </w:tblPr>
      <w:tblGrid>
        <w:gridCol w:w="3119"/>
        <w:gridCol w:w="3402"/>
        <w:gridCol w:w="3544"/>
      </w:tblGrid>
      <w:tr w:rsidR="004859FD" w:rsidRPr="00F95798" w14:paraId="6E9B5E5C" w14:textId="77777777" w:rsidTr="00A729A1">
        <w:trPr>
          <w:trHeight w:val="2135"/>
        </w:trPr>
        <w:tc>
          <w:tcPr>
            <w:tcW w:w="3119" w:type="dxa"/>
          </w:tcPr>
          <w:p w14:paraId="157D94A7" w14:textId="77777777" w:rsidR="004859FD" w:rsidRPr="004859FD" w:rsidRDefault="004859FD" w:rsidP="00A729A1">
            <w:pPr>
              <w:spacing w:before="120" w:line="247" w:lineRule="auto"/>
              <w:ind w:firstLine="567"/>
              <w:jc w:val="center"/>
              <w:rPr>
                <w:rFonts w:ascii="Times New Roman" w:hAnsi="Times New Roman" w:cs="Times New Roman"/>
                <w:b/>
                <w:color w:val="auto"/>
                <w:sz w:val="28"/>
                <w:szCs w:val="28"/>
              </w:rPr>
            </w:pPr>
          </w:p>
        </w:tc>
        <w:tc>
          <w:tcPr>
            <w:tcW w:w="3402" w:type="dxa"/>
          </w:tcPr>
          <w:p w14:paraId="0DBC99F2" w14:textId="77777777" w:rsidR="004859FD" w:rsidRPr="004859FD" w:rsidRDefault="004859FD" w:rsidP="00A729A1">
            <w:pPr>
              <w:spacing w:before="120" w:line="247" w:lineRule="auto"/>
              <w:ind w:firstLine="567"/>
              <w:jc w:val="center"/>
              <w:rPr>
                <w:rFonts w:ascii="Times New Roman" w:hAnsi="Times New Roman" w:cs="Times New Roman"/>
                <w:b/>
                <w:color w:val="auto"/>
                <w:sz w:val="28"/>
                <w:szCs w:val="28"/>
              </w:rPr>
            </w:pPr>
          </w:p>
        </w:tc>
        <w:tc>
          <w:tcPr>
            <w:tcW w:w="3544" w:type="dxa"/>
          </w:tcPr>
          <w:p w14:paraId="176A9323" w14:textId="77777777" w:rsidR="004859FD" w:rsidRPr="00F95798" w:rsidRDefault="004859FD" w:rsidP="00A729A1">
            <w:pPr>
              <w:spacing w:line="247" w:lineRule="auto"/>
              <w:ind w:firstLine="28"/>
              <w:jc w:val="center"/>
              <w:rPr>
                <w:rFonts w:ascii="Times New Roman" w:hAnsi="Times New Roman" w:cs="Times New Roman"/>
                <w:i/>
                <w:iCs/>
                <w:color w:val="auto"/>
                <w:sz w:val="28"/>
                <w:szCs w:val="28"/>
              </w:rPr>
            </w:pPr>
            <w:r w:rsidRPr="004859FD">
              <w:rPr>
                <w:rFonts w:ascii="Times New Roman" w:hAnsi="Times New Roman" w:cs="Times New Roman"/>
                <w:b/>
                <w:bCs/>
                <w:color w:val="auto"/>
                <w:sz w:val="28"/>
                <w:szCs w:val="28"/>
              </w:rPr>
              <w:t>Người đề nghị</w:t>
            </w:r>
            <w:r w:rsidRPr="004859FD">
              <w:rPr>
                <w:rFonts w:ascii="Times New Roman" w:hAnsi="Times New Roman" w:cs="Times New Roman"/>
                <w:b/>
                <w:bCs/>
                <w:color w:val="auto"/>
                <w:sz w:val="28"/>
                <w:szCs w:val="28"/>
              </w:rPr>
              <w:br/>
            </w:r>
            <w:r w:rsidRPr="004859FD">
              <w:rPr>
                <w:rFonts w:ascii="Times New Roman" w:hAnsi="Times New Roman" w:cs="Times New Roman"/>
                <w:i/>
                <w:iCs/>
                <w:color w:val="auto"/>
                <w:sz w:val="28"/>
                <w:szCs w:val="28"/>
              </w:rPr>
              <w:t>(Ký, ghi rõ họ và tên)</w:t>
            </w:r>
          </w:p>
        </w:tc>
      </w:tr>
      <w:bookmarkEnd w:id="0"/>
      <w:bookmarkEnd w:id="1"/>
      <w:bookmarkEnd w:id="11"/>
    </w:tbl>
    <w:p w14:paraId="18AF885A" w14:textId="77777777" w:rsidR="004859FD" w:rsidRDefault="004859FD" w:rsidP="00F72006">
      <w:pPr>
        <w:shd w:val="clear" w:color="auto" w:fill="FFFFFF"/>
        <w:spacing w:line="187" w:lineRule="atLeast"/>
        <w:jc w:val="center"/>
        <w:rPr>
          <w:rFonts w:ascii="Times New Roman" w:hAnsi="Times New Roman" w:cs="Times New Roman"/>
          <w:b/>
          <w:sz w:val="28"/>
          <w:szCs w:val="28"/>
        </w:rPr>
      </w:pPr>
    </w:p>
    <w:p w14:paraId="2C407E86" w14:textId="77777777" w:rsidR="0012193D" w:rsidRDefault="00F72006" w:rsidP="00F72006">
      <w:pPr>
        <w:shd w:val="clear" w:color="auto" w:fill="FFFFFF"/>
        <w:spacing w:line="187" w:lineRule="atLeast"/>
        <w:jc w:val="center"/>
        <w:rPr>
          <w:rFonts w:ascii="Times New Roman" w:hAnsi="Times New Roman" w:cs="Times New Roman"/>
          <w:b/>
          <w:sz w:val="28"/>
          <w:szCs w:val="28"/>
        </w:rPr>
      </w:pPr>
      <w:r>
        <w:rPr>
          <w:rFonts w:ascii="Times New Roman" w:hAnsi="Times New Roman" w:cs="Times New Roman"/>
          <w:b/>
          <w:sz w:val="28"/>
          <w:szCs w:val="28"/>
        </w:rPr>
        <w:lastRenderedPageBreak/>
        <w:t>Mẫu số 0</w:t>
      </w:r>
      <w:r w:rsidRPr="00D44DE2">
        <w:rPr>
          <w:rFonts w:ascii="Times New Roman" w:hAnsi="Times New Roman" w:cs="Times New Roman"/>
          <w:b/>
          <w:sz w:val="28"/>
          <w:szCs w:val="28"/>
        </w:rPr>
        <w:t>2</w:t>
      </w:r>
      <w:r>
        <w:rPr>
          <w:rFonts w:ascii="Times New Roman" w:hAnsi="Times New Roman" w:cs="Times New Roman"/>
          <w:b/>
          <w:sz w:val="28"/>
          <w:szCs w:val="28"/>
        </w:rPr>
        <w:t xml:space="preserve">. </w:t>
      </w:r>
      <w:r w:rsidRPr="00F72006">
        <w:rPr>
          <w:rFonts w:ascii="Times New Roman" w:hAnsi="Times New Roman" w:cs="Times New Roman"/>
          <w:b/>
          <w:sz w:val="28"/>
          <w:szCs w:val="28"/>
        </w:rPr>
        <w:t xml:space="preserve">Biên bản xác minh tình trạng tàu cá xóa đăng ký </w:t>
      </w:r>
    </w:p>
    <w:p w14:paraId="379854A3" w14:textId="58075479" w:rsidR="00F72006" w:rsidRPr="00F72006" w:rsidRDefault="00F72006" w:rsidP="00F72006">
      <w:pPr>
        <w:shd w:val="clear" w:color="auto" w:fill="FFFFFF"/>
        <w:spacing w:line="187" w:lineRule="atLeast"/>
        <w:jc w:val="center"/>
        <w:rPr>
          <w:rFonts w:ascii="Times New Roman" w:hAnsi="Times New Roman" w:cs="Times New Roman"/>
          <w:b/>
          <w:sz w:val="28"/>
          <w:szCs w:val="28"/>
        </w:rPr>
      </w:pPr>
      <w:r w:rsidRPr="00F72006">
        <w:rPr>
          <w:rFonts w:ascii="Times New Roman" w:hAnsi="Times New Roman" w:cs="Times New Roman"/>
          <w:b/>
          <w:sz w:val="28"/>
          <w:szCs w:val="28"/>
        </w:rPr>
        <w:t xml:space="preserve">- Mẫu số 11.ĐKT Phụ lục VIII kèm theo Thông tư số 02/2026/TT-BNNMT </w:t>
      </w:r>
    </w:p>
    <w:p w14:paraId="69F3CE20" w14:textId="7DD78DA9" w:rsidR="00F72006" w:rsidRDefault="00F72006" w:rsidP="00F72006">
      <w:pPr>
        <w:shd w:val="clear" w:color="auto" w:fill="FFFFFF"/>
        <w:jc w:val="center"/>
        <w:rPr>
          <w:rFonts w:ascii="Times New Roman" w:hAnsi="Times New Roman" w:cs="Times New Roman"/>
          <w:bCs/>
          <w:i/>
          <w:iCs/>
          <w:color w:val="auto"/>
          <w:spacing w:val="-10"/>
          <w:sz w:val="26"/>
          <w:szCs w:val="26"/>
        </w:rPr>
      </w:pPr>
      <w:r>
        <w:rPr>
          <w:rFonts w:ascii="Times New Roman" w:hAnsi="Times New Roman" w:cs="Times New Roman"/>
          <w:bCs/>
          <w:color w:val="auto"/>
          <w:spacing w:val="-10"/>
          <w:sz w:val="26"/>
          <w:szCs w:val="26"/>
        </w:rPr>
        <w:t>(</w:t>
      </w:r>
      <w:r>
        <w:rPr>
          <w:rFonts w:ascii="Times New Roman" w:hAnsi="Times New Roman" w:cs="Times New Roman"/>
          <w:bCs/>
          <w:i/>
          <w:iCs/>
          <w:color w:val="auto"/>
          <w:spacing w:val="-10"/>
          <w:sz w:val="26"/>
          <w:szCs w:val="26"/>
        </w:rPr>
        <w:t>Kèm theo Nghị quyết số</w:t>
      </w:r>
      <w:r w:rsidR="00B64276">
        <w:rPr>
          <w:rFonts w:ascii="Times New Roman" w:hAnsi="Times New Roman" w:cs="Times New Roman"/>
          <w:bCs/>
          <w:i/>
          <w:iCs/>
          <w:color w:val="auto"/>
          <w:spacing w:val="-10"/>
          <w:sz w:val="26"/>
          <w:szCs w:val="26"/>
        </w:rPr>
        <w:t xml:space="preserve"> </w:t>
      </w:r>
      <w:r w:rsidR="00B64276">
        <w:rPr>
          <w:rFonts w:ascii="Times New Roman" w:hAnsi="Times New Roman" w:cs="Times New Roman"/>
          <w:bCs/>
          <w:i/>
          <w:iCs/>
          <w:color w:val="auto"/>
          <w:spacing w:val="-10"/>
          <w:sz w:val="26"/>
          <w:szCs w:val="26"/>
          <w:lang w:val="en-US"/>
        </w:rPr>
        <w:t>07</w:t>
      </w:r>
      <w:r>
        <w:rPr>
          <w:rFonts w:ascii="Times New Roman" w:hAnsi="Times New Roman" w:cs="Times New Roman"/>
          <w:bCs/>
          <w:i/>
          <w:iCs/>
          <w:color w:val="auto"/>
          <w:spacing w:val="-10"/>
          <w:sz w:val="26"/>
          <w:szCs w:val="26"/>
        </w:rPr>
        <w:t>/202</w:t>
      </w:r>
      <w:r w:rsidRPr="00DF3912">
        <w:rPr>
          <w:rFonts w:ascii="Times New Roman" w:hAnsi="Times New Roman" w:cs="Times New Roman"/>
          <w:bCs/>
          <w:i/>
          <w:iCs/>
          <w:color w:val="auto"/>
          <w:spacing w:val="-10"/>
          <w:sz w:val="26"/>
          <w:szCs w:val="26"/>
        </w:rPr>
        <w:t>6</w:t>
      </w:r>
      <w:r w:rsidR="004A4F09">
        <w:rPr>
          <w:rFonts w:ascii="Times New Roman" w:hAnsi="Times New Roman" w:cs="Times New Roman"/>
          <w:bCs/>
          <w:i/>
          <w:iCs/>
          <w:color w:val="auto"/>
          <w:spacing w:val="-10"/>
          <w:sz w:val="26"/>
          <w:szCs w:val="26"/>
        </w:rPr>
        <w:t>/NQ-HĐND ngày</w:t>
      </w:r>
      <w:r w:rsidR="004A4F09">
        <w:rPr>
          <w:rFonts w:ascii="Times New Roman" w:hAnsi="Times New Roman" w:cs="Times New Roman"/>
          <w:bCs/>
          <w:i/>
          <w:iCs/>
          <w:color w:val="auto"/>
          <w:spacing w:val="-10"/>
          <w:sz w:val="26"/>
          <w:szCs w:val="26"/>
          <w:lang w:val="en-US"/>
        </w:rPr>
        <w:t xml:space="preserve"> 27</w:t>
      </w:r>
      <w:r>
        <w:rPr>
          <w:rFonts w:ascii="Times New Roman" w:hAnsi="Times New Roman" w:cs="Times New Roman"/>
          <w:bCs/>
          <w:i/>
          <w:iCs/>
          <w:color w:val="auto"/>
          <w:spacing w:val="-10"/>
          <w:sz w:val="26"/>
          <w:szCs w:val="26"/>
        </w:rPr>
        <w:t>/</w:t>
      </w:r>
      <w:r w:rsidR="004A4F09">
        <w:rPr>
          <w:rFonts w:ascii="Times New Roman" w:hAnsi="Times New Roman" w:cs="Times New Roman"/>
          <w:bCs/>
          <w:i/>
          <w:iCs/>
          <w:color w:val="auto"/>
          <w:spacing w:val="-10"/>
          <w:sz w:val="26"/>
          <w:szCs w:val="26"/>
          <w:lang w:val="en-US"/>
        </w:rPr>
        <w:t>5</w:t>
      </w:r>
      <w:r>
        <w:rPr>
          <w:rFonts w:ascii="Times New Roman" w:hAnsi="Times New Roman" w:cs="Times New Roman"/>
          <w:bCs/>
          <w:i/>
          <w:iCs/>
          <w:color w:val="auto"/>
          <w:spacing w:val="-10"/>
          <w:sz w:val="26"/>
          <w:szCs w:val="26"/>
        </w:rPr>
        <w:t>/202</w:t>
      </w:r>
      <w:r w:rsidRPr="00DF3912">
        <w:rPr>
          <w:rFonts w:ascii="Times New Roman" w:hAnsi="Times New Roman" w:cs="Times New Roman"/>
          <w:bCs/>
          <w:i/>
          <w:iCs/>
          <w:color w:val="auto"/>
          <w:spacing w:val="-10"/>
          <w:sz w:val="26"/>
          <w:szCs w:val="26"/>
        </w:rPr>
        <w:t>6</w:t>
      </w:r>
      <w:r>
        <w:rPr>
          <w:rFonts w:ascii="Times New Roman" w:hAnsi="Times New Roman" w:cs="Times New Roman"/>
          <w:bCs/>
          <w:i/>
          <w:iCs/>
          <w:color w:val="auto"/>
          <w:spacing w:val="-10"/>
          <w:sz w:val="26"/>
          <w:szCs w:val="26"/>
        </w:rPr>
        <w:t xml:space="preserve"> của Hội đồng nhân dân tỉnh)</w:t>
      </w:r>
    </w:p>
    <w:p w14:paraId="2059D0A6" w14:textId="77777777" w:rsidR="00F72006" w:rsidRPr="00D44DE2" w:rsidRDefault="00F72006" w:rsidP="00F72006">
      <w:pPr>
        <w:autoSpaceDE w:val="0"/>
        <w:autoSpaceDN w:val="0"/>
        <w:spacing w:before="81"/>
        <w:jc w:val="center"/>
        <w:rPr>
          <w:rFonts w:ascii="Times New Roman" w:hAnsi="Times New Roman"/>
          <w:b/>
          <w:bCs/>
        </w:rPr>
      </w:pPr>
    </w:p>
    <w:p w14:paraId="3CDB94BE" w14:textId="6F8D71F6" w:rsidR="00F72006" w:rsidRPr="00501382" w:rsidRDefault="00F72006" w:rsidP="00F72006">
      <w:pPr>
        <w:autoSpaceDE w:val="0"/>
        <w:autoSpaceDN w:val="0"/>
        <w:spacing w:before="81"/>
        <w:jc w:val="center"/>
        <w:rPr>
          <w:rFonts w:ascii="Times New Roman" w:hAnsi="Times New Roman"/>
          <w:lang w:val="vi"/>
        </w:rPr>
      </w:pPr>
      <w:r w:rsidRPr="00501382">
        <w:rPr>
          <w:rFonts w:ascii="Times New Roman" w:hAnsi="Times New Roman"/>
          <w:b/>
          <w:bCs/>
          <w:lang w:val="vi"/>
        </w:rPr>
        <w:t>CỘNG HÒA XÃ HỘI CHỦ NGHĨA VIỆT NAM</w:t>
      </w:r>
    </w:p>
    <w:p w14:paraId="4EE60CF9" w14:textId="529CA6B6" w:rsidR="00F72006" w:rsidRPr="0063391D" w:rsidRDefault="00F72006" w:rsidP="00F72006">
      <w:pPr>
        <w:autoSpaceDE w:val="0"/>
        <w:autoSpaceDN w:val="0"/>
        <w:spacing w:line="321" w:lineRule="exact"/>
        <w:jc w:val="center"/>
        <w:outlineLvl w:val="2"/>
        <w:rPr>
          <w:rFonts w:ascii="Times New Roman" w:hAnsi="Times New Roman"/>
          <w:b/>
          <w:bCs/>
          <w:sz w:val="26"/>
          <w:szCs w:val="26"/>
          <w:u w:val="single"/>
          <w:lang w:val="vi"/>
        </w:rPr>
      </w:pPr>
      <w:r w:rsidRPr="0063391D">
        <w:rPr>
          <w:rFonts w:ascii="Times New Roman" w:hAnsi="Times New Roman"/>
          <w:b/>
          <w:bCs/>
          <w:sz w:val="26"/>
          <w:szCs w:val="26"/>
          <w:u w:val="single"/>
          <w:lang w:val="vi"/>
        </w:rPr>
        <w:t>Độc</w:t>
      </w:r>
      <w:r w:rsidRPr="0063391D">
        <w:rPr>
          <w:rFonts w:ascii="Times New Roman" w:hAnsi="Times New Roman"/>
          <w:b/>
          <w:bCs/>
          <w:spacing w:val="-4"/>
          <w:sz w:val="26"/>
          <w:szCs w:val="26"/>
          <w:u w:val="single"/>
          <w:lang w:val="vi"/>
        </w:rPr>
        <w:t xml:space="preserve"> </w:t>
      </w:r>
      <w:r w:rsidRPr="0063391D">
        <w:rPr>
          <w:rFonts w:ascii="Times New Roman" w:hAnsi="Times New Roman"/>
          <w:b/>
          <w:bCs/>
          <w:sz w:val="26"/>
          <w:szCs w:val="26"/>
          <w:u w:val="single"/>
          <w:lang w:val="vi"/>
        </w:rPr>
        <w:t>lập</w:t>
      </w:r>
      <w:r w:rsidRPr="0063391D">
        <w:rPr>
          <w:rFonts w:ascii="Times New Roman" w:hAnsi="Times New Roman"/>
          <w:b/>
          <w:bCs/>
          <w:spacing w:val="-2"/>
          <w:sz w:val="26"/>
          <w:szCs w:val="26"/>
          <w:u w:val="single"/>
          <w:lang w:val="vi"/>
        </w:rPr>
        <w:t xml:space="preserve"> </w:t>
      </w:r>
      <w:r w:rsidRPr="0063391D">
        <w:rPr>
          <w:rFonts w:ascii="Times New Roman" w:hAnsi="Times New Roman"/>
          <w:b/>
          <w:bCs/>
          <w:sz w:val="26"/>
          <w:szCs w:val="26"/>
          <w:u w:val="single"/>
          <w:lang w:val="vi"/>
        </w:rPr>
        <w:t>-</w:t>
      </w:r>
      <w:r w:rsidRPr="0063391D">
        <w:rPr>
          <w:rFonts w:ascii="Times New Roman" w:hAnsi="Times New Roman"/>
          <w:b/>
          <w:bCs/>
          <w:spacing w:val="-2"/>
          <w:sz w:val="26"/>
          <w:szCs w:val="26"/>
          <w:u w:val="single"/>
          <w:lang w:val="vi"/>
        </w:rPr>
        <w:t xml:space="preserve"> </w:t>
      </w:r>
      <w:r w:rsidRPr="0063391D">
        <w:rPr>
          <w:rFonts w:ascii="Times New Roman" w:hAnsi="Times New Roman"/>
          <w:b/>
          <w:bCs/>
          <w:sz w:val="26"/>
          <w:szCs w:val="26"/>
          <w:u w:val="single"/>
          <w:lang w:val="vi"/>
        </w:rPr>
        <w:t>Tự</w:t>
      </w:r>
      <w:r w:rsidRPr="0063391D">
        <w:rPr>
          <w:rFonts w:ascii="Times New Roman" w:hAnsi="Times New Roman"/>
          <w:b/>
          <w:bCs/>
          <w:spacing w:val="-2"/>
          <w:sz w:val="26"/>
          <w:szCs w:val="26"/>
          <w:u w:val="single"/>
          <w:lang w:val="vi"/>
        </w:rPr>
        <w:t xml:space="preserve"> </w:t>
      </w:r>
      <w:r w:rsidRPr="0063391D">
        <w:rPr>
          <w:rFonts w:ascii="Times New Roman" w:hAnsi="Times New Roman"/>
          <w:b/>
          <w:bCs/>
          <w:sz w:val="26"/>
          <w:szCs w:val="26"/>
          <w:u w:val="single"/>
          <w:lang w:val="vi"/>
        </w:rPr>
        <w:t>do -</w:t>
      </w:r>
      <w:r w:rsidRPr="0063391D">
        <w:rPr>
          <w:rFonts w:ascii="Times New Roman" w:hAnsi="Times New Roman"/>
          <w:b/>
          <w:bCs/>
          <w:spacing w:val="-2"/>
          <w:sz w:val="26"/>
          <w:szCs w:val="26"/>
          <w:u w:val="single"/>
          <w:lang w:val="vi"/>
        </w:rPr>
        <w:t xml:space="preserve"> </w:t>
      </w:r>
      <w:r w:rsidRPr="0063391D">
        <w:rPr>
          <w:rFonts w:ascii="Times New Roman" w:hAnsi="Times New Roman"/>
          <w:b/>
          <w:bCs/>
          <w:sz w:val="26"/>
          <w:szCs w:val="26"/>
          <w:u w:val="single"/>
          <w:lang w:val="vi"/>
        </w:rPr>
        <w:t>Hạnh</w:t>
      </w:r>
      <w:r w:rsidRPr="0063391D">
        <w:rPr>
          <w:rFonts w:ascii="Times New Roman" w:hAnsi="Times New Roman"/>
          <w:b/>
          <w:bCs/>
          <w:spacing w:val="-2"/>
          <w:sz w:val="26"/>
          <w:szCs w:val="26"/>
          <w:u w:val="single"/>
          <w:lang w:val="vi"/>
        </w:rPr>
        <w:t xml:space="preserve"> </w:t>
      </w:r>
      <w:r w:rsidRPr="0063391D">
        <w:rPr>
          <w:rFonts w:ascii="Times New Roman" w:hAnsi="Times New Roman"/>
          <w:b/>
          <w:bCs/>
          <w:spacing w:val="-4"/>
          <w:sz w:val="26"/>
          <w:szCs w:val="26"/>
          <w:u w:val="single"/>
          <w:lang w:val="vi"/>
        </w:rPr>
        <w:t>phúc</w:t>
      </w:r>
    </w:p>
    <w:p w14:paraId="6A8C7F07" w14:textId="151E0175" w:rsidR="00F72006" w:rsidRPr="00501382" w:rsidRDefault="00F72006" w:rsidP="00F72006">
      <w:pPr>
        <w:autoSpaceDE w:val="0"/>
        <w:autoSpaceDN w:val="0"/>
        <w:spacing w:before="265"/>
        <w:jc w:val="right"/>
        <w:rPr>
          <w:rFonts w:ascii="Times New Roman" w:hAnsi="Times New Roman"/>
          <w:i/>
          <w:sz w:val="26"/>
          <w:szCs w:val="26"/>
          <w:lang w:val="vi"/>
        </w:rPr>
      </w:pPr>
      <w:r w:rsidRPr="00501382">
        <w:rPr>
          <w:rFonts w:ascii="Times New Roman" w:hAnsi="Times New Roman"/>
          <w:sz w:val="26"/>
          <w:szCs w:val="26"/>
          <w:lang w:val="vi"/>
        </w:rPr>
        <w:t>................,</w:t>
      </w:r>
      <w:r w:rsidRPr="00501382">
        <w:rPr>
          <w:rFonts w:ascii="Times New Roman" w:hAnsi="Times New Roman"/>
          <w:spacing w:val="-10"/>
          <w:sz w:val="26"/>
          <w:szCs w:val="26"/>
          <w:lang w:val="vi"/>
        </w:rPr>
        <w:t xml:space="preserve"> </w:t>
      </w:r>
      <w:r w:rsidRPr="00501382">
        <w:rPr>
          <w:rFonts w:ascii="Times New Roman" w:hAnsi="Times New Roman"/>
          <w:i/>
          <w:sz w:val="26"/>
          <w:szCs w:val="26"/>
          <w:lang w:val="vi"/>
        </w:rPr>
        <w:t>ngày.......</w:t>
      </w:r>
      <w:r w:rsidRPr="00501382">
        <w:rPr>
          <w:rFonts w:ascii="Times New Roman" w:hAnsi="Times New Roman"/>
          <w:i/>
          <w:spacing w:val="-10"/>
          <w:sz w:val="26"/>
          <w:szCs w:val="26"/>
          <w:lang w:val="vi"/>
        </w:rPr>
        <w:t xml:space="preserve"> </w:t>
      </w:r>
      <w:r w:rsidRPr="00501382">
        <w:rPr>
          <w:rFonts w:ascii="Times New Roman" w:hAnsi="Times New Roman"/>
          <w:i/>
          <w:sz w:val="26"/>
          <w:szCs w:val="26"/>
          <w:lang w:val="vi"/>
        </w:rPr>
        <w:t>tháng......</w:t>
      </w:r>
      <w:r w:rsidRPr="00501382">
        <w:rPr>
          <w:rFonts w:ascii="Times New Roman" w:hAnsi="Times New Roman"/>
          <w:i/>
          <w:spacing w:val="-9"/>
          <w:sz w:val="26"/>
          <w:szCs w:val="26"/>
          <w:lang w:val="vi"/>
        </w:rPr>
        <w:t xml:space="preserve"> </w:t>
      </w:r>
      <w:r w:rsidRPr="00501382">
        <w:rPr>
          <w:rFonts w:ascii="Times New Roman" w:hAnsi="Times New Roman"/>
          <w:i/>
          <w:spacing w:val="-2"/>
          <w:sz w:val="26"/>
          <w:szCs w:val="26"/>
          <w:lang w:val="vi"/>
        </w:rPr>
        <w:t>năm........</w:t>
      </w:r>
    </w:p>
    <w:p w14:paraId="2AF20FD4" w14:textId="77777777" w:rsidR="00F72006" w:rsidRPr="004D4D91" w:rsidRDefault="00F72006" w:rsidP="00F72006">
      <w:pPr>
        <w:autoSpaceDE w:val="0"/>
        <w:autoSpaceDN w:val="0"/>
        <w:spacing w:before="6"/>
        <w:rPr>
          <w:rFonts w:ascii="Times New Roman" w:hAnsi="Times New Roman"/>
          <w:i/>
          <w:lang w:val="vi"/>
        </w:rPr>
      </w:pPr>
    </w:p>
    <w:p w14:paraId="5168C3F7" w14:textId="77777777" w:rsidR="0063391D" w:rsidRPr="004D4D91" w:rsidRDefault="0063391D" w:rsidP="00F72006">
      <w:pPr>
        <w:autoSpaceDE w:val="0"/>
        <w:autoSpaceDN w:val="0"/>
        <w:spacing w:before="6"/>
        <w:rPr>
          <w:rFonts w:ascii="Times New Roman" w:hAnsi="Times New Roman"/>
          <w:i/>
          <w:lang w:val="vi"/>
        </w:rPr>
      </w:pPr>
    </w:p>
    <w:p w14:paraId="2355FB27" w14:textId="77777777" w:rsidR="00F72006" w:rsidRPr="00163261" w:rsidRDefault="00F72006" w:rsidP="00F72006">
      <w:pPr>
        <w:autoSpaceDE w:val="0"/>
        <w:autoSpaceDN w:val="0"/>
        <w:jc w:val="center"/>
        <w:outlineLvl w:val="1"/>
        <w:rPr>
          <w:rFonts w:ascii="Times New Roman" w:hAnsi="Times New Roman"/>
          <w:b/>
          <w:bCs/>
          <w:spacing w:val="-5"/>
          <w:sz w:val="26"/>
          <w:szCs w:val="26"/>
          <w:lang w:val="vi"/>
        </w:rPr>
      </w:pPr>
      <w:r w:rsidRPr="00501382">
        <w:rPr>
          <w:rFonts w:ascii="Times New Roman" w:hAnsi="Times New Roman"/>
          <w:b/>
          <w:bCs/>
          <w:sz w:val="26"/>
          <w:szCs w:val="26"/>
          <w:lang w:val="vi"/>
        </w:rPr>
        <w:t>BIÊN</w:t>
      </w:r>
      <w:r w:rsidRPr="00501382">
        <w:rPr>
          <w:rFonts w:ascii="Times New Roman" w:hAnsi="Times New Roman"/>
          <w:b/>
          <w:bCs/>
          <w:spacing w:val="-6"/>
          <w:sz w:val="26"/>
          <w:szCs w:val="26"/>
          <w:lang w:val="vi"/>
        </w:rPr>
        <w:t xml:space="preserve"> </w:t>
      </w:r>
      <w:r w:rsidRPr="00501382">
        <w:rPr>
          <w:rFonts w:ascii="Times New Roman" w:hAnsi="Times New Roman"/>
          <w:b/>
          <w:bCs/>
          <w:sz w:val="26"/>
          <w:szCs w:val="26"/>
          <w:lang w:val="vi"/>
        </w:rPr>
        <w:t>BẢN</w:t>
      </w:r>
      <w:r w:rsidRPr="00501382">
        <w:rPr>
          <w:rFonts w:ascii="Times New Roman" w:hAnsi="Times New Roman"/>
          <w:b/>
          <w:bCs/>
          <w:spacing w:val="-4"/>
          <w:sz w:val="26"/>
          <w:szCs w:val="26"/>
          <w:lang w:val="vi"/>
        </w:rPr>
        <w:t xml:space="preserve"> </w:t>
      </w:r>
      <w:r w:rsidRPr="00501382">
        <w:rPr>
          <w:rFonts w:ascii="Times New Roman" w:hAnsi="Times New Roman"/>
          <w:b/>
          <w:bCs/>
          <w:sz w:val="26"/>
          <w:szCs w:val="26"/>
          <w:lang w:val="vi"/>
        </w:rPr>
        <w:t>XÁC</w:t>
      </w:r>
      <w:r w:rsidRPr="00501382">
        <w:rPr>
          <w:rFonts w:ascii="Times New Roman" w:hAnsi="Times New Roman"/>
          <w:b/>
          <w:bCs/>
          <w:spacing w:val="-3"/>
          <w:sz w:val="26"/>
          <w:szCs w:val="26"/>
          <w:lang w:val="vi"/>
        </w:rPr>
        <w:t xml:space="preserve"> </w:t>
      </w:r>
      <w:r w:rsidRPr="00501382">
        <w:rPr>
          <w:rFonts w:ascii="Times New Roman" w:hAnsi="Times New Roman"/>
          <w:b/>
          <w:bCs/>
          <w:sz w:val="26"/>
          <w:szCs w:val="26"/>
          <w:lang w:val="vi"/>
        </w:rPr>
        <w:t>MINH</w:t>
      </w:r>
      <w:r w:rsidRPr="00501382">
        <w:rPr>
          <w:rFonts w:ascii="Times New Roman" w:hAnsi="Times New Roman"/>
          <w:b/>
          <w:bCs/>
          <w:spacing w:val="-3"/>
          <w:sz w:val="26"/>
          <w:szCs w:val="26"/>
          <w:lang w:val="vi"/>
        </w:rPr>
        <w:t xml:space="preserve"> </w:t>
      </w:r>
      <w:r w:rsidRPr="00501382">
        <w:rPr>
          <w:rFonts w:ascii="Times New Roman" w:hAnsi="Times New Roman"/>
          <w:b/>
          <w:bCs/>
          <w:sz w:val="26"/>
          <w:szCs w:val="26"/>
          <w:lang w:val="vi"/>
        </w:rPr>
        <w:t>TÌNH</w:t>
      </w:r>
      <w:r w:rsidRPr="00501382">
        <w:rPr>
          <w:rFonts w:ascii="Times New Roman" w:hAnsi="Times New Roman"/>
          <w:b/>
          <w:bCs/>
          <w:spacing w:val="-4"/>
          <w:sz w:val="26"/>
          <w:szCs w:val="26"/>
          <w:lang w:val="vi"/>
        </w:rPr>
        <w:t xml:space="preserve"> </w:t>
      </w:r>
      <w:r w:rsidRPr="00501382">
        <w:rPr>
          <w:rFonts w:ascii="Times New Roman" w:hAnsi="Times New Roman"/>
          <w:b/>
          <w:bCs/>
          <w:sz w:val="26"/>
          <w:szCs w:val="26"/>
          <w:lang w:val="vi"/>
        </w:rPr>
        <w:t>TRẠNG</w:t>
      </w:r>
      <w:r w:rsidRPr="00501382">
        <w:rPr>
          <w:rFonts w:ascii="Times New Roman" w:hAnsi="Times New Roman"/>
          <w:b/>
          <w:bCs/>
          <w:spacing w:val="-6"/>
          <w:sz w:val="26"/>
          <w:szCs w:val="26"/>
          <w:lang w:val="vi"/>
        </w:rPr>
        <w:t xml:space="preserve"> </w:t>
      </w:r>
      <w:r w:rsidRPr="00501382">
        <w:rPr>
          <w:rFonts w:ascii="Times New Roman" w:hAnsi="Times New Roman"/>
          <w:b/>
          <w:bCs/>
          <w:sz w:val="26"/>
          <w:szCs w:val="26"/>
          <w:lang w:val="vi"/>
        </w:rPr>
        <w:t>TÀU</w:t>
      </w:r>
      <w:r w:rsidRPr="00501382">
        <w:rPr>
          <w:rFonts w:ascii="Times New Roman" w:hAnsi="Times New Roman"/>
          <w:b/>
          <w:bCs/>
          <w:spacing w:val="-4"/>
          <w:sz w:val="26"/>
          <w:szCs w:val="26"/>
          <w:lang w:val="vi"/>
        </w:rPr>
        <w:t xml:space="preserve"> </w:t>
      </w:r>
      <w:r w:rsidRPr="00501382">
        <w:rPr>
          <w:rFonts w:ascii="Times New Roman" w:hAnsi="Times New Roman"/>
          <w:b/>
          <w:bCs/>
          <w:sz w:val="26"/>
          <w:szCs w:val="26"/>
          <w:lang w:val="vi"/>
        </w:rPr>
        <w:t>CÁ</w:t>
      </w:r>
      <w:r w:rsidRPr="00501382">
        <w:rPr>
          <w:rFonts w:ascii="Times New Roman" w:hAnsi="Times New Roman"/>
          <w:b/>
          <w:bCs/>
          <w:spacing w:val="-2"/>
          <w:sz w:val="26"/>
          <w:szCs w:val="26"/>
          <w:lang w:val="vi"/>
        </w:rPr>
        <w:t xml:space="preserve"> </w:t>
      </w:r>
      <w:r w:rsidRPr="00501382">
        <w:rPr>
          <w:rFonts w:ascii="Times New Roman" w:hAnsi="Times New Roman"/>
          <w:b/>
          <w:bCs/>
          <w:sz w:val="26"/>
          <w:szCs w:val="26"/>
          <w:lang w:val="vi"/>
        </w:rPr>
        <w:t>XÓA</w:t>
      </w:r>
      <w:r w:rsidRPr="00501382">
        <w:rPr>
          <w:rFonts w:ascii="Times New Roman" w:hAnsi="Times New Roman"/>
          <w:b/>
          <w:bCs/>
          <w:spacing w:val="-4"/>
          <w:sz w:val="26"/>
          <w:szCs w:val="26"/>
          <w:lang w:val="vi"/>
        </w:rPr>
        <w:t xml:space="preserve"> </w:t>
      </w:r>
      <w:r w:rsidRPr="00501382">
        <w:rPr>
          <w:rFonts w:ascii="Times New Roman" w:hAnsi="Times New Roman"/>
          <w:b/>
          <w:bCs/>
          <w:sz w:val="26"/>
          <w:szCs w:val="26"/>
          <w:lang w:val="vi"/>
        </w:rPr>
        <w:t>ĐĂNG</w:t>
      </w:r>
      <w:r w:rsidRPr="00501382">
        <w:rPr>
          <w:rFonts w:ascii="Times New Roman" w:hAnsi="Times New Roman"/>
          <w:b/>
          <w:bCs/>
          <w:spacing w:val="-1"/>
          <w:sz w:val="26"/>
          <w:szCs w:val="26"/>
          <w:lang w:val="vi"/>
        </w:rPr>
        <w:t xml:space="preserve"> </w:t>
      </w:r>
      <w:r w:rsidRPr="00501382">
        <w:rPr>
          <w:rFonts w:ascii="Times New Roman" w:hAnsi="Times New Roman"/>
          <w:b/>
          <w:bCs/>
          <w:spacing w:val="-5"/>
          <w:sz w:val="26"/>
          <w:szCs w:val="26"/>
          <w:lang w:val="vi"/>
        </w:rPr>
        <w:t>KÝ</w:t>
      </w:r>
    </w:p>
    <w:p w14:paraId="3490D76B" w14:textId="77777777" w:rsidR="00F72006" w:rsidRPr="004D4D91" w:rsidRDefault="00F72006" w:rsidP="00F72006">
      <w:pPr>
        <w:autoSpaceDE w:val="0"/>
        <w:autoSpaceDN w:val="0"/>
        <w:jc w:val="center"/>
        <w:outlineLvl w:val="1"/>
        <w:rPr>
          <w:rFonts w:ascii="Times New Roman" w:hAnsi="Times New Roman"/>
          <w:b/>
          <w:bCs/>
          <w:spacing w:val="-5"/>
          <w:szCs w:val="28"/>
          <w:lang w:val="vi"/>
        </w:rPr>
      </w:pPr>
    </w:p>
    <w:p w14:paraId="3B32C701" w14:textId="77777777" w:rsidR="0063391D" w:rsidRPr="004D4D91" w:rsidRDefault="0063391D" w:rsidP="00F72006">
      <w:pPr>
        <w:autoSpaceDE w:val="0"/>
        <w:autoSpaceDN w:val="0"/>
        <w:jc w:val="center"/>
        <w:outlineLvl w:val="1"/>
        <w:rPr>
          <w:rFonts w:ascii="Times New Roman" w:hAnsi="Times New Roman"/>
          <w:b/>
          <w:bCs/>
          <w:spacing w:val="-5"/>
          <w:szCs w:val="28"/>
          <w:lang w:val="vi"/>
        </w:rPr>
      </w:pPr>
    </w:p>
    <w:p w14:paraId="58FCBF70" w14:textId="485DCC05" w:rsidR="00F72006" w:rsidRPr="00CA50EE" w:rsidRDefault="00F72006" w:rsidP="00F72006">
      <w:pPr>
        <w:autoSpaceDE w:val="0"/>
        <w:autoSpaceDN w:val="0"/>
        <w:spacing w:before="120"/>
        <w:jc w:val="both"/>
        <w:outlineLvl w:val="1"/>
        <w:rPr>
          <w:rFonts w:ascii="Times New Roman" w:hAnsi="Times New Roman"/>
          <w:szCs w:val="28"/>
          <w:lang w:val="vi"/>
        </w:rPr>
      </w:pPr>
      <w:r w:rsidRPr="001A49B7">
        <w:rPr>
          <w:rFonts w:ascii="Times New Roman" w:hAnsi="Times New Roman"/>
          <w:szCs w:val="28"/>
          <w:lang w:val="vi"/>
        </w:rPr>
        <w:t>Hôm nay, ngày     tháng       n</w:t>
      </w:r>
      <w:r w:rsidRPr="001A49B7">
        <w:rPr>
          <w:rFonts w:ascii="Times New Roman" w:hAnsi="Times New Roman" w:hint="eastAsia"/>
          <w:szCs w:val="28"/>
          <w:lang w:val="vi"/>
        </w:rPr>
        <w:t>ă</w:t>
      </w:r>
      <w:r w:rsidRPr="001A49B7">
        <w:rPr>
          <w:rFonts w:ascii="Times New Roman" w:hAnsi="Times New Roman"/>
          <w:szCs w:val="28"/>
          <w:lang w:val="vi"/>
        </w:rPr>
        <w:t>m ……, tại…………………………………</w:t>
      </w:r>
      <w:r w:rsidR="00CA50EE">
        <w:rPr>
          <w:rFonts w:ascii="Times New Roman" w:hAnsi="Times New Roman"/>
          <w:szCs w:val="28"/>
          <w:lang w:val="vi"/>
        </w:rPr>
        <w:t>…………………</w:t>
      </w:r>
      <w:r w:rsidR="00CA50EE" w:rsidRPr="00CA50EE">
        <w:rPr>
          <w:rFonts w:ascii="Times New Roman" w:hAnsi="Times New Roman"/>
          <w:szCs w:val="28"/>
          <w:lang w:val="vi"/>
        </w:rPr>
        <w:t>.</w:t>
      </w:r>
    </w:p>
    <w:p w14:paraId="734916AF" w14:textId="77777777" w:rsidR="00F72006" w:rsidRPr="001A49B7" w:rsidRDefault="00F72006" w:rsidP="00F72006">
      <w:pPr>
        <w:autoSpaceDE w:val="0"/>
        <w:autoSpaceDN w:val="0"/>
        <w:spacing w:before="120"/>
        <w:jc w:val="both"/>
        <w:outlineLvl w:val="1"/>
        <w:rPr>
          <w:rFonts w:ascii="Times New Roman" w:hAnsi="Times New Roman"/>
          <w:szCs w:val="28"/>
          <w:lang w:val="vi"/>
        </w:rPr>
      </w:pPr>
      <w:r w:rsidRPr="001A49B7">
        <w:rPr>
          <w:rFonts w:ascii="Times New Roman" w:hAnsi="Times New Roman"/>
          <w:szCs w:val="28"/>
          <w:lang w:val="vi"/>
        </w:rPr>
        <w:t xml:space="preserve">……..………………………………………………………..chúng tôi gồm có: </w:t>
      </w:r>
    </w:p>
    <w:p w14:paraId="55F82019" w14:textId="77777777" w:rsidR="00F72006" w:rsidRPr="001A49B7" w:rsidRDefault="00F72006" w:rsidP="00F72006">
      <w:pPr>
        <w:spacing w:before="120"/>
        <w:jc w:val="both"/>
        <w:rPr>
          <w:rFonts w:ascii="Times New Roman" w:hAnsi="Times New Roman"/>
          <w:b/>
          <w:bCs/>
          <w:szCs w:val="28"/>
          <w:lang w:val="vi"/>
        </w:rPr>
      </w:pPr>
      <w:r w:rsidRPr="001A49B7">
        <w:rPr>
          <w:rFonts w:ascii="Times New Roman" w:hAnsi="Times New Roman"/>
          <w:b/>
          <w:bCs/>
          <w:szCs w:val="28"/>
          <w:lang w:val="vi"/>
        </w:rPr>
        <w:t>I. Thành phần</w:t>
      </w:r>
    </w:p>
    <w:p w14:paraId="2AF447E9" w14:textId="77777777" w:rsidR="00F72006" w:rsidRPr="001A49B7" w:rsidRDefault="00F72006" w:rsidP="00F72006">
      <w:pPr>
        <w:spacing w:before="120"/>
        <w:jc w:val="both"/>
        <w:rPr>
          <w:rFonts w:ascii="Times New Roman" w:hAnsi="Times New Roman"/>
          <w:b/>
          <w:bCs/>
          <w:szCs w:val="28"/>
          <w:lang w:val="vi"/>
        </w:rPr>
      </w:pPr>
      <w:r w:rsidRPr="001A49B7">
        <w:rPr>
          <w:rFonts w:ascii="Times New Roman" w:hAnsi="Times New Roman"/>
          <w:b/>
          <w:bCs/>
          <w:szCs w:val="28"/>
          <w:lang w:val="vi"/>
        </w:rPr>
        <w:t xml:space="preserve">1. </w:t>
      </w:r>
      <w:r w:rsidRPr="001A49B7">
        <w:rPr>
          <w:rFonts w:ascii="Times New Roman" w:hAnsi="Times New Roman"/>
          <w:b/>
          <w:spacing w:val="-6"/>
          <w:szCs w:val="28"/>
          <w:lang w:val="vi"/>
        </w:rPr>
        <w:t>Chi cục Biển đảo và Thủy sản</w:t>
      </w:r>
    </w:p>
    <w:p w14:paraId="78776D8A"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18B2344E"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078D60D7" w14:textId="77777777" w:rsidR="00F72006" w:rsidRPr="001A49B7" w:rsidRDefault="00F72006" w:rsidP="00F72006">
      <w:pPr>
        <w:tabs>
          <w:tab w:val="left" w:pos="9072"/>
        </w:tabs>
        <w:spacing w:before="120"/>
        <w:jc w:val="both"/>
        <w:rPr>
          <w:rFonts w:ascii="Times New Roman" w:hAnsi="Times New Roman"/>
          <w:szCs w:val="28"/>
        </w:rPr>
      </w:pPr>
      <w:r w:rsidRPr="00C14E2F">
        <w:rPr>
          <w:rFonts w:ascii="Times New Roman" w:hAnsi="Times New Roman"/>
          <w:b/>
          <w:bCs/>
          <w:szCs w:val="28"/>
        </w:rPr>
        <w:t xml:space="preserve">2. </w:t>
      </w:r>
      <w:r w:rsidRPr="00163261">
        <w:rPr>
          <w:rFonts w:ascii="Times New Roman" w:hAnsi="Times New Roman"/>
          <w:b/>
          <w:bCs/>
          <w:szCs w:val="28"/>
        </w:rPr>
        <w:t>UBND xã/phường</w:t>
      </w:r>
      <w:r>
        <w:rPr>
          <w:rFonts w:ascii="Times New Roman" w:hAnsi="Times New Roman"/>
          <w:szCs w:val="28"/>
        </w:rPr>
        <w:t>…</w:t>
      </w:r>
      <w:r w:rsidRPr="001A49B7">
        <w:rPr>
          <w:rFonts w:ascii="Times New Roman" w:hAnsi="Times New Roman"/>
          <w:szCs w:val="28"/>
        </w:rPr>
        <w:t>……………………………………………</w:t>
      </w:r>
    </w:p>
    <w:p w14:paraId="55C8DD0A"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15D4A6AC"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1A0AC664" w14:textId="77777777" w:rsidR="00F72006" w:rsidRPr="00F04B57" w:rsidRDefault="00F72006" w:rsidP="00F72006">
      <w:pPr>
        <w:spacing w:before="120"/>
        <w:jc w:val="both"/>
        <w:rPr>
          <w:rFonts w:ascii="Times New Roman" w:hAnsi="Times New Roman"/>
          <w:spacing w:val="-4"/>
          <w:szCs w:val="28"/>
        </w:rPr>
      </w:pPr>
      <w:r w:rsidRPr="00C14E2F">
        <w:rPr>
          <w:rFonts w:ascii="Times New Roman" w:hAnsi="Times New Roman"/>
          <w:b/>
          <w:bCs/>
          <w:spacing w:val="-4"/>
          <w:szCs w:val="28"/>
        </w:rPr>
        <w:t xml:space="preserve">3. </w:t>
      </w:r>
      <w:r w:rsidRPr="00F04B57">
        <w:rPr>
          <w:rFonts w:ascii="Times New Roman Bold" w:hAnsi="Times New Roman Bold"/>
          <w:b/>
          <w:bCs/>
          <w:szCs w:val="28"/>
        </w:rPr>
        <w:t>Lực lượng Biên phòng tuyến biển</w:t>
      </w:r>
    </w:p>
    <w:p w14:paraId="2A699CC2"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30AF7B52" w14:textId="77777777" w:rsidR="00F72006" w:rsidRPr="00C14E2F" w:rsidRDefault="00F72006" w:rsidP="00F72006">
      <w:pPr>
        <w:spacing w:before="120"/>
        <w:jc w:val="both"/>
        <w:rPr>
          <w:rFonts w:ascii="Times New Roman" w:hAnsi="Times New Roman"/>
          <w:spacing w:val="-4"/>
          <w:szCs w:val="28"/>
        </w:rPr>
      </w:pPr>
      <w:r w:rsidRPr="00C14E2F">
        <w:rPr>
          <w:rFonts w:ascii="Times New Roman" w:hAnsi="Times New Roman"/>
          <w:spacing w:val="-4"/>
          <w:szCs w:val="28"/>
        </w:rPr>
        <w:t xml:space="preserve">- Ông : ……………………………..Chức vụ: ……………………… </w:t>
      </w:r>
    </w:p>
    <w:p w14:paraId="571ABF25" w14:textId="77777777" w:rsidR="00F72006" w:rsidRPr="001A49B7" w:rsidRDefault="00F72006" w:rsidP="00F72006">
      <w:pPr>
        <w:spacing w:before="120"/>
        <w:jc w:val="both"/>
        <w:rPr>
          <w:rFonts w:ascii="Times New Roman" w:hAnsi="Times New Roman"/>
          <w:spacing w:val="-4"/>
          <w:szCs w:val="28"/>
        </w:rPr>
      </w:pPr>
      <w:r w:rsidRPr="001A49B7">
        <w:rPr>
          <w:rFonts w:ascii="Times New Roman" w:hAnsi="Times New Roman"/>
          <w:b/>
          <w:bCs/>
          <w:spacing w:val="-4"/>
          <w:szCs w:val="28"/>
        </w:rPr>
        <w:t>4.</w:t>
      </w:r>
      <w:r w:rsidRPr="001A49B7">
        <w:rPr>
          <w:rFonts w:ascii="Times New Roman" w:hAnsi="Times New Roman"/>
          <w:spacing w:val="-4"/>
          <w:szCs w:val="28"/>
        </w:rPr>
        <w:t xml:space="preserve"> Chủ tàu cá:………………………………;CCCD:…………………………</w:t>
      </w:r>
    </w:p>
    <w:p w14:paraId="3823DDC9" w14:textId="77777777" w:rsidR="00F72006" w:rsidRPr="001A49B7" w:rsidRDefault="00F72006" w:rsidP="00F72006">
      <w:pPr>
        <w:spacing w:before="120"/>
        <w:jc w:val="both"/>
        <w:rPr>
          <w:rFonts w:ascii="Times New Roman" w:eastAsia="Calibri" w:hAnsi="Times New Roman"/>
          <w:spacing w:val="-2"/>
          <w:szCs w:val="28"/>
        </w:rPr>
      </w:pPr>
      <w:r w:rsidRPr="00C14E2F">
        <w:rPr>
          <w:rFonts w:ascii="Times New Roman" w:hAnsi="Times New Roman"/>
          <w:b/>
          <w:bCs/>
          <w:szCs w:val="28"/>
        </w:rPr>
        <w:t>II. Nội dung làm việc:</w:t>
      </w:r>
      <w:r w:rsidRPr="001A49B7">
        <w:rPr>
          <w:rFonts w:ascii="Times New Roman" w:eastAsia="Calibri" w:hAnsi="Times New Roman"/>
          <w:spacing w:val="-2"/>
          <w:szCs w:val="28"/>
        </w:rPr>
        <w:t xml:space="preserve"> </w:t>
      </w:r>
      <w:r w:rsidRPr="001A49B7">
        <w:rPr>
          <w:rFonts w:ascii="Times New Roman" w:hAnsi="Times New Roman"/>
          <w:szCs w:val="28"/>
        </w:rPr>
        <w:t>Cùng nhau kiểm tra và xác nhận nh</w:t>
      </w:r>
      <w:r w:rsidRPr="001A49B7">
        <w:rPr>
          <w:rFonts w:ascii="Times New Roman" w:hAnsi="Times New Roman" w:hint="eastAsia"/>
          <w:szCs w:val="28"/>
        </w:rPr>
        <w:t>ư</w:t>
      </w:r>
      <w:r w:rsidRPr="001A49B7">
        <w:rPr>
          <w:rFonts w:ascii="Times New Roman" w:hAnsi="Times New Roman"/>
          <w:szCs w:val="28"/>
        </w:rPr>
        <w:t xml:space="preserve"> sau:</w:t>
      </w:r>
    </w:p>
    <w:p w14:paraId="53003EB6" w14:textId="77777777" w:rsidR="00F72006" w:rsidRPr="001A49B7" w:rsidRDefault="00F72006" w:rsidP="00F72006">
      <w:pPr>
        <w:autoSpaceDE w:val="0"/>
        <w:autoSpaceDN w:val="0"/>
        <w:spacing w:before="120"/>
        <w:jc w:val="both"/>
        <w:outlineLvl w:val="1"/>
        <w:rPr>
          <w:rFonts w:ascii="Times New Roman" w:hAnsi="Times New Roman"/>
          <w:szCs w:val="28"/>
        </w:rPr>
      </w:pPr>
      <w:r w:rsidRPr="001A49B7">
        <w:rPr>
          <w:rFonts w:ascii="Times New Roman" w:hAnsi="Times New Roman"/>
          <w:szCs w:val="28"/>
        </w:rPr>
        <w:t xml:space="preserve">1. Tàu cá có </w:t>
      </w:r>
      <w:r w:rsidRPr="001A49B7">
        <w:rPr>
          <w:rFonts w:ascii="Times New Roman" w:hAnsi="Times New Roman" w:hint="eastAsia"/>
          <w:szCs w:val="28"/>
        </w:rPr>
        <w:t>đ</w:t>
      </w:r>
      <w:r w:rsidRPr="001A49B7">
        <w:rPr>
          <w:rFonts w:ascii="Times New Roman" w:hAnsi="Times New Roman"/>
          <w:szCs w:val="28"/>
        </w:rPr>
        <w:t xml:space="preserve">ặc </w:t>
      </w:r>
      <w:r w:rsidRPr="001A49B7">
        <w:rPr>
          <w:rFonts w:ascii="Times New Roman" w:hAnsi="Times New Roman" w:hint="eastAsia"/>
          <w:szCs w:val="28"/>
        </w:rPr>
        <w:t>đ</w:t>
      </w:r>
      <w:r w:rsidRPr="001A49B7">
        <w:rPr>
          <w:rFonts w:ascii="Times New Roman" w:hAnsi="Times New Roman"/>
          <w:szCs w:val="28"/>
        </w:rPr>
        <w:t>iểm c</w:t>
      </w:r>
      <w:r w:rsidRPr="001A49B7">
        <w:rPr>
          <w:rFonts w:ascii="Times New Roman" w:hAnsi="Times New Roman" w:hint="eastAsia"/>
          <w:szCs w:val="28"/>
        </w:rPr>
        <w:t>ơ</w:t>
      </w:r>
      <w:r w:rsidRPr="001A49B7">
        <w:rPr>
          <w:rFonts w:ascii="Times New Roman" w:hAnsi="Times New Roman"/>
          <w:szCs w:val="28"/>
        </w:rPr>
        <w:t xml:space="preserve"> bản sau:</w:t>
      </w:r>
    </w:p>
    <w:p w14:paraId="4B72AC06" w14:textId="77777777" w:rsidR="00F72006" w:rsidRPr="008F7C0F" w:rsidRDefault="00F72006" w:rsidP="00F72006">
      <w:pPr>
        <w:autoSpaceDE w:val="0"/>
        <w:autoSpaceDN w:val="0"/>
        <w:spacing w:before="120"/>
        <w:jc w:val="both"/>
        <w:outlineLvl w:val="1"/>
        <w:rPr>
          <w:rFonts w:ascii="Times New Roman" w:hAnsi="Times New Roman"/>
          <w:szCs w:val="28"/>
        </w:rPr>
      </w:pPr>
      <w:r w:rsidRPr="008F7C0F">
        <w:rPr>
          <w:rFonts w:ascii="Times New Roman" w:hAnsi="Times New Roman"/>
          <w:szCs w:val="28"/>
        </w:rPr>
        <w:t>Tên tàu: …............................; Công dụng (nghề):…...........................</w:t>
      </w:r>
    </w:p>
    <w:p w14:paraId="093E4F34" w14:textId="77777777" w:rsidR="00F72006" w:rsidRPr="00163261" w:rsidRDefault="00F72006" w:rsidP="00F72006">
      <w:pPr>
        <w:autoSpaceDE w:val="0"/>
        <w:autoSpaceDN w:val="0"/>
        <w:spacing w:before="120"/>
        <w:jc w:val="both"/>
        <w:outlineLvl w:val="1"/>
        <w:rPr>
          <w:rFonts w:ascii="Times New Roman" w:hAnsi="Times New Roman"/>
          <w:szCs w:val="28"/>
        </w:rPr>
      </w:pPr>
      <w:r w:rsidRPr="00163261">
        <w:rPr>
          <w:rFonts w:ascii="Times New Roman" w:hAnsi="Times New Roman"/>
          <w:szCs w:val="28"/>
        </w:rPr>
        <w:t>N</w:t>
      </w:r>
      <w:r w:rsidRPr="00163261">
        <w:rPr>
          <w:rFonts w:ascii="Times New Roman" w:hAnsi="Times New Roman" w:hint="eastAsia"/>
          <w:szCs w:val="28"/>
        </w:rPr>
        <w:t>ă</w:t>
      </w:r>
      <w:r w:rsidRPr="00163261">
        <w:rPr>
          <w:rFonts w:ascii="Times New Roman" w:hAnsi="Times New Roman"/>
          <w:szCs w:val="28"/>
        </w:rPr>
        <w:t>m, n</w:t>
      </w:r>
      <w:r w:rsidRPr="00163261">
        <w:rPr>
          <w:rFonts w:ascii="Times New Roman" w:hAnsi="Times New Roman" w:hint="eastAsia"/>
          <w:szCs w:val="28"/>
        </w:rPr>
        <w:t>ơ</w:t>
      </w:r>
      <w:r w:rsidRPr="00163261">
        <w:rPr>
          <w:rFonts w:ascii="Times New Roman" w:hAnsi="Times New Roman"/>
          <w:szCs w:val="28"/>
        </w:rPr>
        <w:t xml:space="preserve">i </w:t>
      </w:r>
      <w:r w:rsidRPr="00163261">
        <w:rPr>
          <w:rFonts w:ascii="Times New Roman" w:hAnsi="Times New Roman" w:hint="eastAsia"/>
          <w:szCs w:val="28"/>
        </w:rPr>
        <w:t>đó</w:t>
      </w:r>
      <w:r w:rsidRPr="00163261">
        <w:rPr>
          <w:rFonts w:ascii="Times New Roman" w:hAnsi="Times New Roman"/>
          <w:szCs w:val="28"/>
        </w:rPr>
        <w:t>ng: …........................................................................................</w:t>
      </w:r>
    </w:p>
    <w:p w14:paraId="36713C62" w14:textId="77777777" w:rsidR="00F72006" w:rsidRPr="00163261" w:rsidRDefault="00F72006" w:rsidP="00F72006">
      <w:pPr>
        <w:autoSpaceDE w:val="0"/>
        <w:autoSpaceDN w:val="0"/>
        <w:spacing w:before="120"/>
        <w:jc w:val="both"/>
        <w:outlineLvl w:val="1"/>
        <w:rPr>
          <w:rFonts w:ascii="Times New Roman" w:hAnsi="Times New Roman"/>
          <w:szCs w:val="28"/>
        </w:rPr>
      </w:pPr>
      <w:r w:rsidRPr="00163261">
        <w:rPr>
          <w:rFonts w:ascii="Times New Roman" w:hAnsi="Times New Roman"/>
          <w:szCs w:val="28"/>
        </w:rPr>
        <w:t>N</w:t>
      </w:r>
      <w:r w:rsidRPr="00163261">
        <w:rPr>
          <w:rFonts w:ascii="Times New Roman" w:hAnsi="Times New Roman" w:hint="eastAsia"/>
          <w:szCs w:val="28"/>
        </w:rPr>
        <w:t>ơ</w:t>
      </w:r>
      <w:r w:rsidRPr="00163261">
        <w:rPr>
          <w:rFonts w:ascii="Times New Roman" w:hAnsi="Times New Roman"/>
          <w:szCs w:val="28"/>
        </w:rPr>
        <w:t xml:space="preserve">i </w:t>
      </w:r>
      <w:r w:rsidRPr="00163261">
        <w:rPr>
          <w:rFonts w:ascii="Times New Roman" w:hAnsi="Times New Roman" w:hint="eastAsia"/>
          <w:szCs w:val="28"/>
        </w:rPr>
        <w:t>đă</w:t>
      </w:r>
      <w:r w:rsidRPr="00163261">
        <w:rPr>
          <w:rFonts w:ascii="Times New Roman" w:hAnsi="Times New Roman"/>
          <w:szCs w:val="28"/>
        </w:rPr>
        <w:t>ng ký: …............................................................................................</w:t>
      </w:r>
    </w:p>
    <w:p w14:paraId="23B7839C" w14:textId="07F73FF9" w:rsidR="00F72006" w:rsidRPr="001A49B7" w:rsidRDefault="00F72006" w:rsidP="00226397">
      <w:pPr>
        <w:autoSpaceDE w:val="0"/>
        <w:autoSpaceDN w:val="0"/>
        <w:spacing w:before="120"/>
        <w:jc w:val="both"/>
        <w:outlineLvl w:val="1"/>
        <w:rPr>
          <w:rFonts w:ascii="Times New Roman" w:hAnsi="Times New Roman"/>
          <w:szCs w:val="28"/>
        </w:rPr>
      </w:pPr>
      <w:r w:rsidRPr="001A49B7">
        <w:rPr>
          <w:rFonts w:ascii="Times New Roman" w:hAnsi="Times New Roman"/>
          <w:szCs w:val="28"/>
        </w:rPr>
        <w:t>Thông số c</w:t>
      </w:r>
      <w:r w:rsidRPr="001A49B7">
        <w:rPr>
          <w:rFonts w:ascii="Times New Roman" w:hAnsi="Times New Roman" w:hint="eastAsia"/>
          <w:szCs w:val="28"/>
        </w:rPr>
        <w:t>ơ</w:t>
      </w:r>
      <w:r w:rsidRPr="001A49B7">
        <w:rPr>
          <w:rFonts w:ascii="Times New Roman" w:hAnsi="Times New Roman"/>
          <w:szCs w:val="28"/>
        </w:rPr>
        <w:t xml:space="preserve"> bản của tàu (m): Lmax=….....…; Bmax=…...…..; D=………… Ltk =……...........; Btk=…….......; d=….....…</w:t>
      </w:r>
    </w:p>
    <w:p w14:paraId="5240B03E" w14:textId="77777777" w:rsidR="00F72006" w:rsidRPr="001A49B7" w:rsidRDefault="00F72006" w:rsidP="00F72006">
      <w:pPr>
        <w:autoSpaceDE w:val="0"/>
        <w:autoSpaceDN w:val="0"/>
        <w:spacing w:before="120"/>
        <w:jc w:val="both"/>
        <w:outlineLvl w:val="1"/>
        <w:rPr>
          <w:rFonts w:ascii="Times New Roman" w:hAnsi="Times New Roman"/>
          <w:szCs w:val="28"/>
        </w:rPr>
      </w:pPr>
      <w:r w:rsidRPr="001A49B7">
        <w:rPr>
          <w:rFonts w:ascii="Times New Roman" w:hAnsi="Times New Roman"/>
          <w:szCs w:val="28"/>
        </w:rPr>
        <w:t>Vật liệu vỏ: …..........................; Tổng dung tích (GT): …............................</w:t>
      </w:r>
    </w:p>
    <w:p w14:paraId="16B619AF" w14:textId="77777777" w:rsidR="00F72006" w:rsidRPr="001A49B7" w:rsidRDefault="00F72006" w:rsidP="00F72006">
      <w:pPr>
        <w:autoSpaceDE w:val="0"/>
        <w:autoSpaceDN w:val="0"/>
        <w:spacing w:before="120"/>
        <w:jc w:val="both"/>
        <w:outlineLvl w:val="1"/>
        <w:rPr>
          <w:rFonts w:ascii="Times New Roman" w:hAnsi="Times New Roman"/>
          <w:szCs w:val="28"/>
        </w:rPr>
      </w:pPr>
      <w:r w:rsidRPr="001A49B7">
        <w:rPr>
          <w:rFonts w:ascii="Times New Roman" w:hAnsi="Times New Roman"/>
          <w:szCs w:val="28"/>
        </w:rPr>
        <w:t xml:space="preserve">Vùng hoạt </w:t>
      </w:r>
      <w:r w:rsidRPr="001A49B7">
        <w:rPr>
          <w:rFonts w:ascii="Times New Roman" w:hAnsi="Times New Roman" w:hint="eastAsia"/>
          <w:szCs w:val="28"/>
        </w:rPr>
        <w:t>đ</w:t>
      </w:r>
      <w:r w:rsidRPr="001A49B7">
        <w:rPr>
          <w:rFonts w:ascii="Times New Roman" w:hAnsi="Times New Roman"/>
          <w:szCs w:val="28"/>
        </w:rPr>
        <w:t>ộng....................................................................</w:t>
      </w:r>
      <w:r w:rsidRPr="001A49B7">
        <w:rPr>
          <w:rFonts w:ascii="Times New Roman" w:hAnsi="Times New Roman"/>
          <w:szCs w:val="28"/>
        </w:rPr>
        <w:tab/>
      </w:r>
    </w:p>
    <w:p w14:paraId="63041C46" w14:textId="77777777" w:rsidR="00F72006" w:rsidRPr="001A49B7" w:rsidRDefault="00F72006" w:rsidP="00F72006">
      <w:pPr>
        <w:autoSpaceDE w:val="0"/>
        <w:autoSpaceDN w:val="0"/>
        <w:spacing w:before="120"/>
        <w:jc w:val="both"/>
        <w:outlineLvl w:val="1"/>
        <w:rPr>
          <w:rFonts w:ascii="Times New Roman" w:hAnsi="Times New Roman"/>
          <w:szCs w:val="28"/>
        </w:rPr>
      </w:pPr>
      <w:r w:rsidRPr="001A49B7">
        <w:rPr>
          <w:rFonts w:ascii="Times New Roman" w:hAnsi="Times New Roman"/>
          <w:szCs w:val="28"/>
        </w:rPr>
        <w:t>2. Máy chính:</w:t>
      </w:r>
    </w:p>
    <w:p w14:paraId="2FBD9122" w14:textId="77777777" w:rsidR="00F72006" w:rsidRPr="00501382" w:rsidRDefault="00F72006" w:rsidP="00F72006">
      <w:pPr>
        <w:autoSpaceDE w:val="0"/>
        <w:autoSpaceDN w:val="0"/>
        <w:spacing w:before="2"/>
        <w:rPr>
          <w:rFonts w:ascii="Times New Roman" w:hAnsi="Times New Roman"/>
          <w:sz w:val="11"/>
          <w:lang w:val="vi"/>
        </w:rPr>
      </w:pPr>
    </w:p>
    <w:tbl>
      <w:tblPr>
        <w:tblW w:w="93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6"/>
        <w:gridCol w:w="2214"/>
        <w:gridCol w:w="1630"/>
        <w:gridCol w:w="2156"/>
        <w:gridCol w:w="2557"/>
      </w:tblGrid>
      <w:tr w:rsidR="00F72006" w:rsidRPr="001A49B7" w14:paraId="741B9B7D" w14:textId="77777777" w:rsidTr="00B10BC8">
        <w:trPr>
          <w:trHeight w:val="597"/>
        </w:trPr>
        <w:tc>
          <w:tcPr>
            <w:tcW w:w="776" w:type="dxa"/>
          </w:tcPr>
          <w:p w14:paraId="167587D1" w14:textId="77777777" w:rsidR="00F72006" w:rsidRPr="00501382" w:rsidRDefault="00F72006" w:rsidP="00A826FC">
            <w:pPr>
              <w:autoSpaceDE w:val="0"/>
              <w:autoSpaceDN w:val="0"/>
              <w:spacing w:before="141"/>
              <w:jc w:val="center"/>
              <w:rPr>
                <w:rFonts w:ascii="Times New Roman" w:hAnsi="Times New Roman"/>
                <w:sz w:val="26"/>
                <w:szCs w:val="22"/>
                <w:lang w:val="vi"/>
              </w:rPr>
            </w:pPr>
            <w:r w:rsidRPr="00501382">
              <w:rPr>
                <w:rFonts w:ascii="Times New Roman" w:hAnsi="Times New Roman"/>
                <w:spacing w:val="-5"/>
                <w:sz w:val="26"/>
                <w:szCs w:val="22"/>
                <w:lang w:val="vi"/>
              </w:rPr>
              <w:t>TT</w:t>
            </w:r>
          </w:p>
        </w:tc>
        <w:tc>
          <w:tcPr>
            <w:tcW w:w="2214" w:type="dxa"/>
          </w:tcPr>
          <w:p w14:paraId="35E814D3" w14:textId="77777777" w:rsidR="00F72006" w:rsidRPr="00501382" w:rsidRDefault="00F72006" w:rsidP="00A826FC">
            <w:pPr>
              <w:autoSpaceDE w:val="0"/>
              <w:autoSpaceDN w:val="0"/>
              <w:spacing w:before="141"/>
              <w:jc w:val="center"/>
              <w:rPr>
                <w:rFonts w:ascii="Times New Roman" w:hAnsi="Times New Roman"/>
                <w:sz w:val="26"/>
                <w:szCs w:val="22"/>
                <w:lang w:val="vi"/>
              </w:rPr>
            </w:pPr>
            <w:r w:rsidRPr="00501382">
              <w:rPr>
                <w:rFonts w:ascii="Times New Roman" w:hAnsi="Times New Roman"/>
                <w:sz w:val="26"/>
                <w:szCs w:val="22"/>
                <w:lang w:val="vi"/>
              </w:rPr>
              <w:t>Ký</w:t>
            </w:r>
            <w:r w:rsidRPr="00501382">
              <w:rPr>
                <w:rFonts w:ascii="Times New Roman" w:hAnsi="Times New Roman"/>
                <w:spacing w:val="-6"/>
                <w:sz w:val="26"/>
                <w:szCs w:val="22"/>
                <w:lang w:val="vi"/>
              </w:rPr>
              <w:t xml:space="preserve"> </w:t>
            </w:r>
            <w:r w:rsidRPr="00501382">
              <w:rPr>
                <w:rFonts w:ascii="Times New Roman" w:hAnsi="Times New Roman"/>
                <w:sz w:val="26"/>
                <w:szCs w:val="22"/>
                <w:lang w:val="vi"/>
              </w:rPr>
              <w:t>hiệu</w:t>
            </w:r>
            <w:r w:rsidRPr="00501382">
              <w:rPr>
                <w:rFonts w:ascii="Times New Roman" w:hAnsi="Times New Roman"/>
                <w:spacing w:val="-3"/>
                <w:sz w:val="26"/>
                <w:szCs w:val="22"/>
                <w:lang w:val="vi"/>
              </w:rPr>
              <w:t xml:space="preserve"> </w:t>
            </w:r>
            <w:r w:rsidRPr="00501382">
              <w:rPr>
                <w:rFonts w:ascii="Times New Roman" w:hAnsi="Times New Roman"/>
                <w:spacing w:val="-5"/>
                <w:sz w:val="26"/>
                <w:szCs w:val="22"/>
                <w:lang w:val="vi"/>
              </w:rPr>
              <w:t>máy</w:t>
            </w:r>
          </w:p>
        </w:tc>
        <w:tc>
          <w:tcPr>
            <w:tcW w:w="1630" w:type="dxa"/>
          </w:tcPr>
          <w:p w14:paraId="2373A976" w14:textId="77777777" w:rsidR="00F72006" w:rsidRPr="00501382" w:rsidRDefault="00F72006" w:rsidP="00A826FC">
            <w:pPr>
              <w:autoSpaceDE w:val="0"/>
              <w:autoSpaceDN w:val="0"/>
              <w:spacing w:before="141"/>
              <w:jc w:val="center"/>
              <w:rPr>
                <w:rFonts w:ascii="Times New Roman" w:hAnsi="Times New Roman"/>
                <w:sz w:val="26"/>
                <w:szCs w:val="22"/>
                <w:lang w:val="vi"/>
              </w:rPr>
            </w:pPr>
            <w:r w:rsidRPr="00501382">
              <w:rPr>
                <w:rFonts w:ascii="Times New Roman" w:hAnsi="Times New Roman"/>
                <w:sz w:val="26"/>
                <w:szCs w:val="22"/>
                <w:lang w:val="vi"/>
              </w:rPr>
              <w:t>Số</w:t>
            </w:r>
            <w:r w:rsidRPr="00501382">
              <w:rPr>
                <w:rFonts w:ascii="Times New Roman" w:hAnsi="Times New Roman"/>
                <w:spacing w:val="-2"/>
                <w:sz w:val="26"/>
                <w:szCs w:val="22"/>
                <w:lang w:val="vi"/>
              </w:rPr>
              <w:t xml:space="preserve"> </w:t>
            </w:r>
            <w:r w:rsidRPr="00501382">
              <w:rPr>
                <w:rFonts w:ascii="Times New Roman" w:hAnsi="Times New Roman"/>
                <w:spacing w:val="-5"/>
                <w:sz w:val="26"/>
                <w:szCs w:val="22"/>
                <w:lang w:val="vi"/>
              </w:rPr>
              <w:t>máy</w:t>
            </w:r>
          </w:p>
        </w:tc>
        <w:tc>
          <w:tcPr>
            <w:tcW w:w="2156" w:type="dxa"/>
          </w:tcPr>
          <w:p w14:paraId="2738E04C" w14:textId="77777777" w:rsidR="00F72006" w:rsidRPr="00501382" w:rsidRDefault="00F72006" w:rsidP="00A826FC">
            <w:pPr>
              <w:autoSpaceDE w:val="0"/>
              <w:autoSpaceDN w:val="0"/>
              <w:spacing w:line="291" w:lineRule="exact"/>
              <w:jc w:val="center"/>
              <w:rPr>
                <w:rFonts w:ascii="Times New Roman" w:hAnsi="Times New Roman"/>
                <w:sz w:val="26"/>
                <w:szCs w:val="22"/>
                <w:lang w:val="vi"/>
              </w:rPr>
            </w:pPr>
            <w:r w:rsidRPr="00501382">
              <w:rPr>
                <w:rFonts w:ascii="Times New Roman" w:hAnsi="Times New Roman"/>
                <w:sz w:val="26"/>
                <w:szCs w:val="22"/>
                <w:lang w:val="vi"/>
              </w:rPr>
              <w:t>Công</w:t>
            </w:r>
            <w:r w:rsidRPr="00501382">
              <w:rPr>
                <w:rFonts w:ascii="Times New Roman" w:hAnsi="Times New Roman"/>
                <w:spacing w:val="-8"/>
                <w:sz w:val="26"/>
                <w:szCs w:val="22"/>
                <w:lang w:val="vi"/>
              </w:rPr>
              <w:t xml:space="preserve"> </w:t>
            </w:r>
            <w:r w:rsidRPr="00501382">
              <w:rPr>
                <w:rFonts w:ascii="Times New Roman" w:hAnsi="Times New Roman"/>
                <w:sz w:val="26"/>
                <w:szCs w:val="22"/>
                <w:lang w:val="vi"/>
              </w:rPr>
              <w:t>suất</w:t>
            </w:r>
            <w:r w:rsidRPr="00501382">
              <w:rPr>
                <w:rFonts w:ascii="Times New Roman" w:hAnsi="Times New Roman"/>
                <w:spacing w:val="-5"/>
                <w:sz w:val="26"/>
                <w:szCs w:val="22"/>
                <w:lang w:val="vi"/>
              </w:rPr>
              <w:t xml:space="preserve"> </w:t>
            </w:r>
            <w:r w:rsidRPr="00501382">
              <w:rPr>
                <w:rFonts w:ascii="Times New Roman" w:hAnsi="Times New Roman"/>
                <w:spacing w:val="-4"/>
                <w:sz w:val="26"/>
                <w:szCs w:val="22"/>
                <w:lang w:val="vi"/>
              </w:rPr>
              <w:t>định</w:t>
            </w:r>
          </w:p>
          <w:p w14:paraId="4C018193" w14:textId="77777777" w:rsidR="00F72006" w:rsidRPr="00501382" w:rsidRDefault="00F72006" w:rsidP="00A826FC">
            <w:pPr>
              <w:autoSpaceDE w:val="0"/>
              <w:autoSpaceDN w:val="0"/>
              <w:spacing w:line="287" w:lineRule="exact"/>
              <w:ind w:right="2"/>
              <w:jc w:val="center"/>
              <w:rPr>
                <w:rFonts w:ascii="Times New Roman" w:hAnsi="Times New Roman"/>
                <w:i/>
                <w:sz w:val="26"/>
                <w:szCs w:val="22"/>
                <w:lang w:val="vi"/>
              </w:rPr>
            </w:pPr>
            <w:r w:rsidRPr="00501382">
              <w:rPr>
                <w:rFonts w:ascii="Times New Roman" w:hAnsi="Times New Roman"/>
                <w:sz w:val="26"/>
                <w:szCs w:val="22"/>
                <w:lang w:val="vi"/>
              </w:rPr>
              <w:t>mức,</w:t>
            </w:r>
            <w:r w:rsidRPr="00501382">
              <w:rPr>
                <w:rFonts w:ascii="Times New Roman" w:hAnsi="Times New Roman"/>
                <w:spacing w:val="-9"/>
                <w:sz w:val="26"/>
                <w:szCs w:val="22"/>
                <w:lang w:val="vi"/>
              </w:rPr>
              <w:t xml:space="preserve"> </w:t>
            </w:r>
            <w:r w:rsidRPr="00501382">
              <w:rPr>
                <w:rFonts w:ascii="Times New Roman" w:hAnsi="Times New Roman"/>
                <w:i/>
                <w:spacing w:val="-5"/>
                <w:sz w:val="26"/>
                <w:szCs w:val="22"/>
                <w:lang w:val="vi"/>
              </w:rPr>
              <w:t>kW</w:t>
            </w:r>
          </w:p>
        </w:tc>
        <w:tc>
          <w:tcPr>
            <w:tcW w:w="2557" w:type="dxa"/>
          </w:tcPr>
          <w:p w14:paraId="70D4C68E" w14:textId="77777777" w:rsidR="00F72006" w:rsidRPr="00501382" w:rsidRDefault="00F72006" w:rsidP="00A826FC">
            <w:pPr>
              <w:autoSpaceDE w:val="0"/>
              <w:autoSpaceDN w:val="0"/>
              <w:spacing w:line="291" w:lineRule="exact"/>
              <w:jc w:val="center"/>
              <w:rPr>
                <w:rFonts w:ascii="Times New Roman" w:hAnsi="Times New Roman"/>
                <w:i/>
                <w:sz w:val="26"/>
                <w:szCs w:val="22"/>
                <w:lang w:val="vi"/>
              </w:rPr>
            </w:pPr>
            <w:r w:rsidRPr="00501382">
              <w:rPr>
                <w:rFonts w:ascii="Times New Roman" w:hAnsi="Times New Roman"/>
                <w:sz w:val="26"/>
                <w:szCs w:val="22"/>
                <w:lang w:val="vi"/>
              </w:rPr>
              <w:t>Vòng</w:t>
            </w:r>
            <w:r w:rsidRPr="00501382">
              <w:rPr>
                <w:rFonts w:ascii="Times New Roman" w:hAnsi="Times New Roman"/>
                <w:spacing w:val="-5"/>
                <w:sz w:val="26"/>
                <w:szCs w:val="22"/>
                <w:lang w:val="vi"/>
              </w:rPr>
              <w:t xml:space="preserve"> </w:t>
            </w:r>
            <w:r w:rsidRPr="00501382">
              <w:rPr>
                <w:rFonts w:ascii="Times New Roman" w:hAnsi="Times New Roman"/>
                <w:sz w:val="26"/>
                <w:szCs w:val="22"/>
                <w:lang w:val="vi"/>
              </w:rPr>
              <w:t>quay</w:t>
            </w:r>
            <w:r w:rsidRPr="00501382">
              <w:rPr>
                <w:rFonts w:ascii="Times New Roman" w:hAnsi="Times New Roman"/>
                <w:spacing w:val="-7"/>
                <w:sz w:val="26"/>
                <w:szCs w:val="22"/>
                <w:lang w:val="vi"/>
              </w:rPr>
              <w:t xml:space="preserve"> </w:t>
            </w:r>
            <w:r w:rsidRPr="00501382">
              <w:rPr>
                <w:rFonts w:ascii="Times New Roman" w:hAnsi="Times New Roman"/>
                <w:sz w:val="26"/>
                <w:szCs w:val="22"/>
                <w:lang w:val="vi"/>
              </w:rPr>
              <w:t>định</w:t>
            </w:r>
            <w:r w:rsidRPr="00501382">
              <w:rPr>
                <w:rFonts w:ascii="Times New Roman" w:hAnsi="Times New Roman"/>
                <w:spacing w:val="-3"/>
                <w:sz w:val="26"/>
                <w:szCs w:val="22"/>
                <w:lang w:val="vi"/>
              </w:rPr>
              <w:t xml:space="preserve"> </w:t>
            </w:r>
            <w:r w:rsidRPr="00501382">
              <w:rPr>
                <w:rFonts w:ascii="Times New Roman" w:hAnsi="Times New Roman"/>
                <w:spacing w:val="-4"/>
                <w:sz w:val="26"/>
                <w:szCs w:val="22"/>
                <w:lang w:val="vi"/>
              </w:rPr>
              <w:t>mức</w:t>
            </w:r>
            <w:r w:rsidRPr="00501382">
              <w:rPr>
                <w:rFonts w:ascii="Times New Roman" w:hAnsi="Times New Roman"/>
                <w:i/>
                <w:spacing w:val="-4"/>
                <w:sz w:val="26"/>
                <w:szCs w:val="22"/>
                <w:lang w:val="vi"/>
              </w:rPr>
              <w:t>,</w:t>
            </w:r>
          </w:p>
          <w:p w14:paraId="2DD233D7" w14:textId="77777777" w:rsidR="00F72006" w:rsidRPr="00501382" w:rsidRDefault="00F72006" w:rsidP="00A826FC">
            <w:pPr>
              <w:autoSpaceDE w:val="0"/>
              <w:autoSpaceDN w:val="0"/>
              <w:spacing w:line="287" w:lineRule="exact"/>
              <w:ind w:right="5"/>
              <w:jc w:val="center"/>
              <w:rPr>
                <w:rFonts w:ascii="Times New Roman" w:hAnsi="Times New Roman"/>
                <w:i/>
                <w:sz w:val="26"/>
                <w:szCs w:val="22"/>
                <w:lang w:val="vi"/>
              </w:rPr>
            </w:pPr>
            <w:r w:rsidRPr="00501382">
              <w:rPr>
                <w:rFonts w:ascii="Times New Roman" w:hAnsi="Times New Roman"/>
                <w:i/>
                <w:spacing w:val="-5"/>
                <w:sz w:val="26"/>
                <w:szCs w:val="22"/>
                <w:lang w:val="vi"/>
              </w:rPr>
              <w:t>rpm</w:t>
            </w:r>
          </w:p>
        </w:tc>
      </w:tr>
      <w:tr w:rsidR="00F72006" w:rsidRPr="001A49B7" w14:paraId="15453423" w14:textId="77777777" w:rsidTr="00B10BC8">
        <w:trPr>
          <w:trHeight w:val="299"/>
        </w:trPr>
        <w:tc>
          <w:tcPr>
            <w:tcW w:w="776" w:type="dxa"/>
          </w:tcPr>
          <w:p w14:paraId="62290930" w14:textId="77777777" w:rsidR="00F72006" w:rsidRPr="00501382" w:rsidRDefault="00F72006" w:rsidP="00A826FC">
            <w:pPr>
              <w:autoSpaceDE w:val="0"/>
              <w:autoSpaceDN w:val="0"/>
              <w:rPr>
                <w:rFonts w:ascii="Times New Roman" w:hAnsi="Times New Roman"/>
                <w:sz w:val="22"/>
                <w:szCs w:val="22"/>
                <w:lang w:val="vi"/>
              </w:rPr>
            </w:pPr>
          </w:p>
        </w:tc>
        <w:tc>
          <w:tcPr>
            <w:tcW w:w="2214" w:type="dxa"/>
          </w:tcPr>
          <w:p w14:paraId="5B525D2A" w14:textId="77777777" w:rsidR="00F72006" w:rsidRPr="001A49B7" w:rsidRDefault="00F72006" w:rsidP="00A826FC">
            <w:pPr>
              <w:autoSpaceDE w:val="0"/>
              <w:autoSpaceDN w:val="0"/>
              <w:rPr>
                <w:rFonts w:ascii="Times New Roman" w:hAnsi="Times New Roman"/>
                <w:sz w:val="22"/>
                <w:szCs w:val="22"/>
                <w:lang w:val="vi"/>
              </w:rPr>
            </w:pPr>
          </w:p>
        </w:tc>
        <w:tc>
          <w:tcPr>
            <w:tcW w:w="1630" w:type="dxa"/>
          </w:tcPr>
          <w:p w14:paraId="01CCEF3A" w14:textId="77777777" w:rsidR="00F72006" w:rsidRPr="00501382" w:rsidRDefault="00F72006" w:rsidP="00A826FC">
            <w:pPr>
              <w:autoSpaceDE w:val="0"/>
              <w:autoSpaceDN w:val="0"/>
              <w:rPr>
                <w:rFonts w:ascii="Times New Roman" w:hAnsi="Times New Roman"/>
                <w:sz w:val="22"/>
                <w:szCs w:val="22"/>
                <w:lang w:val="vi"/>
              </w:rPr>
            </w:pPr>
          </w:p>
        </w:tc>
        <w:tc>
          <w:tcPr>
            <w:tcW w:w="2156" w:type="dxa"/>
          </w:tcPr>
          <w:p w14:paraId="2E0224D1" w14:textId="77777777" w:rsidR="00F72006" w:rsidRPr="00501382" w:rsidRDefault="00F72006" w:rsidP="00A826FC">
            <w:pPr>
              <w:autoSpaceDE w:val="0"/>
              <w:autoSpaceDN w:val="0"/>
              <w:rPr>
                <w:rFonts w:ascii="Times New Roman" w:hAnsi="Times New Roman"/>
                <w:sz w:val="22"/>
                <w:szCs w:val="22"/>
                <w:lang w:val="vi"/>
              </w:rPr>
            </w:pPr>
          </w:p>
        </w:tc>
        <w:tc>
          <w:tcPr>
            <w:tcW w:w="2557" w:type="dxa"/>
          </w:tcPr>
          <w:p w14:paraId="234B27DE" w14:textId="77777777" w:rsidR="00F72006" w:rsidRPr="00501382" w:rsidRDefault="00F72006" w:rsidP="00A826FC">
            <w:pPr>
              <w:autoSpaceDE w:val="0"/>
              <w:autoSpaceDN w:val="0"/>
              <w:rPr>
                <w:rFonts w:ascii="Times New Roman" w:hAnsi="Times New Roman"/>
                <w:sz w:val="22"/>
                <w:szCs w:val="22"/>
                <w:lang w:val="vi"/>
              </w:rPr>
            </w:pPr>
          </w:p>
        </w:tc>
      </w:tr>
    </w:tbl>
    <w:p w14:paraId="1A5FD7FD" w14:textId="77777777" w:rsidR="00226397" w:rsidRDefault="00226397" w:rsidP="00F72006">
      <w:pPr>
        <w:tabs>
          <w:tab w:val="left" w:pos="398"/>
        </w:tabs>
        <w:autoSpaceDE w:val="0"/>
        <w:autoSpaceDN w:val="0"/>
        <w:spacing w:before="120" w:after="120"/>
        <w:rPr>
          <w:rFonts w:ascii="Times New Roman" w:hAnsi="Times New Roman"/>
          <w:b/>
          <w:sz w:val="26"/>
          <w:szCs w:val="22"/>
          <w:lang w:val="vi"/>
        </w:rPr>
      </w:pPr>
    </w:p>
    <w:p w14:paraId="1AEDD6F1" w14:textId="7EB2547A" w:rsidR="00F72006" w:rsidRPr="001A49B7" w:rsidRDefault="00F72006" w:rsidP="00F72006">
      <w:pPr>
        <w:tabs>
          <w:tab w:val="left" w:pos="398"/>
        </w:tabs>
        <w:autoSpaceDE w:val="0"/>
        <w:autoSpaceDN w:val="0"/>
        <w:spacing w:before="120" w:after="120"/>
        <w:rPr>
          <w:rFonts w:ascii="Times New Roman" w:hAnsi="Times New Roman"/>
          <w:b/>
          <w:sz w:val="26"/>
          <w:szCs w:val="22"/>
          <w:lang w:val="vi"/>
        </w:rPr>
      </w:pPr>
      <w:r w:rsidRPr="00163261">
        <w:rPr>
          <w:rFonts w:ascii="Times New Roman" w:hAnsi="Times New Roman"/>
          <w:b/>
          <w:sz w:val="26"/>
          <w:szCs w:val="22"/>
          <w:lang w:val="vi"/>
        </w:rPr>
        <w:lastRenderedPageBreak/>
        <w:t xml:space="preserve">3. </w:t>
      </w:r>
      <w:r w:rsidRPr="00501382">
        <w:rPr>
          <w:rFonts w:ascii="Times New Roman" w:hAnsi="Times New Roman"/>
          <w:b/>
          <w:sz w:val="26"/>
          <w:szCs w:val="22"/>
          <w:lang w:val="vi"/>
        </w:rPr>
        <w:t>Họ</w:t>
      </w:r>
      <w:r w:rsidRPr="00501382">
        <w:rPr>
          <w:rFonts w:ascii="Times New Roman" w:hAnsi="Times New Roman"/>
          <w:b/>
          <w:spacing w:val="-6"/>
          <w:sz w:val="26"/>
          <w:szCs w:val="22"/>
          <w:lang w:val="vi"/>
        </w:rPr>
        <w:t xml:space="preserve"> </w:t>
      </w:r>
      <w:r w:rsidRPr="00501382">
        <w:rPr>
          <w:rFonts w:ascii="Times New Roman" w:hAnsi="Times New Roman"/>
          <w:b/>
          <w:sz w:val="26"/>
          <w:szCs w:val="22"/>
          <w:lang w:val="vi"/>
        </w:rPr>
        <w:t>tên,</w:t>
      </w:r>
      <w:r w:rsidRPr="00501382">
        <w:rPr>
          <w:rFonts w:ascii="Times New Roman" w:hAnsi="Times New Roman"/>
          <w:b/>
          <w:spacing w:val="-2"/>
          <w:sz w:val="26"/>
          <w:szCs w:val="22"/>
          <w:lang w:val="vi"/>
        </w:rPr>
        <w:t xml:space="preserve"> </w:t>
      </w:r>
      <w:r w:rsidRPr="00501382">
        <w:rPr>
          <w:rFonts w:ascii="Times New Roman" w:hAnsi="Times New Roman"/>
          <w:b/>
          <w:sz w:val="26"/>
          <w:szCs w:val="22"/>
          <w:lang w:val="vi"/>
        </w:rPr>
        <w:t>địa</w:t>
      </w:r>
      <w:r w:rsidRPr="00501382">
        <w:rPr>
          <w:rFonts w:ascii="Times New Roman" w:hAnsi="Times New Roman"/>
          <w:b/>
          <w:spacing w:val="-5"/>
          <w:sz w:val="26"/>
          <w:szCs w:val="22"/>
          <w:lang w:val="vi"/>
        </w:rPr>
        <w:t xml:space="preserve"> </w:t>
      </w:r>
      <w:r w:rsidRPr="00501382">
        <w:rPr>
          <w:rFonts w:ascii="Times New Roman" w:hAnsi="Times New Roman"/>
          <w:b/>
          <w:sz w:val="26"/>
          <w:szCs w:val="22"/>
          <w:lang w:val="vi"/>
        </w:rPr>
        <w:t>chỉ</w:t>
      </w:r>
      <w:r w:rsidRPr="00501382">
        <w:rPr>
          <w:rFonts w:ascii="Times New Roman" w:hAnsi="Times New Roman"/>
          <w:b/>
          <w:spacing w:val="-5"/>
          <w:sz w:val="26"/>
          <w:szCs w:val="22"/>
          <w:lang w:val="vi"/>
        </w:rPr>
        <w:t xml:space="preserve"> </w:t>
      </w:r>
      <w:r w:rsidRPr="00501382">
        <w:rPr>
          <w:rFonts w:ascii="Times New Roman" w:hAnsi="Times New Roman"/>
          <w:b/>
          <w:sz w:val="26"/>
          <w:szCs w:val="22"/>
          <w:lang w:val="vi"/>
        </w:rPr>
        <w:t>của</w:t>
      </w:r>
      <w:r w:rsidRPr="00501382">
        <w:rPr>
          <w:rFonts w:ascii="Times New Roman" w:hAnsi="Times New Roman"/>
          <w:b/>
          <w:spacing w:val="-3"/>
          <w:sz w:val="26"/>
          <w:szCs w:val="22"/>
          <w:lang w:val="vi"/>
        </w:rPr>
        <w:t xml:space="preserve"> </w:t>
      </w:r>
      <w:r w:rsidRPr="00501382">
        <w:rPr>
          <w:rFonts w:ascii="Times New Roman" w:hAnsi="Times New Roman"/>
          <w:b/>
          <w:sz w:val="26"/>
          <w:szCs w:val="22"/>
          <w:lang w:val="vi"/>
        </w:rPr>
        <w:t>từng</w:t>
      </w:r>
      <w:r w:rsidRPr="00501382">
        <w:rPr>
          <w:rFonts w:ascii="Times New Roman" w:hAnsi="Times New Roman"/>
          <w:b/>
          <w:spacing w:val="-5"/>
          <w:sz w:val="26"/>
          <w:szCs w:val="22"/>
          <w:lang w:val="vi"/>
        </w:rPr>
        <w:t xml:space="preserve"> </w:t>
      </w:r>
      <w:r w:rsidRPr="00501382">
        <w:rPr>
          <w:rFonts w:ascii="Times New Roman" w:hAnsi="Times New Roman"/>
          <w:b/>
          <w:sz w:val="26"/>
          <w:szCs w:val="22"/>
          <w:lang w:val="vi"/>
        </w:rPr>
        <w:t>chủ</w:t>
      </w:r>
      <w:r w:rsidRPr="00501382">
        <w:rPr>
          <w:rFonts w:ascii="Times New Roman" w:hAnsi="Times New Roman"/>
          <w:b/>
          <w:spacing w:val="-5"/>
          <w:sz w:val="26"/>
          <w:szCs w:val="22"/>
          <w:lang w:val="vi"/>
        </w:rPr>
        <w:t xml:space="preserve"> </w:t>
      </w:r>
      <w:r w:rsidRPr="00501382">
        <w:rPr>
          <w:rFonts w:ascii="Times New Roman" w:hAnsi="Times New Roman"/>
          <w:b/>
          <w:sz w:val="26"/>
          <w:szCs w:val="22"/>
          <w:lang w:val="vi"/>
        </w:rPr>
        <w:t>sở</w:t>
      </w:r>
      <w:r w:rsidRPr="00501382">
        <w:rPr>
          <w:rFonts w:ascii="Times New Roman" w:hAnsi="Times New Roman"/>
          <w:b/>
          <w:spacing w:val="-3"/>
          <w:sz w:val="26"/>
          <w:szCs w:val="22"/>
          <w:lang w:val="vi"/>
        </w:rPr>
        <w:t xml:space="preserve"> </w:t>
      </w:r>
      <w:r w:rsidRPr="00501382">
        <w:rPr>
          <w:rFonts w:ascii="Times New Roman" w:hAnsi="Times New Roman"/>
          <w:b/>
          <w:sz w:val="26"/>
          <w:szCs w:val="22"/>
          <w:lang w:val="vi"/>
        </w:rPr>
        <w:t>hữu</w:t>
      </w:r>
      <w:r w:rsidRPr="00501382">
        <w:rPr>
          <w:rFonts w:ascii="Times New Roman" w:hAnsi="Times New Roman"/>
          <w:b/>
          <w:spacing w:val="-5"/>
          <w:sz w:val="26"/>
          <w:szCs w:val="22"/>
          <w:lang w:val="vi"/>
        </w:rPr>
        <w:t xml:space="preserve"> </w:t>
      </w:r>
      <w:r w:rsidRPr="00501382">
        <w:rPr>
          <w:rFonts w:ascii="Times New Roman" w:hAnsi="Times New Roman"/>
          <w:b/>
          <w:sz w:val="26"/>
          <w:szCs w:val="22"/>
          <w:lang w:val="vi"/>
        </w:rPr>
        <w:t>(</w:t>
      </w:r>
      <w:r w:rsidRPr="00501382">
        <w:rPr>
          <w:rFonts w:ascii="Times New Roman" w:hAnsi="Times New Roman"/>
          <w:b/>
          <w:i/>
          <w:sz w:val="26"/>
          <w:szCs w:val="22"/>
          <w:lang w:val="vi"/>
        </w:rPr>
        <w:t>Nếu</w:t>
      </w:r>
      <w:r w:rsidRPr="00501382">
        <w:rPr>
          <w:rFonts w:ascii="Times New Roman" w:hAnsi="Times New Roman"/>
          <w:b/>
          <w:i/>
          <w:spacing w:val="-3"/>
          <w:sz w:val="26"/>
          <w:szCs w:val="22"/>
          <w:lang w:val="vi"/>
        </w:rPr>
        <w:t xml:space="preserve"> </w:t>
      </w:r>
      <w:r w:rsidRPr="00501382">
        <w:rPr>
          <w:rFonts w:ascii="Times New Roman" w:hAnsi="Times New Roman"/>
          <w:b/>
          <w:i/>
          <w:sz w:val="26"/>
          <w:szCs w:val="22"/>
          <w:lang w:val="vi"/>
        </w:rPr>
        <w:t>tàu</w:t>
      </w:r>
      <w:r w:rsidRPr="00501382">
        <w:rPr>
          <w:rFonts w:ascii="Times New Roman" w:hAnsi="Times New Roman"/>
          <w:b/>
          <w:i/>
          <w:spacing w:val="-5"/>
          <w:sz w:val="26"/>
          <w:szCs w:val="22"/>
          <w:lang w:val="vi"/>
        </w:rPr>
        <w:t xml:space="preserve"> </w:t>
      </w:r>
      <w:r w:rsidRPr="00501382">
        <w:rPr>
          <w:rFonts w:ascii="Times New Roman" w:hAnsi="Times New Roman"/>
          <w:b/>
          <w:i/>
          <w:sz w:val="26"/>
          <w:szCs w:val="22"/>
          <w:lang w:val="vi"/>
        </w:rPr>
        <w:t>thuộc</w:t>
      </w:r>
      <w:r w:rsidRPr="00501382">
        <w:rPr>
          <w:rFonts w:ascii="Times New Roman" w:hAnsi="Times New Roman"/>
          <w:b/>
          <w:i/>
          <w:spacing w:val="-4"/>
          <w:sz w:val="26"/>
          <w:szCs w:val="22"/>
          <w:lang w:val="vi"/>
        </w:rPr>
        <w:t xml:space="preserve"> </w:t>
      </w:r>
      <w:r w:rsidRPr="00501382">
        <w:rPr>
          <w:rFonts w:ascii="Times New Roman" w:hAnsi="Times New Roman"/>
          <w:b/>
          <w:i/>
          <w:sz w:val="26"/>
          <w:szCs w:val="22"/>
          <w:lang w:val="vi"/>
        </w:rPr>
        <w:t>sở</w:t>
      </w:r>
      <w:r w:rsidRPr="00501382">
        <w:rPr>
          <w:rFonts w:ascii="Times New Roman" w:hAnsi="Times New Roman"/>
          <w:b/>
          <w:i/>
          <w:spacing w:val="-5"/>
          <w:sz w:val="26"/>
          <w:szCs w:val="22"/>
          <w:lang w:val="vi"/>
        </w:rPr>
        <w:t xml:space="preserve"> </w:t>
      </w:r>
      <w:r w:rsidRPr="00501382">
        <w:rPr>
          <w:rFonts w:ascii="Times New Roman" w:hAnsi="Times New Roman"/>
          <w:b/>
          <w:i/>
          <w:sz w:val="26"/>
          <w:szCs w:val="22"/>
          <w:lang w:val="vi"/>
        </w:rPr>
        <w:t>hữu</w:t>
      </w:r>
      <w:r w:rsidRPr="00501382">
        <w:rPr>
          <w:rFonts w:ascii="Times New Roman" w:hAnsi="Times New Roman"/>
          <w:b/>
          <w:i/>
          <w:spacing w:val="-4"/>
          <w:sz w:val="26"/>
          <w:szCs w:val="22"/>
          <w:lang w:val="vi"/>
        </w:rPr>
        <w:t xml:space="preserve"> </w:t>
      </w:r>
      <w:r w:rsidRPr="00501382">
        <w:rPr>
          <w:rFonts w:ascii="Times New Roman" w:hAnsi="Times New Roman"/>
          <w:b/>
          <w:i/>
          <w:sz w:val="26"/>
          <w:szCs w:val="22"/>
          <w:lang w:val="vi"/>
        </w:rPr>
        <w:t>nhiều</w:t>
      </w:r>
      <w:r w:rsidRPr="00501382">
        <w:rPr>
          <w:rFonts w:ascii="Times New Roman" w:hAnsi="Times New Roman"/>
          <w:b/>
          <w:i/>
          <w:spacing w:val="-5"/>
          <w:sz w:val="26"/>
          <w:szCs w:val="22"/>
          <w:lang w:val="vi"/>
        </w:rPr>
        <w:t xml:space="preserve"> </w:t>
      </w:r>
      <w:r w:rsidRPr="00501382">
        <w:rPr>
          <w:rFonts w:ascii="Times New Roman" w:hAnsi="Times New Roman"/>
          <w:b/>
          <w:i/>
          <w:spacing w:val="-2"/>
          <w:sz w:val="26"/>
          <w:szCs w:val="22"/>
          <w:lang w:val="vi"/>
        </w:rPr>
        <w:t>chủ</w:t>
      </w:r>
      <w:r w:rsidRPr="00501382">
        <w:rPr>
          <w:rFonts w:ascii="Times New Roman" w:hAnsi="Times New Roman"/>
          <w:b/>
          <w:spacing w:val="-2"/>
          <w:sz w:val="26"/>
          <w:szCs w:val="22"/>
          <w:lang w:val="vi"/>
        </w:rPr>
        <w:t>)</w:t>
      </w:r>
    </w:p>
    <w:tbl>
      <w:tblPr>
        <w:tblW w:w="93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67"/>
        <w:gridCol w:w="3201"/>
        <w:gridCol w:w="2978"/>
      </w:tblGrid>
      <w:tr w:rsidR="00F72006" w:rsidRPr="001A49B7" w14:paraId="2D594494" w14:textId="77777777" w:rsidTr="00B10BC8">
        <w:trPr>
          <w:trHeight w:val="597"/>
        </w:trPr>
        <w:tc>
          <w:tcPr>
            <w:tcW w:w="708" w:type="dxa"/>
            <w:vAlign w:val="center"/>
          </w:tcPr>
          <w:p w14:paraId="315BA62E" w14:textId="77777777" w:rsidR="00F72006" w:rsidRPr="00501382" w:rsidRDefault="00F72006" w:rsidP="00A826FC">
            <w:pPr>
              <w:autoSpaceDE w:val="0"/>
              <w:autoSpaceDN w:val="0"/>
              <w:spacing w:before="143"/>
              <w:jc w:val="center"/>
              <w:rPr>
                <w:rFonts w:ascii="Times New Roman" w:hAnsi="Times New Roman"/>
                <w:sz w:val="26"/>
                <w:szCs w:val="22"/>
                <w:lang w:val="vi"/>
              </w:rPr>
            </w:pPr>
            <w:r w:rsidRPr="00501382">
              <w:rPr>
                <w:rFonts w:ascii="Times New Roman" w:hAnsi="Times New Roman"/>
                <w:spacing w:val="-5"/>
                <w:sz w:val="26"/>
                <w:szCs w:val="22"/>
                <w:lang w:val="vi"/>
              </w:rPr>
              <w:t>TT</w:t>
            </w:r>
          </w:p>
        </w:tc>
        <w:tc>
          <w:tcPr>
            <w:tcW w:w="2467" w:type="dxa"/>
            <w:vAlign w:val="center"/>
          </w:tcPr>
          <w:p w14:paraId="24030941" w14:textId="77777777" w:rsidR="00F72006" w:rsidRPr="00501382" w:rsidRDefault="00F72006" w:rsidP="00A826FC">
            <w:pPr>
              <w:autoSpaceDE w:val="0"/>
              <w:autoSpaceDN w:val="0"/>
              <w:spacing w:before="143"/>
              <w:jc w:val="center"/>
              <w:rPr>
                <w:rFonts w:ascii="Times New Roman" w:hAnsi="Times New Roman"/>
                <w:sz w:val="26"/>
                <w:szCs w:val="22"/>
                <w:lang w:val="vi"/>
              </w:rPr>
            </w:pPr>
            <w:r w:rsidRPr="00501382">
              <w:rPr>
                <w:rFonts w:ascii="Times New Roman" w:hAnsi="Times New Roman"/>
                <w:sz w:val="26"/>
                <w:szCs w:val="22"/>
                <w:lang w:val="vi"/>
              </w:rPr>
              <w:t>Họ</w:t>
            </w:r>
            <w:r w:rsidRPr="00501382">
              <w:rPr>
                <w:rFonts w:ascii="Times New Roman" w:hAnsi="Times New Roman"/>
                <w:spacing w:val="-4"/>
                <w:sz w:val="26"/>
                <w:szCs w:val="22"/>
                <w:lang w:val="vi"/>
              </w:rPr>
              <w:t xml:space="preserve"> </w:t>
            </w:r>
            <w:r w:rsidRPr="00501382">
              <w:rPr>
                <w:rFonts w:ascii="Times New Roman" w:hAnsi="Times New Roman"/>
                <w:sz w:val="26"/>
                <w:szCs w:val="22"/>
                <w:lang w:val="vi"/>
              </w:rPr>
              <w:t>và</w:t>
            </w:r>
            <w:r w:rsidRPr="00501382">
              <w:rPr>
                <w:rFonts w:ascii="Times New Roman" w:hAnsi="Times New Roman"/>
                <w:spacing w:val="-4"/>
                <w:sz w:val="26"/>
                <w:szCs w:val="22"/>
                <w:lang w:val="vi"/>
              </w:rPr>
              <w:t xml:space="preserve"> </w:t>
            </w:r>
            <w:r w:rsidRPr="00501382">
              <w:rPr>
                <w:rFonts w:ascii="Times New Roman" w:hAnsi="Times New Roman"/>
                <w:spacing w:val="-5"/>
                <w:sz w:val="26"/>
                <w:szCs w:val="22"/>
                <w:lang w:val="vi"/>
              </w:rPr>
              <w:t>tên</w:t>
            </w:r>
          </w:p>
        </w:tc>
        <w:tc>
          <w:tcPr>
            <w:tcW w:w="3201" w:type="dxa"/>
            <w:vAlign w:val="center"/>
          </w:tcPr>
          <w:p w14:paraId="2386D496" w14:textId="77777777" w:rsidR="00F72006" w:rsidRPr="00501382" w:rsidRDefault="00F72006" w:rsidP="00A826FC">
            <w:pPr>
              <w:autoSpaceDE w:val="0"/>
              <w:autoSpaceDN w:val="0"/>
              <w:spacing w:before="143"/>
              <w:jc w:val="center"/>
              <w:rPr>
                <w:rFonts w:ascii="Times New Roman" w:hAnsi="Times New Roman"/>
                <w:sz w:val="26"/>
                <w:szCs w:val="22"/>
                <w:lang w:val="vi"/>
              </w:rPr>
            </w:pPr>
            <w:r w:rsidRPr="00501382">
              <w:rPr>
                <w:rFonts w:ascii="Times New Roman" w:hAnsi="Times New Roman"/>
                <w:sz w:val="26"/>
                <w:szCs w:val="22"/>
                <w:lang w:val="vi"/>
              </w:rPr>
              <w:t>Địa</w:t>
            </w:r>
            <w:r w:rsidRPr="00501382">
              <w:rPr>
                <w:rFonts w:ascii="Times New Roman" w:hAnsi="Times New Roman"/>
                <w:spacing w:val="-5"/>
                <w:sz w:val="26"/>
                <w:szCs w:val="22"/>
                <w:lang w:val="vi"/>
              </w:rPr>
              <w:t xml:space="preserve"> chỉ</w:t>
            </w:r>
          </w:p>
        </w:tc>
        <w:tc>
          <w:tcPr>
            <w:tcW w:w="2978" w:type="dxa"/>
            <w:vAlign w:val="center"/>
          </w:tcPr>
          <w:p w14:paraId="06964D65" w14:textId="77777777" w:rsidR="00F72006" w:rsidRPr="00501382" w:rsidRDefault="00F72006" w:rsidP="00A826FC">
            <w:pPr>
              <w:autoSpaceDE w:val="0"/>
              <w:autoSpaceDN w:val="0"/>
              <w:spacing w:line="291" w:lineRule="exact"/>
              <w:jc w:val="center"/>
              <w:rPr>
                <w:rFonts w:ascii="Times New Roman" w:hAnsi="Times New Roman"/>
                <w:sz w:val="26"/>
                <w:szCs w:val="22"/>
                <w:lang w:val="vi"/>
              </w:rPr>
            </w:pPr>
            <w:r w:rsidRPr="00501382">
              <w:rPr>
                <w:rFonts w:ascii="Times New Roman" w:hAnsi="Times New Roman"/>
                <w:sz w:val="26"/>
                <w:szCs w:val="22"/>
                <w:lang w:val="vi"/>
              </w:rPr>
              <w:t>Chứng</w:t>
            </w:r>
            <w:r w:rsidRPr="00501382">
              <w:rPr>
                <w:rFonts w:ascii="Times New Roman" w:hAnsi="Times New Roman"/>
                <w:spacing w:val="-6"/>
                <w:sz w:val="26"/>
                <w:szCs w:val="22"/>
                <w:lang w:val="vi"/>
              </w:rPr>
              <w:t xml:space="preserve"> </w:t>
            </w:r>
            <w:r w:rsidRPr="00501382">
              <w:rPr>
                <w:rFonts w:ascii="Times New Roman" w:hAnsi="Times New Roman"/>
                <w:sz w:val="26"/>
                <w:szCs w:val="22"/>
                <w:lang w:val="vi"/>
              </w:rPr>
              <w:t>minh</w:t>
            </w:r>
            <w:r w:rsidRPr="00501382">
              <w:rPr>
                <w:rFonts w:ascii="Times New Roman" w:hAnsi="Times New Roman"/>
                <w:spacing w:val="-6"/>
                <w:sz w:val="26"/>
                <w:szCs w:val="22"/>
                <w:lang w:val="vi"/>
              </w:rPr>
              <w:t xml:space="preserve"> </w:t>
            </w:r>
            <w:r w:rsidRPr="00501382">
              <w:rPr>
                <w:rFonts w:ascii="Times New Roman" w:hAnsi="Times New Roman"/>
                <w:sz w:val="26"/>
                <w:szCs w:val="22"/>
                <w:lang w:val="vi"/>
              </w:rPr>
              <w:t>nhân</w:t>
            </w:r>
            <w:r w:rsidRPr="00501382">
              <w:rPr>
                <w:rFonts w:ascii="Times New Roman" w:hAnsi="Times New Roman"/>
                <w:spacing w:val="-8"/>
                <w:sz w:val="26"/>
                <w:szCs w:val="22"/>
                <w:lang w:val="vi"/>
              </w:rPr>
              <w:t xml:space="preserve"> </w:t>
            </w:r>
            <w:r w:rsidRPr="00501382">
              <w:rPr>
                <w:rFonts w:ascii="Times New Roman" w:hAnsi="Times New Roman"/>
                <w:spacing w:val="-2"/>
                <w:sz w:val="26"/>
                <w:szCs w:val="22"/>
                <w:lang w:val="vi"/>
              </w:rPr>
              <w:t>dân/căn</w:t>
            </w:r>
          </w:p>
          <w:p w14:paraId="4F23D96F" w14:textId="77777777" w:rsidR="00F72006" w:rsidRPr="00501382" w:rsidRDefault="00F72006" w:rsidP="00A826FC">
            <w:pPr>
              <w:autoSpaceDE w:val="0"/>
              <w:autoSpaceDN w:val="0"/>
              <w:spacing w:before="1" w:line="285" w:lineRule="exact"/>
              <w:jc w:val="center"/>
              <w:rPr>
                <w:rFonts w:ascii="Times New Roman" w:hAnsi="Times New Roman"/>
                <w:sz w:val="26"/>
                <w:szCs w:val="22"/>
                <w:lang w:val="vi"/>
              </w:rPr>
            </w:pPr>
            <w:r w:rsidRPr="00501382">
              <w:rPr>
                <w:rFonts w:ascii="Times New Roman" w:hAnsi="Times New Roman"/>
                <w:sz w:val="26"/>
                <w:szCs w:val="22"/>
                <w:lang w:val="vi"/>
              </w:rPr>
              <w:t>cước</w:t>
            </w:r>
            <w:r w:rsidRPr="00501382">
              <w:rPr>
                <w:rFonts w:ascii="Times New Roman" w:hAnsi="Times New Roman"/>
                <w:spacing w:val="-6"/>
                <w:sz w:val="26"/>
                <w:szCs w:val="22"/>
                <w:lang w:val="vi"/>
              </w:rPr>
              <w:t xml:space="preserve"> </w:t>
            </w:r>
            <w:r w:rsidRPr="00501382">
              <w:rPr>
                <w:rFonts w:ascii="Times New Roman" w:hAnsi="Times New Roman"/>
                <w:sz w:val="26"/>
                <w:szCs w:val="22"/>
                <w:lang w:val="vi"/>
              </w:rPr>
              <w:t>công</w:t>
            </w:r>
            <w:r w:rsidRPr="00501382">
              <w:rPr>
                <w:rFonts w:ascii="Times New Roman" w:hAnsi="Times New Roman"/>
                <w:spacing w:val="-5"/>
                <w:sz w:val="26"/>
                <w:szCs w:val="22"/>
                <w:lang w:val="vi"/>
              </w:rPr>
              <w:t xml:space="preserve"> dân</w:t>
            </w:r>
          </w:p>
        </w:tc>
      </w:tr>
      <w:tr w:rsidR="00F72006" w:rsidRPr="001A49B7" w14:paraId="4217089B" w14:textId="77777777" w:rsidTr="00B10BC8">
        <w:trPr>
          <w:trHeight w:val="299"/>
        </w:trPr>
        <w:tc>
          <w:tcPr>
            <w:tcW w:w="708" w:type="dxa"/>
            <w:vAlign w:val="center"/>
          </w:tcPr>
          <w:p w14:paraId="54A89FA8" w14:textId="77777777" w:rsidR="00F72006" w:rsidRPr="00501382" w:rsidRDefault="00F72006" w:rsidP="00A826FC">
            <w:pPr>
              <w:autoSpaceDE w:val="0"/>
              <w:autoSpaceDN w:val="0"/>
              <w:jc w:val="center"/>
              <w:rPr>
                <w:rFonts w:ascii="Times New Roman" w:hAnsi="Times New Roman"/>
                <w:sz w:val="22"/>
                <w:szCs w:val="22"/>
                <w:lang w:val="vi"/>
              </w:rPr>
            </w:pPr>
          </w:p>
        </w:tc>
        <w:tc>
          <w:tcPr>
            <w:tcW w:w="2467" w:type="dxa"/>
            <w:vAlign w:val="center"/>
          </w:tcPr>
          <w:p w14:paraId="6401CB38" w14:textId="77777777" w:rsidR="00F72006" w:rsidRPr="00501382" w:rsidRDefault="00F72006" w:rsidP="00A826FC">
            <w:pPr>
              <w:autoSpaceDE w:val="0"/>
              <w:autoSpaceDN w:val="0"/>
              <w:jc w:val="center"/>
              <w:rPr>
                <w:rFonts w:ascii="Times New Roman" w:hAnsi="Times New Roman"/>
                <w:sz w:val="22"/>
                <w:szCs w:val="22"/>
                <w:lang w:val="vi"/>
              </w:rPr>
            </w:pPr>
          </w:p>
        </w:tc>
        <w:tc>
          <w:tcPr>
            <w:tcW w:w="3201" w:type="dxa"/>
            <w:vAlign w:val="center"/>
          </w:tcPr>
          <w:p w14:paraId="33DDFF5B" w14:textId="77777777" w:rsidR="00F72006" w:rsidRPr="00501382" w:rsidRDefault="00F72006" w:rsidP="00A826FC">
            <w:pPr>
              <w:autoSpaceDE w:val="0"/>
              <w:autoSpaceDN w:val="0"/>
              <w:jc w:val="center"/>
              <w:rPr>
                <w:rFonts w:ascii="Times New Roman" w:hAnsi="Times New Roman"/>
                <w:sz w:val="22"/>
                <w:szCs w:val="22"/>
                <w:lang w:val="vi"/>
              </w:rPr>
            </w:pPr>
          </w:p>
        </w:tc>
        <w:tc>
          <w:tcPr>
            <w:tcW w:w="2978" w:type="dxa"/>
            <w:vAlign w:val="center"/>
          </w:tcPr>
          <w:p w14:paraId="669A21FE" w14:textId="77777777" w:rsidR="00F72006" w:rsidRPr="00501382" w:rsidRDefault="00F72006" w:rsidP="00A826FC">
            <w:pPr>
              <w:autoSpaceDE w:val="0"/>
              <w:autoSpaceDN w:val="0"/>
              <w:jc w:val="center"/>
              <w:rPr>
                <w:rFonts w:ascii="Times New Roman" w:hAnsi="Times New Roman"/>
                <w:sz w:val="22"/>
                <w:szCs w:val="22"/>
                <w:lang w:val="vi"/>
              </w:rPr>
            </w:pPr>
          </w:p>
        </w:tc>
      </w:tr>
      <w:tr w:rsidR="00F72006" w:rsidRPr="001A49B7" w14:paraId="3B8E0A08" w14:textId="77777777" w:rsidTr="00B10BC8">
        <w:trPr>
          <w:trHeight w:val="299"/>
        </w:trPr>
        <w:tc>
          <w:tcPr>
            <w:tcW w:w="708" w:type="dxa"/>
            <w:vAlign w:val="center"/>
          </w:tcPr>
          <w:p w14:paraId="08B1FB67" w14:textId="77777777" w:rsidR="00F72006" w:rsidRPr="00501382" w:rsidRDefault="00F72006" w:rsidP="00A826FC">
            <w:pPr>
              <w:autoSpaceDE w:val="0"/>
              <w:autoSpaceDN w:val="0"/>
              <w:jc w:val="center"/>
              <w:rPr>
                <w:rFonts w:ascii="Times New Roman" w:hAnsi="Times New Roman"/>
                <w:sz w:val="22"/>
                <w:szCs w:val="22"/>
                <w:lang w:val="vi"/>
              </w:rPr>
            </w:pPr>
          </w:p>
        </w:tc>
        <w:tc>
          <w:tcPr>
            <w:tcW w:w="2467" w:type="dxa"/>
            <w:vAlign w:val="center"/>
          </w:tcPr>
          <w:p w14:paraId="2F0650C5" w14:textId="77777777" w:rsidR="00F72006" w:rsidRPr="00501382" w:rsidRDefault="00F72006" w:rsidP="00A826FC">
            <w:pPr>
              <w:autoSpaceDE w:val="0"/>
              <w:autoSpaceDN w:val="0"/>
              <w:jc w:val="center"/>
              <w:rPr>
                <w:rFonts w:ascii="Times New Roman" w:hAnsi="Times New Roman"/>
                <w:sz w:val="22"/>
                <w:szCs w:val="22"/>
                <w:lang w:val="vi"/>
              </w:rPr>
            </w:pPr>
          </w:p>
        </w:tc>
        <w:tc>
          <w:tcPr>
            <w:tcW w:w="3201" w:type="dxa"/>
            <w:vAlign w:val="center"/>
          </w:tcPr>
          <w:p w14:paraId="205571CE" w14:textId="77777777" w:rsidR="00F72006" w:rsidRPr="00501382" w:rsidRDefault="00F72006" w:rsidP="00A826FC">
            <w:pPr>
              <w:autoSpaceDE w:val="0"/>
              <w:autoSpaceDN w:val="0"/>
              <w:jc w:val="center"/>
              <w:rPr>
                <w:rFonts w:ascii="Times New Roman" w:hAnsi="Times New Roman"/>
                <w:sz w:val="22"/>
                <w:szCs w:val="22"/>
                <w:lang w:val="vi"/>
              </w:rPr>
            </w:pPr>
          </w:p>
        </w:tc>
        <w:tc>
          <w:tcPr>
            <w:tcW w:w="2978" w:type="dxa"/>
            <w:vAlign w:val="center"/>
          </w:tcPr>
          <w:p w14:paraId="08FBB651" w14:textId="77777777" w:rsidR="00F72006" w:rsidRPr="00501382" w:rsidRDefault="00F72006" w:rsidP="00A826FC">
            <w:pPr>
              <w:autoSpaceDE w:val="0"/>
              <w:autoSpaceDN w:val="0"/>
              <w:jc w:val="center"/>
              <w:rPr>
                <w:rFonts w:ascii="Times New Roman" w:hAnsi="Times New Roman"/>
                <w:sz w:val="22"/>
                <w:szCs w:val="22"/>
                <w:lang w:val="vi"/>
              </w:rPr>
            </w:pPr>
          </w:p>
        </w:tc>
      </w:tr>
      <w:tr w:rsidR="00F72006" w:rsidRPr="001A49B7" w14:paraId="1C49067B" w14:textId="77777777" w:rsidTr="00B10BC8">
        <w:trPr>
          <w:trHeight w:val="300"/>
        </w:trPr>
        <w:tc>
          <w:tcPr>
            <w:tcW w:w="708" w:type="dxa"/>
            <w:vAlign w:val="center"/>
          </w:tcPr>
          <w:p w14:paraId="5323AF1E" w14:textId="77777777" w:rsidR="00F72006" w:rsidRPr="00501382" w:rsidRDefault="00F72006" w:rsidP="00A826FC">
            <w:pPr>
              <w:autoSpaceDE w:val="0"/>
              <w:autoSpaceDN w:val="0"/>
              <w:jc w:val="center"/>
              <w:rPr>
                <w:rFonts w:ascii="Times New Roman" w:hAnsi="Times New Roman"/>
                <w:sz w:val="22"/>
                <w:szCs w:val="22"/>
                <w:lang w:val="vi"/>
              </w:rPr>
            </w:pPr>
          </w:p>
        </w:tc>
        <w:tc>
          <w:tcPr>
            <w:tcW w:w="2467" w:type="dxa"/>
            <w:vAlign w:val="center"/>
          </w:tcPr>
          <w:p w14:paraId="1B02066A" w14:textId="77777777" w:rsidR="00F72006" w:rsidRPr="00501382" w:rsidRDefault="00F72006" w:rsidP="00A826FC">
            <w:pPr>
              <w:autoSpaceDE w:val="0"/>
              <w:autoSpaceDN w:val="0"/>
              <w:jc w:val="center"/>
              <w:rPr>
                <w:rFonts w:ascii="Times New Roman" w:hAnsi="Times New Roman"/>
                <w:sz w:val="22"/>
                <w:szCs w:val="22"/>
                <w:lang w:val="vi"/>
              </w:rPr>
            </w:pPr>
          </w:p>
        </w:tc>
        <w:tc>
          <w:tcPr>
            <w:tcW w:w="3201" w:type="dxa"/>
            <w:vAlign w:val="center"/>
          </w:tcPr>
          <w:p w14:paraId="37BCD54B" w14:textId="77777777" w:rsidR="00F72006" w:rsidRPr="00501382" w:rsidRDefault="00F72006" w:rsidP="00A826FC">
            <w:pPr>
              <w:autoSpaceDE w:val="0"/>
              <w:autoSpaceDN w:val="0"/>
              <w:jc w:val="center"/>
              <w:rPr>
                <w:rFonts w:ascii="Times New Roman" w:hAnsi="Times New Roman"/>
                <w:sz w:val="22"/>
                <w:szCs w:val="22"/>
                <w:lang w:val="vi"/>
              </w:rPr>
            </w:pPr>
          </w:p>
        </w:tc>
        <w:tc>
          <w:tcPr>
            <w:tcW w:w="2978" w:type="dxa"/>
            <w:vAlign w:val="center"/>
          </w:tcPr>
          <w:p w14:paraId="624F6E58" w14:textId="77777777" w:rsidR="00F72006" w:rsidRPr="00501382" w:rsidRDefault="00F72006" w:rsidP="00A826FC">
            <w:pPr>
              <w:autoSpaceDE w:val="0"/>
              <w:autoSpaceDN w:val="0"/>
              <w:jc w:val="center"/>
              <w:rPr>
                <w:rFonts w:ascii="Times New Roman" w:hAnsi="Times New Roman"/>
                <w:sz w:val="22"/>
                <w:szCs w:val="22"/>
                <w:lang w:val="vi"/>
              </w:rPr>
            </w:pPr>
          </w:p>
        </w:tc>
      </w:tr>
    </w:tbl>
    <w:p w14:paraId="388A4E5D" w14:textId="77777777" w:rsidR="00F72006" w:rsidRPr="001A49B7" w:rsidRDefault="00F72006" w:rsidP="00F72006">
      <w:pPr>
        <w:tabs>
          <w:tab w:val="left" w:pos="398"/>
        </w:tabs>
        <w:autoSpaceDE w:val="0"/>
        <w:autoSpaceDN w:val="0"/>
        <w:spacing w:before="120"/>
        <w:rPr>
          <w:rFonts w:ascii="Times New Roman" w:hAnsi="Times New Roman"/>
          <w:b/>
          <w:sz w:val="26"/>
          <w:szCs w:val="22"/>
          <w:lang w:val="vi"/>
        </w:rPr>
      </w:pPr>
      <w:r w:rsidRPr="0097045F">
        <w:rPr>
          <w:rFonts w:ascii="Times New Roman" w:hAnsi="Times New Roman"/>
          <w:b/>
          <w:sz w:val="26"/>
          <w:szCs w:val="22"/>
          <w:lang w:val="vi"/>
        </w:rPr>
        <w:t xml:space="preserve">4. Tình trạng tàu tại thời </w:t>
      </w:r>
      <w:r w:rsidRPr="0097045F">
        <w:rPr>
          <w:rFonts w:ascii="Times New Roman" w:hAnsi="Times New Roman" w:hint="eastAsia"/>
          <w:b/>
          <w:sz w:val="26"/>
          <w:szCs w:val="22"/>
          <w:lang w:val="vi"/>
        </w:rPr>
        <w:t>đ</w:t>
      </w:r>
      <w:r w:rsidRPr="0097045F">
        <w:rPr>
          <w:rFonts w:ascii="Times New Roman" w:hAnsi="Times New Roman"/>
          <w:b/>
          <w:sz w:val="26"/>
          <w:szCs w:val="22"/>
          <w:lang w:val="vi"/>
        </w:rPr>
        <w:t>iểm kiểm tra</w:t>
      </w:r>
    </w:p>
    <w:p w14:paraId="2CED09AC" w14:textId="77777777" w:rsidR="00F72006" w:rsidRPr="001A49B7" w:rsidRDefault="00F72006" w:rsidP="00F72006">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bCs/>
          <w:sz w:val="26"/>
          <w:szCs w:val="22"/>
          <w:lang w:val="vi"/>
        </w:rPr>
        <w:t>a)</w:t>
      </w:r>
      <w:r w:rsidRPr="00163261">
        <w:rPr>
          <w:rFonts w:ascii="Times New Roman" w:hAnsi="Times New Roman"/>
          <w:bCs/>
          <w:sz w:val="26"/>
          <w:szCs w:val="22"/>
          <w:lang w:val="vi"/>
        </w:rPr>
        <w:tab/>
        <w:t>Phần thân tàu:</w:t>
      </w:r>
      <w:r w:rsidRPr="001A49B7">
        <w:rPr>
          <w:rFonts w:ascii="Times New Roman" w:hAnsi="Times New Roman"/>
          <w:bCs/>
          <w:sz w:val="26"/>
          <w:szCs w:val="22"/>
          <w:lang w:val="vi"/>
        </w:rPr>
        <w:t xml:space="preserve"> </w:t>
      </w:r>
      <w:r w:rsidRPr="00163261">
        <w:rPr>
          <w:rFonts w:ascii="Times New Roman" w:hAnsi="Times New Roman"/>
          <w:bCs/>
          <w:sz w:val="26"/>
          <w:szCs w:val="22"/>
          <w:lang w:val="vi"/>
        </w:rPr>
        <w:t>…………………………………………</w:t>
      </w:r>
      <w:r w:rsidRPr="001A49B7">
        <w:rPr>
          <w:rFonts w:ascii="Times New Roman" w:hAnsi="Times New Roman"/>
          <w:bCs/>
          <w:sz w:val="26"/>
          <w:szCs w:val="22"/>
          <w:lang w:val="vi"/>
        </w:rPr>
        <w:t>…………………………….</w:t>
      </w:r>
    </w:p>
    <w:p w14:paraId="420C0E51" w14:textId="7A401772" w:rsidR="00F72006" w:rsidRPr="00163261" w:rsidRDefault="00F72006" w:rsidP="00CA50EE">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bCs/>
          <w:sz w:val="26"/>
          <w:szCs w:val="22"/>
          <w:lang w:val="vi"/>
        </w:rPr>
        <w:t>b)</w:t>
      </w:r>
      <w:r w:rsidRPr="00163261">
        <w:rPr>
          <w:rFonts w:ascii="Times New Roman" w:hAnsi="Times New Roman"/>
          <w:bCs/>
          <w:sz w:val="26"/>
          <w:szCs w:val="22"/>
          <w:lang w:val="vi"/>
        </w:rPr>
        <w:tab/>
        <w:t>Phần máy tàu</w:t>
      </w:r>
      <w:r w:rsidR="00CA50EE" w:rsidRPr="00163261">
        <w:rPr>
          <w:rFonts w:ascii="Times New Roman" w:hAnsi="Times New Roman"/>
          <w:bCs/>
          <w:sz w:val="26"/>
          <w:szCs w:val="22"/>
          <w:lang w:val="vi"/>
        </w:rPr>
        <w:t>:</w:t>
      </w:r>
      <w:r w:rsidR="00CA50EE" w:rsidRPr="001A49B7">
        <w:rPr>
          <w:rFonts w:ascii="Times New Roman" w:hAnsi="Times New Roman"/>
          <w:bCs/>
          <w:sz w:val="26"/>
          <w:szCs w:val="22"/>
          <w:lang w:val="vi"/>
        </w:rPr>
        <w:t xml:space="preserve"> </w:t>
      </w:r>
      <w:r w:rsidR="00CA50EE" w:rsidRPr="00163261">
        <w:rPr>
          <w:rFonts w:ascii="Times New Roman" w:hAnsi="Times New Roman"/>
          <w:bCs/>
          <w:sz w:val="26"/>
          <w:szCs w:val="22"/>
          <w:lang w:val="vi"/>
        </w:rPr>
        <w:t>…………………………………………</w:t>
      </w:r>
      <w:r w:rsidR="00CA50EE" w:rsidRPr="001A49B7">
        <w:rPr>
          <w:rFonts w:ascii="Times New Roman" w:hAnsi="Times New Roman"/>
          <w:bCs/>
          <w:sz w:val="26"/>
          <w:szCs w:val="22"/>
          <w:lang w:val="vi"/>
        </w:rPr>
        <w:t>…………………………….</w:t>
      </w:r>
    </w:p>
    <w:p w14:paraId="59D1288B" w14:textId="34F2D211" w:rsidR="00F72006" w:rsidRDefault="00F72006" w:rsidP="00CA50EE">
      <w:pPr>
        <w:tabs>
          <w:tab w:val="left" w:pos="398"/>
        </w:tabs>
        <w:autoSpaceDE w:val="0"/>
        <w:autoSpaceDN w:val="0"/>
        <w:spacing w:before="120"/>
        <w:rPr>
          <w:rFonts w:ascii="Times New Roman" w:hAnsi="Times New Roman"/>
          <w:bCs/>
          <w:sz w:val="26"/>
          <w:szCs w:val="22"/>
          <w:lang w:val="en-US"/>
        </w:rPr>
      </w:pPr>
      <w:r w:rsidRPr="00163261">
        <w:rPr>
          <w:rFonts w:ascii="Times New Roman" w:hAnsi="Times New Roman"/>
          <w:bCs/>
          <w:sz w:val="26"/>
          <w:szCs w:val="22"/>
          <w:lang w:val="vi"/>
        </w:rPr>
        <w:t>c)</w:t>
      </w:r>
      <w:r w:rsidRPr="00163261">
        <w:rPr>
          <w:rFonts w:ascii="Times New Roman" w:hAnsi="Times New Roman"/>
          <w:bCs/>
          <w:sz w:val="26"/>
          <w:szCs w:val="22"/>
          <w:lang w:val="vi"/>
        </w:rPr>
        <w:tab/>
        <w:t>Phần trang thiết bị:</w:t>
      </w:r>
      <w:r w:rsidR="00CA50EE" w:rsidRPr="00163261">
        <w:rPr>
          <w:rFonts w:ascii="Times New Roman" w:hAnsi="Times New Roman"/>
          <w:bCs/>
          <w:sz w:val="26"/>
          <w:szCs w:val="22"/>
          <w:lang w:val="vi"/>
        </w:rPr>
        <w:t>…………………………………………</w:t>
      </w:r>
      <w:r w:rsidR="00CA50EE" w:rsidRPr="001A49B7">
        <w:rPr>
          <w:rFonts w:ascii="Times New Roman" w:hAnsi="Times New Roman"/>
          <w:bCs/>
          <w:sz w:val="26"/>
          <w:szCs w:val="22"/>
          <w:lang w:val="vi"/>
        </w:rPr>
        <w:t>………………</w:t>
      </w:r>
      <w:r w:rsidR="00CA50EE">
        <w:rPr>
          <w:rFonts w:ascii="Times New Roman" w:hAnsi="Times New Roman"/>
          <w:bCs/>
          <w:sz w:val="26"/>
          <w:szCs w:val="22"/>
          <w:lang w:val="en-US"/>
        </w:rPr>
        <w:t>……</w:t>
      </w:r>
      <w:r w:rsidR="00147488">
        <w:rPr>
          <w:rFonts w:ascii="Times New Roman" w:hAnsi="Times New Roman"/>
          <w:bCs/>
          <w:sz w:val="26"/>
          <w:szCs w:val="22"/>
          <w:lang w:val="en-US"/>
        </w:rPr>
        <w:t>…..</w:t>
      </w:r>
    </w:p>
    <w:p w14:paraId="42EB3DF4" w14:textId="12ED3802" w:rsidR="00CA50EE" w:rsidRDefault="00CA50EE" w:rsidP="00CA50EE">
      <w:pPr>
        <w:tabs>
          <w:tab w:val="left" w:pos="398"/>
        </w:tabs>
        <w:autoSpaceDE w:val="0"/>
        <w:autoSpaceDN w:val="0"/>
        <w:spacing w:before="120"/>
        <w:rPr>
          <w:rFonts w:ascii="Times New Roman" w:hAnsi="Times New Roman"/>
          <w:bCs/>
          <w:sz w:val="26"/>
          <w:szCs w:val="22"/>
          <w:lang w:val="en-US"/>
        </w:rPr>
      </w:pPr>
      <w:r w:rsidRPr="00CA50EE">
        <w:rPr>
          <w:rFonts w:ascii="Times New Roman" w:hAnsi="Times New Roman"/>
          <w:bCs/>
          <w:sz w:val="26"/>
          <w:szCs w:val="22"/>
          <w:lang w:val="en-US"/>
        </w:rPr>
        <w:t xml:space="preserve">d) </w:t>
      </w:r>
      <w:r>
        <w:rPr>
          <w:rFonts w:ascii="Times New Roman" w:hAnsi="Times New Roman"/>
          <w:bCs/>
          <w:sz w:val="26"/>
          <w:szCs w:val="22"/>
          <w:lang w:val="en-US"/>
        </w:rPr>
        <w:t xml:space="preserve">Chủ tàu cá nộp lại </w:t>
      </w:r>
      <w:r w:rsidRPr="00CA50EE">
        <w:rPr>
          <w:rFonts w:ascii="Times New Roman" w:hAnsi="Times New Roman"/>
          <w:bCs/>
          <w:sz w:val="26"/>
          <w:szCs w:val="22"/>
          <w:lang w:val="en-US"/>
        </w:rPr>
        <w:t>Giấy chứng nhận đă</w:t>
      </w:r>
      <w:r>
        <w:rPr>
          <w:rFonts w:ascii="Times New Roman" w:hAnsi="Times New Roman"/>
          <w:bCs/>
          <w:sz w:val="26"/>
          <w:szCs w:val="22"/>
          <w:lang w:val="en-US"/>
        </w:rPr>
        <w:t>ng ký tàu cá cũ cho đại diện Chi cục Biển đảo và Thủy sản Thanh Hóa.</w:t>
      </w:r>
    </w:p>
    <w:p w14:paraId="181DDC8C" w14:textId="32FEEBD8" w:rsidR="00CA50EE" w:rsidRPr="00CA50EE" w:rsidRDefault="00CA50EE" w:rsidP="00CA50EE">
      <w:pPr>
        <w:tabs>
          <w:tab w:val="left" w:pos="398"/>
        </w:tabs>
        <w:autoSpaceDE w:val="0"/>
        <w:autoSpaceDN w:val="0"/>
        <w:spacing w:before="120"/>
        <w:rPr>
          <w:rFonts w:ascii="Times New Roman" w:hAnsi="Times New Roman"/>
          <w:bCs/>
          <w:sz w:val="26"/>
          <w:szCs w:val="22"/>
          <w:lang w:val="en-US"/>
        </w:rPr>
      </w:pPr>
      <w:r>
        <w:rPr>
          <w:rFonts w:ascii="Times New Roman" w:hAnsi="Times New Roman"/>
          <w:bCs/>
          <w:sz w:val="26"/>
          <w:szCs w:val="22"/>
          <w:lang w:val="en-US"/>
        </w:rPr>
        <w:t>Trường hợp không nộp lại, lý do:</w:t>
      </w:r>
      <w:r w:rsidRPr="00163261">
        <w:rPr>
          <w:rFonts w:ascii="Times New Roman" w:hAnsi="Times New Roman"/>
          <w:bCs/>
          <w:sz w:val="26"/>
          <w:szCs w:val="22"/>
          <w:lang w:val="vi"/>
        </w:rPr>
        <w:t>………………………………</w:t>
      </w:r>
      <w:r w:rsidRPr="001A49B7">
        <w:rPr>
          <w:rFonts w:ascii="Times New Roman" w:hAnsi="Times New Roman"/>
          <w:bCs/>
          <w:sz w:val="26"/>
          <w:szCs w:val="22"/>
          <w:lang w:val="vi"/>
        </w:rPr>
        <w:t>…</w:t>
      </w:r>
      <w:r w:rsidRPr="00CA50EE">
        <w:rPr>
          <w:rFonts w:ascii="Times New Roman" w:hAnsi="Times New Roman"/>
          <w:bCs/>
          <w:sz w:val="26"/>
          <w:szCs w:val="22"/>
          <w:lang w:val="vi"/>
        </w:rPr>
        <w:t xml:space="preserve"> </w:t>
      </w:r>
      <w:r w:rsidRPr="00163261">
        <w:rPr>
          <w:rFonts w:ascii="Times New Roman" w:hAnsi="Times New Roman"/>
          <w:bCs/>
          <w:sz w:val="26"/>
          <w:szCs w:val="22"/>
          <w:lang w:val="vi"/>
        </w:rPr>
        <w:t>…………</w:t>
      </w:r>
      <w:r w:rsidRPr="001A49B7">
        <w:rPr>
          <w:rFonts w:ascii="Times New Roman" w:hAnsi="Times New Roman"/>
          <w:bCs/>
          <w:sz w:val="26"/>
          <w:szCs w:val="22"/>
          <w:lang w:val="vi"/>
        </w:rPr>
        <w:t>…</w:t>
      </w:r>
      <w:r w:rsidRPr="00163261">
        <w:rPr>
          <w:rFonts w:ascii="Times New Roman" w:hAnsi="Times New Roman"/>
          <w:bCs/>
          <w:sz w:val="26"/>
          <w:szCs w:val="22"/>
          <w:lang w:val="vi"/>
        </w:rPr>
        <w:t>………</w:t>
      </w:r>
    </w:p>
    <w:p w14:paraId="480D319D" w14:textId="77777777" w:rsidR="00F72006" w:rsidRPr="001A49B7" w:rsidRDefault="00F72006" w:rsidP="00F72006">
      <w:pPr>
        <w:tabs>
          <w:tab w:val="left" w:pos="398"/>
        </w:tabs>
        <w:autoSpaceDE w:val="0"/>
        <w:autoSpaceDN w:val="0"/>
        <w:spacing w:before="120"/>
        <w:rPr>
          <w:rFonts w:ascii="Times New Roman" w:hAnsi="Times New Roman"/>
          <w:b/>
          <w:sz w:val="26"/>
          <w:szCs w:val="22"/>
          <w:lang w:val="vi"/>
        </w:rPr>
      </w:pPr>
      <w:r w:rsidRPr="001A49B7">
        <w:rPr>
          <w:rFonts w:ascii="Times New Roman" w:hAnsi="Times New Roman"/>
          <w:b/>
          <w:sz w:val="26"/>
          <w:szCs w:val="22"/>
          <w:lang w:val="vi"/>
        </w:rPr>
        <w:t>5</w:t>
      </w:r>
      <w:r w:rsidRPr="0097045F">
        <w:rPr>
          <w:rFonts w:ascii="Times New Roman" w:hAnsi="Times New Roman"/>
          <w:b/>
          <w:sz w:val="26"/>
          <w:szCs w:val="22"/>
          <w:lang w:val="vi"/>
        </w:rPr>
        <w:t>. Kết luận</w:t>
      </w:r>
    </w:p>
    <w:p w14:paraId="3D353B10" w14:textId="00C3BABA" w:rsidR="00F72006" w:rsidRPr="001A49B7" w:rsidRDefault="00F72006" w:rsidP="00F72006">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bCs/>
          <w:sz w:val="26"/>
          <w:szCs w:val="22"/>
          <w:lang w:val="vi"/>
        </w:rPr>
        <w:t xml:space="preserve">Tại thời </w:t>
      </w:r>
      <w:r w:rsidRPr="00163261">
        <w:rPr>
          <w:rFonts w:ascii="Times New Roman" w:hAnsi="Times New Roman" w:hint="eastAsia"/>
          <w:bCs/>
          <w:sz w:val="26"/>
          <w:szCs w:val="22"/>
          <w:lang w:val="vi"/>
        </w:rPr>
        <w:t>đ</w:t>
      </w:r>
      <w:r w:rsidRPr="00163261">
        <w:rPr>
          <w:rFonts w:ascii="Times New Roman" w:hAnsi="Times New Roman"/>
          <w:bCs/>
          <w:sz w:val="26"/>
          <w:szCs w:val="22"/>
          <w:lang w:val="vi"/>
        </w:rPr>
        <w:t xml:space="preserve">iểm kiểm tra, tàu </w:t>
      </w:r>
      <w:r w:rsidRPr="00163261">
        <w:rPr>
          <w:rFonts w:ascii="Times New Roman" w:hAnsi="Times New Roman" w:hint="eastAsia"/>
          <w:bCs/>
          <w:sz w:val="26"/>
          <w:szCs w:val="22"/>
          <w:lang w:val="vi"/>
        </w:rPr>
        <w:t>đã</w:t>
      </w:r>
      <w:r w:rsidRPr="00163261">
        <w:rPr>
          <w:rFonts w:ascii="Times New Roman" w:hAnsi="Times New Roman"/>
          <w:bCs/>
          <w:sz w:val="26"/>
          <w:szCs w:val="22"/>
          <w:lang w:val="vi"/>
        </w:rPr>
        <w:t xml:space="preserve"> </w:t>
      </w:r>
      <w:r w:rsidRPr="00163261">
        <w:rPr>
          <w:rFonts w:ascii="Times New Roman" w:hAnsi="Times New Roman" w:hint="eastAsia"/>
          <w:bCs/>
          <w:sz w:val="26"/>
          <w:szCs w:val="22"/>
          <w:lang w:val="vi"/>
        </w:rPr>
        <w:t>đư</w:t>
      </w:r>
      <w:r w:rsidRPr="00163261">
        <w:rPr>
          <w:rFonts w:ascii="Times New Roman" w:hAnsi="Times New Roman"/>
          <w:bCs/>
          <w:sz w:val="26"/>
          <w:szCs w:val="22"/>
          <w:lang w:val="vi"/>
        </w:rPr>
        <w:t>ợc (phá dỡ, phá hủy, không còn khả n</w:t>
      </w:r>
      <w:r w:rsidRPr="00163261">
        <w:rPr>
          <w:rFonts w:ascii="Times New Roman" w:hAnsi="Times New Roman" w:hint="eastAsia"/>
          <w:bCs/>
          <w:sz w:val="26"/>
          <w:szCs w:val="22"/>
          <w:lang w:val="vi"/>
        </w:rPr>
        <w:t>ă</w:t>
      </w:r>
      <w:r w:rsidRPr="00163261">
        <w:rPr>
          <w:rFonts w:ascii="Times New Roman" w:hAnsi="Times New Roman"/>
          <w:bCs/>
          <w:sz w:val="26"/>
          <w:szCs w:val="22"/>
          <w:lang w:val="vi"/>
        </w:rPr>
        <w:t xml:space="preserve">ng hoạt </w:t>
      </w:r>
      <w:r w:rsidRPr="00163261">
        <w:rPr>
          <w:rFonts w:ascii="Times New Roman" w:hAnsi="Times New Roman" w:hint="eastAsia"/>
          <w:bCs/>
          <w:sz w:val="26"/>
          <w:szCs w:val="22"/>
          <w:lang w:val="vi"/>
        </w:rPr>
        <w:t>đ</w:t>
      </w:r>
      <w:r w:rsidRPr="00163261">
        <w:rPr>
          <w:rFonts w:ascii="Times New Roman" w:hAnsi="Times New Roman"/>
          <w:bCs/>
          <w:sz w:val="26"/>
          <w:szCs w:val="22"/>
          <w:lang w:val="vi"/>
        </w:rPr>
        <w:t>ộng):</w:t>
      </w:r>
    </w:p>
    <w:p w14:paraId="3E27A549" w14:textId="09F1DC00" w:rsidR="00F72006" w:rsidRPr="00163261" w:rsidRDefault="00F72006" w:rsidP="00F72006">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bCs/>
          <w:sz w:val="26"/>
          <w:szCs w:val="22"/>
          <w:lang w:val="vi"/>
        </w:rPr>
        <w:t>Họ tên, chữ ký những ng</w:t>
      </w:r>
      <w:r w:rsidRPr="00163261">
        <w:rPr>
          <w:rFonts w:ascii="Times New Roman" w:hAnsi="Times New Roman" w:hint="eastAsia"/>
          <w:bCs/>
          <w:sz w:val="26"/>
          <w:szCs w:val="22"/>
          <w:lang w:val="vi"/>
        </w:rPr>
        <w:t>ư</w:t>
      </w:r>
      <w:r w:rsidRPr="00163261">
        <w:rPr>
          <w:rFonts w:ascii="Times New Roman" w:hAnsi="Times New Roman"/>
          <w:bCs/>
          <w:sz w:val="26"/>
          <w:szCs w:val="22"/>
          <w:lang w:val="vi"/>
        </w:rPr>
        <w:t>ời có mặt khi kiểm tra</w:t>
      </w:r>
      <w:r w:rsidR="00CA50EE" w:rsidRPr="00CA50EE">
        <w:rPr>
          <w:rFonts w:ascii="Times New Roman" w:hAnsi="Times New Roman"/>
          <w:bCs/>
          <w:sz w:val="26"/>
          <w:szCs w:val="22"/>
          <w:lang w:val="vi"/>
        </w:rPr>
        <w:t xml:space="preserve"> và các nội dung khác (nếu có)</w:t>
      </w:r>
      <w:r w:rsidRPr="00163261">
        <w:rPr>
          <w:rFonts w:ascii="Times New Roman" w:hAnsi="Times New Roman"/>
          <w:bCs/>
          <w:sz w:val="26"/>
          <w:szCs w:val="22"/>
          <w:lang w:val="vi"/>
        </w:rPr>
        <w:t>:</w:t>
      </w:r>
    </w:p>
    <w:p w14:paraId="356A340B" w14:textId="6C55DBC3" w:rsidR="00CA50EE" w:rsidRPr="00163261" w:rsidRDefault="00F72006" w:rsidP="00CA50EE">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hint="eastAsia"/>
          <w:bCs/>
          <w:sz w:val="26"/>
          <w:szCs w:val="22"/>
          <w:lang w:val="vi"/>
        </w:rPr>
        <w:t>…………………………………………………………………………………………</w:t>
      </w:r>
      <w:r w:rsidR="00CA50EE" w:rsidRPr="00163261">
        <w:rPr>
          <w:rFonts w:ascii="Times New Roman" w:hAnsi="Times New Roman" w:hint="eastAsia"/>
          <w:bCs/>
          <w:sz w:val="26"/>
          <w:szCs w:val="22"/>
          <w:lang w:val="vi"/>
        </w:rPr>
        <w:t>…………………………………</w:t>
      </w:r>
    </w:p>
    <w:p w14:paraId="07844CD9" w14:textId="77777777" w:rsidR="00B10BC8" w:rsidRPr="00163261" w:rsidRDefault="00B10BC8" w:rsidP="00B10BC8">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hint="eastAsia"/>
          <w:bCs/>
          <w:sz w:val="26"/>
          <w:szCs w:val="22"/>
          <w:lang w:val="vi"/>
        </w:rPr>
        <w:t>……………………………………………………………………………………………………………………………</w:t>
      </w:r>
    </w:p>
    <w:p w14:paraId="16DF68E0" w14:textId="77777777" w:rsidR="00B10BC8" w:rsidRPr="00163261" w:rsidRDefault="00B10BC8" w:rsidP="00B10BC8">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hint="eastAsia"/>
          <w:bCs/>
          <w:sz w:val="26"/>
          <w:szCs w:val="22"/>
          <w:lang w:val="vi"/>
        </w:rPr>
        <w:t>……………………………………………………………………………………………………………………………</w:t>
      </w:r>
    </w:p>
    <w:p w14:paraId="5A0F90D9" w14:textId="77777777" w:rsidR="00B10BC8" w:rsidRPr="00163261" w:rsidRDefault="00B10BC8" w:rsidP="00B10BC8">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hint="eastAsia"/>
          <w:bCs/>
          <w:sz w:val="26"/>
          <w:szCs w:val="22"/>
          <w:lang w:val="vi"/>
        </w:rPr>
        <w:t>……………………………………………………………………………………………………………………………</w:t>
      </w:r>
    </w:p>
    <w:p w14:paraId="0BEBA759" w14:textId="77777777" w:rsidR="00B10BC8" w:rsidRPr="00163261" w:rsidRDefault="00B10BC8" w:rsidP="00B10BC8">
      <w:pPr>
        <w:tabs>
          <w:tab w:val="left" w:pos="398"/>
        </w:tabs>
        <w:autoSpaceDE w:val="0"/>
        <w:autoSpaceDN w:val="0"/>
        <w:spacing w:before="120"/>
        <w:rPr>
          <w:rFonts w:ascii="Times New Roman" w:hAnsi="Times New Roman"/>
          <w:bCs/>
          <w:sz w:val="26"/>
          <w:szCs w:val="22"/>
          <w:lang w:val="vi"/>
        </w:rPr>
      </w:pPr>
      <w:r w:rsidRPr="00163261">
        <w:rPr>
          <w:rFonts w:ascii="Times New Roman" w:hAnsi="Times New Roman" w:hint="eastAsia"/>
          <w:bCs/>
          <w:sz w:val="26"/>
          <w:szCs w:val="22"/>
          <w:lang w:val="vi"/>
        </w:rPr>
        <w:t>……………………………………………………………………………………………………………………………</w:t>
      </w:r>
    </w:p>
    <w:p w14:paraId="4C0CE010" w14:textId="6271A2E7" w:rsidR="00CA50EE" w:rsidRPr="00D44DE2" w:rsidRDefault="00CA50EE" w:rsidP="00CA50EE">
      <w:pPr>
        <w:tabs>
          <w:tab w:val="left" w:pos="398"/>
        </w:tabs>
        <w:autoSpaceDE w:val="0"/>
        <w:autoSpaceDN w:val="0"/>
        <w:spacing w:before="120"/>
        <w:rPr>
          <w:rFonts w:ascii="Times New Roman" w:hAnsi="Times New Roman"/>
          <w:bCs/>
          <w:sz w:val="26"/>
          <w:szCs w:val="22"/>
          <w:lang w:val="vi"/>
        </w:rPr>
      </w:pPr>
      <w:r w:rsidRPr="00D44DE2">
        <w:rPr>
          <w:rFonts w:ascii="Times New Roman" w:hAnsi="Times New Roman"/>
          <w:bCs/>
          <w:sz w:val="26"/>
          <w:szCs w:val="22"/>
          <w:lang w:val="vi"/>
        </w:rPr>
        <w:tab/>
      </w:r>
      <w:r w:rsidRPr="00CA50EE">
        <w:rPr>
          <w:rFonts w:ascii="Times New Roman" w:hAnsi="Times New Roman"/>
          <w:bCs/>
          <w:sz w:val="26"/>
          <w:szCs w:val="22"/>
          <w:lang w:val="vi"/>
        </w:rPr>
        <w:t>Biên bản hoàn thành vào hồi       giờ      ngày       /        /           ,</w:t>
      </w:r>
      <w:r w:rsidR="00147488" w:rsidRPr="00147488">
        <w:rPr>
          <w:rFonts w:ascii="Times New Roman" w:hAnsi="Times New Roman"/>
          <w:bCs/>
          <w:sz w:val="26"/>
          <w:szCs w:val="22"/>
          <w:lang w:val="vi"/>
        </w:rPr>
        <w:t xml:space="preserve"> </w:t>
      </w:r>
      <w:r w:rsidRPr="00CA50EE">
        <w:rPr>
          <w:rFonts w:ascii="Times New Roman" w:hAnsi="Times New Roman"/>
          <w:bCs/>
          <w:sz w:val="26"/>
          <w:szCs w:val="22"/>
          <w:lang w:val="vi"/>
        </w:rPr>
        <w:t>các bên tham gia thống nhất với nội dung trên.</w:t>
      </w:r>
      <w:r w:rsidRPr="00D44DE2">
        <w:rPr>
          <w:rFonts w:ascii="Times New Roman" w:hAnsi="Times New Roman"/>
          <w:bCs/>
          <w:sz w:val="26"/>
          <w:szCs w:val="22"/>
          <w:lang w:val="vi"/>
        </w:rPr>
        <w:t xml:space="preserve"> </w:t>
      </w:r>
      <w:r w:rsidRPr="00CA50EE">
        <w:rPr>
          <w:rFonts w:ascii="Times New Roman" w:hAnsi="Times New Roman"/>
          <w:bCs/>
          <w:sz w:val="26"/>
          <w:szCs w:val="22"/>
          <w:lang w:val="vi"/>
        </w:rPr>
        <w:t>Biên bản này gồm 04 bản mỗi bên</w:t>
      </w:r>
      <w:r w:rsidRPr="00D44DE2">
        <w:rPr>
          <w:rFonts w:ascii="Times New Roman" w:hAnsi="Times New Roman"/>
          <w:bCs/>
          <w:sz w:val="26"/>
          <w:szCs w:val="22"/>
          <w:lang w:val="vi"/>
        </w:rPr>
        <w:t xml:space="preserve"> giữ 01 bản </w:t>
      </w:r>
      <w:r w:rsidRPr="00CA50EE">
        <w:rPr>
          <w:rFonts w:ascii="Times New Roman" w:hAnsi="Times New Roman"/>
          <w:bCs/>
          <w:sz w:val="26"/>
          <w:szCs w:val="22"/>
          <w:lang w:val="vi"/>
        </w:rPr>
        <w:t>có giá trị như nhau</w:t>
      </w:r>
      <w:r w:rsidRPr="00D44DE2">
        <w:rPr>
          <w:rFonts w:ascii="Times New Roman" w:hAnsi="Times New Roman"/>
          <w:bCs/>
          <w:sz w:val="26"/>
          <w:szCs w:val="22"/>
          <w:lang w:val="vi"/>
        </w:rPr>
        <w:t>./.</w:t>
      </w:r>
    </w:p>
    <w:p w14:paraId="4EEE9E4E" w14:textId="77777777" w:rsidR="00F72006" w:rsidRPr="00501382" w:rsidRDefault="00F72006" w:rsidP="00F72006">
      <w:pPr>
        <w:autoSpaceDE w:val="0"/>
        <w:autoSpaceDN w:val="0"/>
        <w:spacing w:before="120"/>
        <w:rPr>
          <w:rFonts w:ascii="Times New Roman" w:hAnsi="Times New Roman"/>
          <w:bCs/>
          <w:sz w:val="10"/>
          <w:lang w:val="vi"/>
        </w:rPr>
      </w:pPr>
    </w:p>
    <w:tbl>
      <w:tblPr>
        <w:tblStyle w:val="TableGrid"/>
        <w:tblW w:w="1063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693"/>
        <w:gridCol w:w="2551"/>
        <w:gridCol w:w="3119"/>
      </w:tblGrid>
      <w:tr w:rsidR="00F72006" w:rsidRPr="001A49B7" w14:paraId="3985D30C" w14:textId="77777777" w:rsidTr="001E3036">
        <w:tc>
          <w:tcPr>
            <w:tcW w:w="2269" w:type="dxa"/>
            <w:vAlign w:val="center"/>
          </w:tcPr>
          <w:p w14:paraId="333BF340" w14:textId="77777777" w:rsidR="00F72006" w:rsidRPr="00F04B57" w:rsidRDefault="00F72006" w:rsidP="00A826FC">
            <w:pPr>
              <w:autoSpaceDE w:val="0"/>
              <w:autoSpaceDN w:val="0"/>
              <w:jc w:val="center"/>
              <w:rPr>
                <w:lang w:val="vi"/>
              </w:rPr>
            </w:pPr>
            <w:r w:rsidRPr="00501382">
              <w:rPr>
                <w:b/>
                <w:lang w:val="vi"/>
              </w:rPr>
              <w:t>CHỦ</w:t>
            </w:r>
            <w:r w:rsidRPr="00501382">
              <w:rPr>
                <w:b/>
                <w:spacing w:val="-9"/>
                <w:lang w:val="vi"/>
              </w:rPr>
              <w:t xml:space="preserve"> </w:t>
            </w:r>
            <w:r w:rsidRPr="00501382">
              <w:rPr>
                <w:b/>
                <w:spacing w:val="-5"/>
                <w:lang w:val="vi"/>
              </w:rPr>
              <w:t>TÀU</w:t>
            </w:r>
          </w:p>
        </w:tc>
        <w:tc>
          <w:tcPr>
            <w:tcW w:w="2693" w:type="dxa"/>
            <w:vAlign w:val="center"/>
          </w:tcPr>
          <w:p w14:paraId="1DEF9AB8" w14:textId="77777777" w:rsidR="00F72006" w:rsidRPr="00F04B57" w:rsidRDefault="00F72006" w:rsidP="00A826FC">
            <w:pPr>
              <w:autoSpaceDE w:val="0"/>
              <w:autoSpaceDN w:val="0"/>
              <w:spacing w:line="287" w:lineRule="exact"/>
              <w:ind w:right="2"/>
              <w:jc w:val="center"/>
              <w:rPr>
                <w:rFonts w:ascii="Times New Roman Bold" w:hAnsi="Times New Roman Bold"/>
                <w:b/>
                <w:spacing w:val="-4"/>
                <w:lang w:val="vi"/>
              </w:rPr>
            </w:pPr>
            <w:r w:rsidRPr="00F04B57">
              <w:rPr>
                <w:rFonts w:ascii="Times New Roman Bold" w:hAnsi="Times New Roman Bold"/>
                <w:b/>
                <w:spacing w:val="-4"/>
                <w:lang w:val="vi"/>
              </w:rPr>
              <w:t>ĐẠI DIỆN LỰC LƯỢNG BIÊN PHÒNG</w:t>
            </w:r>
          </w:p>
        </w:tc>
        <w:tc>
          <w:tcPr>
            <w:tcW w:w="2551" w:type="dxa"/>
            <w:vAlign w:val="center"/>
          </w:tcPr>
          <w:p w14:paraId="0C0F4EBA" w14:textId="77777777" w:rsidR="00F72006" w:rsidRPr="00501382" w:rsidRDefault="00F72006" w:rsidP="00A826FC">
            <w:pPr>
              <w:autoSpaceDE w:val="0"/>
              <w:autoSpaceDN w:val="0"/>
              <w:spacing w:line="287" w:lineRule="exact"/>
              <w:ind w:right="2"/>
              <w:jc w:val="center"/>
              <w:rPr>
                <w:b/>
                <w:lang w:val="vi"/>
              </w:rPr>
            </w:pPr>
            <w:r w:rsidRPr="00501382">
              <w:rPr>
                <w:b/>
                <w:lang w:val="vi"/>
              </w:rPr>
              <w:t>ĐẠI</w:t>
            </w:r>
            <w:r w:rsidRPr="00501382">
              <w:rPr>
                <w:b/>
                <w:spacing w:val="-7"/>
                <w:lang w:val="vi"/>
              </w:rPr>
              <w:t xml:space="preserve"> </w:t>
            </w:r>
            <w:r w:rsidRPr="00501382">
              <w:rPr>
                <w:b/>
                <w:lang w:val="vi"/>
              </w:rPr>
              <w:t>DIỆN</w:t>
            </w:r>
            <w:r w:rsidRPr="00501382">
              <w:rPr>
                <w:b/>
                <w:spacing w:val="-6"/>
                <w:lang w:val="vi"/>
              </w:rPr>
              <w:t xml:space="preserve"> </w:t>
            </w:r>
            <w:r w:rsidRPr="00501382">
              <w:rPr>
                <w:b/>
                <w:lang w:val="vi"/>
              </w:rPr>
              <w:t>ỦY</w:t>
            </w:r>
            <w:r w:rsidRPr="00501382">
              <w:rPr>
                <w:b/>
                <w:spacing w:val="-4"/>
                <w:lang w:val="vi"/>
              </w:rPr>
              <w:t xml:space="preserve"> </w:t>
            </w:r>
            <w:r w:rsidRPr="00501382">
              <w:rPr>
                <w:b/>
                <w:spacing w:val="-5"/>
                <w:lang w:val="vi"/>
              </w:rPr>
              <w:t>BAN</w:t>
            </w:r>
          </w:p>
          <w:p w14:paraId="424BECCB" w14:textId="77777777" w:rsidR="00F72006" w:rsidRPr="00F04B57" w:rsidRDefault="00F72006" w:rsidP="00A826FC">
            <w:pPr>
              <w:autoSpaceDE w:val="0"/>
              <w:autoSpaceDN w:val="0"/>
              <w:jc w:val="center"/>
              <w:rPr>
                <w:lang w:val="vi"/>
              </w:rPr>
            </w:pPr>
            <w:r w:rsidRPr="00501382">
              <w:rPr>
                <w:b/>
                <w:lang w:val="vi"/>
              </w:rPr>
              <w:t>NHÂN</w:t>
            </w:r>
            <w:r w:rsidRPr="00501382">
              <w:rPr>
                <w:b/>
                <w:spacing w:val="-7"/>
                <w:lang w:val="vi"/>
              </w:rPr>
              <w:t xml:space="preserve"> </w:t>
            </w:r>
            <w:r w:rsidRPr="00501382">
              <w:rPr>
                <w:b/>
                <w:lang w:val="vi"/>
              </w:rPr>
              <w:t>DÂN</w:t>
            </w:r>
            <w:r w:rsidRPr="00501382">
              <w:rPr>
                <w:b/>
                <w:spacing w:val="-4"/>
                <w:lang w:val="vi"/>
              </w:rPr>
              <w:t xml:space="preserve"> </w:t>
            </w:r>
            <w:r w:rsidRPr="0097045F">
              <w:rPr>
                <w:b/>
                <w:spacing w:val="-4"/>
                <w:lang w:val="vi"/>
              </w:rPr>
              <w:t xml:space="preserve">CẤP </w:t>
            </w:r>
            <w:r w:rsidRPr="00501382">
              <w:rPr>
                <w:b/>
                <w:spacing w:val="-5"/>
                <w:lang w:val="vi"/>
              </w:rPr>
              <w:t>XÃ</w:t>
            </w:r>
          </w:p>
        </w:tc>
        <w:tc>
          <w:tcPr>
            <w:tcW w:w="3119" w:type="dxa"/>
            <w:vAlign w:val="center"/>
          </w:tcPr>
          <w:p w14:paraId="143111D5" w14:textId="69CE5405" w:rsidR="00F72006" w:rsidRPr="001E3036" w:rsidRDefault="00F72006" w:rsidP="001E3036">
            <w:pPr>
              <w:autoSpaceDE w:val="0"/>
              <w:autoSpaceDN w:val="0"/>
              <w:spacing w:line="287" w:lineRule="exact"/>
              <w:jc w:val="center"/>
              <w:rPr>
                <w:lang w:val="vi"/>
              </w:rPr>
            </w:pPr>
            <w:r w:rsidRPr="00501382">
              <w:rPr>
                <w:b/>
                <w:lang w:val="vi"/>
              </w:rPr>
              <w:t>ĐẠI</w:t>
            </w:r>
            <w:r w:rsidRPr="00501382">
              <w:rPr>
                <w:b/>
                <w:spacing w:val="-6"/>
                <w:lang w:val="vi"/>
              </w:rPr>
              <w:t xml:space="preserve"> </w:t>
            </w:r>
            <w:r w:rsidRPr="00501382">
              <w:rPr>
                <w:b/>
                <w:lang w:val="vi"/>
              </w:rPr>
              <w:t>DIỆN</w:t>
            </w:r>
            <w:r w:rsidRPr="00501382">
              <w:rPr>
                <w:b/>
                <w:spacing w:val="-6"/>
                <w:lang w:val="vi"/>
              </w:rPr>
              <w:t xml:space="preserve"> </w:t>
            </w:r>
            <w:r w:rsidR="001E3036" w:rsidRPr="001E3036">
              <w:rPr>
                <w:b/>
                <w:lang w:val="vi"/>
              </w:rPr>
              <w:t>CHI CỤC BIỂN ĐẢO VÀ THỦY SẢN</w:t>
            </w:r>
          </w:p>
        </w:tc>
      </w:tr>
    </w:tbl>
    <w:p w14:paraId="5DFE55D0" w14:textId="77777777" w:rsidR="00F72006" w:rsidRDefault="00F72006" w:rsidP="00F72006">
      <w:pPr>
        <w:autoSpaceDE w:val="0"/>
        <w:autoSpaceDN w:val="0"/>
        <w:rPr>
          <w:rFonts w:ascii="Times New Roman" w:hAnsi="Times New Roman"/>
          <w:sz w:val="22"/>
          <w:szCs w:val="22"/>
        </w:rPr>
      </w:pPr>
    </w:p>
    <w:p w14:paraId="665DCD42" w14:textId="77777777" w:rsidR="00F72006" w:rsidRPr="00F72006" w:rsidRDefault="00F72006">
      <w:pPr>
        <w:widowControl/>
        <w:spacing w:before="120"/>
        <w:jc w:val="right"/>
        <w:rPr>
          <w:rFonts w:ascii="Times New Roman" w:eastAsia="Times New Roman" w:hAnsi="Times New Roman" w:cs="Times New Roman"/>
          <w:b/>
          <w:i/>
          <w:color w:val="auto"/>
          <w:sz w:val="26"/>
          <w:szCs w:val="26"/>
          <w:lang w:eastAsia="en-US"/>
        </w:rPr>
      </w:pPr>
    </w:p>
    <w:sectPr w:rsidR="00F72006" w:rsidRPr="00F72006" w:rsidSect="006C45C0">
      <w:headerReference w:type="first" r:id="rId13"/>
      <w:pgSz w:w="11906" w:h="16838" w:code="9"/>
      <w:pgMar w:top="851"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A73B87" w14:textId="77777777" w:rsidR="00BF5603" w:rsidRDefault="00BF5603">
      <w:pPr>
        <w:rPr>
          <w:rFonts w:cs="Times New Roman"/>
          <w:color w:val="auto"/>
          <w:lang w:eastAsia="en-US"/>
        </w:rPr>
      </w:pPr>
      <w:r>
        <w:rPr>
          <w:rFonts w:cs="Times New Roman"/>
          <w:color w:val="auto"/>
          <w:lang w:eastAsia="en-US"/>
        </w:rPr>
        <w:separator/>
      </w:r>
    </w:p>
  </w:endnote>
  <w:endnote w:type="continuationSeparator" w:id="0">
    <w:p w14:paraId="45B69EE2" w14:textId="77777777" w:rsidR="00BF5603" w:rsidRDefault="00BF5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NewRomanPS-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70097" w14:textId="77777777" w:rsidR="00BF5603" w:rsidRDefault="00BF5603">
      <w:pPr>
        <w:rPr>
          <w:rFonts w:cs="Times New Roman"/>
          <w:color w:val="auto"/>
          <w:lang w:eastAsia="en-US"/>
        </w:rPr>
      </w:pPr>
      <w:r>
        <w:rPr>
          <w:rFonts w:cs="Times New Roman"/>
          <w:color w:val="auto"/>
          <w:lang w:eastAsia="en-US"/>
        </w:rPr>
        <w:separator/>
      </w:r>
    </w:p>
  </w:footnote>
  <w:footnote w:type="continuationSeparator" w:id="0">
    <w:p w14:paraId="4F8BDCB2" w14:textId="77777777" w:rsidR="00BF5603" w:rsidRDefault="00BF56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31853805"/>
      <w:docPartObj>
        <w:docPartGallery w:val="Page Numbers (Top of Page)"/>
        <w:docPartUnique/>
      </w:docPartObj>
    </w:sdtPr>
    <w:sdtEndPr>
      <w:rPr>
        <w:noProof/>
        <w:sz w:val="26"/>
        <w:szCs w:val="26"/>
      </w:rPr>
    </w:sdtEndPr>
    <w:sdtContent>
      <w:p w14:paraId="64B6A053" w14:textId="79A6006F" w:rsidR="006A758F" w:rsidRDefault="00C41773">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21481">
          <w:rPr>
            <w:rFonts w:ascii="Times New Roman" w:hAnsi="Times New Roman"/>
            <w:noProof/>
            <w:sz w:val="26"/>
            <w:szCs w:val="26"/>
          </w:rPr>
          <w:t>2</w:t>
        </w:r>
        <w:r>
          <w:rPr>
            <w:rFonts w:ascii="Times New Roman" w:hAnsi="Times New Roman"/>
            <w:noProof/>
            <w:sz w:val="26"/>
            <w:szCs w:val="26"/>
          </w:rPr>
          <w:fldChar w:fldCharType="end"/>
        </w:r>
      </w:p>
    </w:sdtContent>
  </w:sdt>
  <w:p w14:paraId="4D317B00" w14:textId="77777777" w:rsidR="006A758F" w:rsidRDefault="006A758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778133"/>
      <w:docPartObj>
        <w:docPartGallery w:val="Page Numbers (Top of Page)"/>
        <w:docPartUnique/>
      </w:docPartObj>
    </w:sdtPr>
    <w:sdtEndPr>
      <w:rPr>
        <w:rFonts w:ascii="Times New Roman" w:hAnsi="Times New Roman"/>
        <w:noProof/>
        <w:sz w:val="26"/>
        <w:szCs w:val="26"/>
      </w:rPr>
    </w:sdtEndPr>
    <w:sdtContent>
      <w:p w14:paraId="3FD3307C" w14:textId="1161BF52" w:rsidR="006A758F" w:rsidRDefault="00C41773">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21481">
          <w:rPr>
            <w:rFonts w:ascii="Times New Roman" w:hAnsi="Times New Roman"/>
            <w:noProof/>
            <w:sz w:val="26"/>
            <w:szCs w:val="26"/>
          </w:rPr>
          <w:t>3</w:t>
        </w:r>
        <w:r>
          <w:rPr>
            <w:rFonts w:ascii="Times New Roman" w:hAnsi="Times New Roman"/>
            <w:noProof/>
            <w:sz w:val="26"/>
            <w:szCs w:val="26"/>
          </w:rPr>
          <w:fldChar w:fldCharType="end"/>
        </w:r>
      </w:p>
    </w:sdtContent>
  </w:sdt>
  <w:p w14:paraId="23F7DB97" w14:textId="77777777" w:rsidR="006A758F" w:rsidRDefault="006A758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38F99" w14:textId="77777777" w:rsidR="006A758F" w:rsidRDefault="006A758F">
    <w:pPr>
      <w:pStyle w:val="Header"/>
      <w:jc w:val="center"/>
    </w:pPr>
  </w:p>
  <w:p w14:paraId="28089F00" w14:textId="77777777" w:rsidR="006A758F" w:rsidRDefault="006A75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327E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AB8DF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52F4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5C85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8EE7E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2E353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028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56AEA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B0ED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9A1B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15:restartNumberingAfterBreak="0">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8" w15:restartNumberingAfterBreak="0">
    <w:nsid w:val="00000011"/>
    <w:multiLevelType w:val="multilevel"/>
    <w:tmpl w:val="00000010"/>
    <w:lvl w:ilvl="0">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1">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2">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3">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4">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5">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6">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7">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8">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abstractNum>
  <w:abstractNum w:abstractNumId="1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2" w15:restartNumberingAfterBreak="0">
    <w:nsid w:val="0C34643E"/>
    <w:multiLevelType w:val="hybridMultilevel"/>
    <w:tmpl w:val="FAF2E35E"/>
    <w:lvl w:ilvl="0" w:tplc="B99C130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C967A6"/>
    <w:multiLevelType w:val="hybridMultilevel"/>
    <w:tmpl w:val="BD501D88"/>
    <w:lvl w:ilvl="0" w:tplc="55449DF2">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A04359"/>
    <w:multiLevelType w:val="hybridMultilevel"/>
    <w:tmpl w:val="9D94C94E"/>
    <w:lvl w:ilvl="0" w:tplc="3648F6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2DFE2C7A"/>
    <w:multiLevelType w:val="hybridMultilevel"/>
    <w:tmpl w:val="60CCF092"/>
    <w:lvl w:ilvl="0" w:tplc="EC8EB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68324B"/>
    <w:multiLevelType w:val="hybridMultilevel"/>
    <w:tmpl w:val="129E849E"/>
    <w:lvl w:ilvl="0" w:tplc="6E809D96">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263C64"/>
    <w:multiLevelType w:val="hybridMultilevel"/>
    <w:tmpl w:val="50D6A450"/>
    <w:lvl w:ilvl="0" w:tplc="6FFA5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3420E68"/>
    <w:multiLevelType w:val="hybridMultilevel"/>
    <w:tmpl w:val="C5D2B1D6"/>
    <w:lvl w:ilvl="0" w:tplc="D2CC94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44FC480D"/>
    <w:multiLevelType w:val="hybridMultilevel"/>
    <w:tmpl w:val="834685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B93077"/>
    <w:multiLevelType w:val="hybridMultilevel"/>
    <w:tmpl w:val="DAF20260"/>
    <w:lvl w:ilvl="0" w:tplc="D4207772">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AB3873"/>
    <w:multiLevelType w:val="hybridMultilevel"/>
    <w:tmpl w:val="628CEA92"/>
    <w:lvl w:ilvl="0" w:tplc="2B360970">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F73F18"/>
    <w:multiLevelType w:val="hybridMultilevel"/>
    <w:tmpl w:val="EBA84ACC"/>
    <w:lvl w:ilvl="0" w:tplc="CFC2D76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61704AF6"/>
    <w:multiLevelType w:val="hybridMultilevel"/>
    <w:tmpl w:val="1BB2CB82"/>
    <w:lvl w:ilvl="0" w:tplc="2E061D72">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2B2655"/>
    <w:multiLevelType w:val="hybridMultilevel"/>
    <w:tmpl w:val="CE0C5862"/>
    <w:lvl w:ilvl="0" w:tplc="A1EC833A">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F017C2"/>
    <w:multiLevelType w:val="hybridMultilevel"/>
    <w:tmpl w:val="482ACA8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FB15F6"/>
    <w:multiLevelType w:val="hybridMultilevel"/>
    <w:tmpl w:val="FB1885B4"/>
    <w:lvl w:ilvl="0" w:tplc="9A0C33AE">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D44A90"/>
    <w:multiLevelType w:val="hybridMultilevel"/>
    <w:tmpl w:val="9CD66216"/>
    <w:lvl w:ilvl="0" w:tplc="4294A95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14"/>
  </w:num>
  <w:num w:numId="6">
    <w:abstractNumId w:val="1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5"/>
  </w:num>
  <w:num w:numId="34">
    <w:abstractNumId w:val="39"/>
  </w:num>
  <w:num w:numId="35">
    <w:abstractNumId w:val="33"/>
  </w:num>
  <w:num w:numId="36">
    <w:abstractNumId w:val="44"/>
  </w:num>
  <w:num w:numId="37">
    <w:abstractNumId w:val="36"/>
  </w:num>
  <w:num w:numId="38">
    <w:abstractNumId w:val="41"/>
  </w:num>
  <w:num w:numId="39">
    <w:abstractNumId w:val="46"/>
  </w:num>
  <w:num w:numId="40">
    <w:abstractNumId w:val="43"/>
  </w:num>
  <w:num w:numId="41">
    <w:abstractNumId w:val="32"/>
  </w:num>
  <w:num w:numId="42">
    <w:abstractNumId w:val="45"/>
  </w:num>
  <w:num w:numId="43">
    <w:abstractNumId w:val="40"/>
  </w:num>
  <w:num w:numId="44">
    <w:abstractNumId w:val="47"/>
  </w:num>
  <w:num w:numId="45">
    <w:abstractNumId w:val="37"/>
  </w:num>
  <w:num w:numId="46">
    <w:abstractNumId w:val="42"/>
  </w:num>
  <w:num w:numId="47">
    <w:abstractNumId w:val="38"/>
  </w:num>
  <w:num w:numId="48">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58F"/>
    <w:rsid w:val="00017D2F"/>
    <w:rsid w:val="00052539"/>
    <w:rsid w:val="00064239"/>
    <w:rsid w:val="000A428F"/>
    <w:rsid w:val="000B11A9"/>
    <w:rsid w:val="000D6384"/>
    <w:rsid w:val="000E6EB0"/>
    <w:rsid w:val="000E7065"/>
    <w:rsid w:val="000F2608"/>
    <w:rsid w:val="000F525F"/>
    <w:rsid w:val="001008C6"/>
    <w:rsid w:val="00111CAC"/>
    <w:rsid w:val="0012193D"/>
    <w:rsid w:val="00132AD7"/>
    <w:rsid w:val="001333F9"/>
    <w:rsid w:val="00136659"/>
    <w:rsid w:val="00136DB8"/>
    <w:rsid w:val="00147488"/>
    <w:rsid w:val="001609B9"/>
    <w:rsid w:val="0016587D"/>
    <w:rsid w:val="00194CFC"/>
    <w:rsid w:val="001A7B55"/>
    <w:rsid w:val="001B319B"/>
    <w:rsid w:val="001B7D2B"/>
    <w:rsid w:val="001E0ACA"/>
    <w:rsid w:val="001E3036"/>
    <w:rsid w:val="001E656E"/>
    <w:rsid w:val="001F4E04"/>
    <w:rsid w:val="00224870"/>
    <w:rsid w:val="00226397"/>
    <w:rsid w:val="00237330"/>
    <w:rsid w:val="00241FE8"/>
    <w:rsid w:val="00243BBB"/>
    <w:rsid w:val="0026786F"/>
    <w:rsid w:val="002709FD"/>
    <w:rsid w:val="002728CB"/>
    <w:rsid w:val="002753BB"/>
    <w:rsid w:val="002A661D"/>
    <w:rsid w:val="002C5463"/>
    <w:rsid w:val="002D78B9"/>
    <w:rsid w:val="00324B6B"/>
    <w:rsid w:val="00344379"/>
    <w:rsid w:val="0036207E"/>
    <w:rsid w:val="00385463"/>
    <w:rsid w:val="003A48DB"/>
    <w:rsid w:val="003B459A"/>
    <w:rsid w:val="003C0DF3"/>
    <w:rsid w:val="003D0470"/>
    <w:rsid w:val="003D2575"/>
    <w:rsid w:val="003F4FCB"/>
    <w:rsid w:val="00420523"/>
    <w:rsid w:val="00425B42"/>
    <w:rsid w:val="00451C80"/>
    <w:rsid w:val="004820C0"/>
    <w:rsid w:val="004859FD"/>
    <w:rsid w:val="00486155"/>
    <w:rsid w:val="004A4F09"/>
    <w:rsid w:val="004C2E0A"/>
    <w:rsid w:val="004D4D91"/>
    <w:rsid w:val="004E18DA"/>
    <w:rsid w:val="00500AB3"/>
    <w:rsid w:val="00501B3F"/>
    <w:rsid w:val="00520930"/>
    <w:rsid w:val="0053226B"/>
    <w:rsid w:val="005435AE"/>
    <w:rsid w:val="0055725C"/>
    <w:rsid w:val="00564D52"/>
    <w:rsid w:val="00571E9C"/>
    <w:rsid w:val="005773A1"/>
    <w:rsid w:val="00584FBC"/>
    <w:rsid w:val="005A5934"/>
    <w:rsid w:val="005A5CD3"/>
    <w:rsid w:val="005C1AE4"/>
    <w:rsid w:val="00600702"/>
    <w:rsid w:val="00611B72"/>
    <w:rsid w:val="0063391D"/>
    <w:rsid w:val="00652161"/>
    <w:rsid w:val="0065220A"/>
    <w:rsid w:val="00673A62"/>
    <w:rsid w:val="00674B87"/>
    <w:rsid w:val="00691AB8"/>
    <w:rsid w:val="006A1547"/>
    <w:rsid w:val="006A18BC"/>
    <w:rsid w:val="006A6D3A"/>
    <w:rsid w:val="006A758F"/>
    <w:rsid w:val="006A7911"/>
    <w:rsid w:val="006C45C0"/>
    <w:rsid w:val="006C4B3D"/>
    <w:rsid w:val="006F4A3B"/>
    <w:rsid w:val="006F7C5F"/>
    <w:rsid w:val="007033C8"/>
    <w:rsid w:val="00704ECB"/>
    <w:rsid w:val="0072614F"/>
    <w:rsid w:val="00726A3B"/>
    <w:rsid w:val="00755CD4"/>
    <w:rsid w:val="007862F0"/>
    <w:rsid w:val="007A3AA5"/>
    <w:rsid w:val="007F3153"/>
    <w:rsid w:val="00814432"/>
    <w:rsid w:val="00851B42"/>
    <w:rsid w:val="00865145"/>
    <w:rsid w:val="00866EE6"/>
    <w:rsid w:val="00875438"/>
    <w:rsid w:val="008A0AA3"/>
    <w:rsid w:val="008B5D5E"/>
    <w:rsid w:val="008C33D2"/>
    <w:rsid w:val="008C3415"/>
    <w:rsid w:val="008D2876"/>
    <w:rsid w:val="008D3F42"/>
    <w:rsid w:val="008E2EE2"/>
    <w:rsid w:val="008E7D2F"/>
    <w:rsid w:val="008F05AB"/>
    <w:rsid w:val="008F1354"/>
    <w:rsid w:val="00903EEF"/>
    <w:rsid w:val="00907933"/>
    <w:rsid w:val="00916B27"/>
    <w:rsid w:val="009527BF"/>
    <w:rsid w:val="009621AD"/>
    <w:rsid w:val="009731F5"/>
    <w:rsid w:val="00975A9B"/>
    <w:rsid w:val="009B2ED7"/>
    <w:rsid w:val="009C12A7"/>
    <w:rsid w:val="009D22B8"/>
    <w:rsid w:val="009D70E6"/>
    <w:rsid w:val="009E39F1"/>
    <w:rsid w:val="009F7C69"/>
    <w:rsid w:val="00A1337E"/>
    <w:rsid w:val="00A17363"/>
    <w:rsid w:val="00A20587"/>
    <w:rsid w:val="00A21481"/>
    <w:rsid w:val="00A34C94"/>
    <w:rsid w:val="00A4006C"/>
    <w:rsid w:val="00A4217D"/>
    <w:rsid w:val="00A92CDA"/>
    <w:rsid w:val="00AA38A6"/>
    <w:rsid w:val="00AA7EB1"/>
    <w:rsid w:val="00AB533A"/>
    <w:rsid w:val="00AD1FA5"/>
    <w:rsid w:val="00B10BC8"/>
    <w:rsid w:val="00B23420"/>
    <w:rsid w:val="00B54E5A"/>
    <w:rsid w:val="00B5770E"/>
    <w:rsid w:val="00B64276"/>
    <w:rsid w:val="00B76915"/>
    <w:rsid w:val="00BC7044"/>
    <w:rsid w:val="00BD4409"/>
    <w:rsid w:val="00BE7054"/>
    <w:rsid w:val="00BF5603"/>
    <w:rsid w:val="00BF7B63"/>
    <w:rsid w:val="00C00929"/>
    <w:rsid w:val="00C11197"/>
    <w:rsid w:val="00C153D2"/>
    <w:rsid w:val="00C223A2"/>
    <w:rsid w:val="00C235F5"/>
    <w:rsid w:val="00C41773"/>
    <w:rsid w:val="00C44A8D"/>
    <w:rsid w:val="00C63AAA"/>
    <w:rsid w:val="00C642BA"/>
    <w:rsid w:val="00C831FE"/>
    <w:rsid w:val="00C96238"/>
    <w:rsid w:val="00C9703A"/>
    <w:rsid w:val="00CA50EE"/>
    <w:rsid w:val="00CB541E"/>
    <w:rsid w:val="00CF572D"/>
    <w:rsid w:val="00D0664F"/>
    <w:rsid w:val="00D21747"/>
    <w:rsid w:val="00D310B5"/>
    <w:rsid w:val="00D33280"/>
    <w:rsid w:val="00D40E10"/>
    <w:rsid w:val="00D44DE2"/>
    <w:rsid w:val="00D62C01"/>
    <w:rsid w:val="00D64454"/>
    <w:rsid w:val="00D73667"/>
    <w:rsid w:val="00D8536A"/>
    <w:rsid w:val="00DB2ECA"/>
    <w:rsid w:val="00DE3A14"/>
    <w:rsid w:val="00DE7109"/>
    <w:rsid w:val="00DF3912"/>
    <w:rsid w:val="00E00907"/>
    <w:rsid w:val="00E26A07"/>
    <w:rsid w:val="00E308D2"/>
    <w:rsid w:val="00E36CAD"/>
    <w:rsid w:val="00E37480"/>
    <w:rsid w:val="00E46206"/>
    <w:rsid w:val="00E51418"/>
    <w:rsid w:val="00E605A8"/>
    <w:rsid w:val="00E73162"/>
    <w:rsid w:val="00E85971"/>
    <w:rsid w:val="00EA635F"/>
    <w:rsid w:val="00F002D1"/>
    <w:rsid w:val="00F06040"/>
    <w:rsid w:val="00F0774C"/>
    <w:rsid w:val="00F130C1"/>
    <w:rsid w:val="00F2224F"/>
    <w:rsid w:val="00F50E41"/>
    <w:rsid w:val="00F513D3"/>
    <w:rsid w:val="00F70E0F"/>
    <w:rsid w:val="00F72006"/>
    <w:rsid w:val="00F731FB"/>
    <w:rsid w:val="00F903F4"/>
    <w:rsid w:val="00FD6478"/>
    <w:rsid w:val="00FF5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C04EBAF"/>
  <w15:docId w15:val="{2772B486-FCE2-4529-95E7-4893B44F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6">
    <w:name w:val="Body text (6)_"/>
    <w:link w:val="Bodytext61"/>
    <w:rPr>
      <w:rFonts w:ascii="Times New Roman" w:hAnsi="Times New Roman" w:cs="Times New Roman"/>
      <w:b/>
      <w:bCs/>
      <w:spacing w:val="-30"/>
      <w:sz w:val="76"/>
      <w:szCs w:val="7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basedOn w:val="Bodytext6"/>
    <w:rPr>
      <w:rFonts w:ascii="Times New Roman" w:hAnsi="Times New Roman" w:cs="Times New Roman"/>
      <w:b/>
      <w:bCs/>
      <w:spacing w:val="-30"/>
      <w:sz w:val="76"/>
      <w:szCs w:val="76"/>
      <w:u w:val="none"/>
    </w:rPr>
  </w:style>
  <w:style w:type="character" w:customStyle="1" w:styleId="Bodytext7">
    <w:name w:val="Body text (7)_"/>
    <w:link w:val="Bodytext71"/>
    <w:rPr>
      <w:rFonts w:ascii="Times New Roman" w:hAnsi="Times New Roman" w:cs="Times New Roman"/>
      <w:spacing w:val="1"/>
      <w:sz w:val="10"/>
      <w:szCs w:val="10"/>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basedOn w:val="Bodytext7"/>
    <w:rPr>
      <w:rFonts w:ascii="Times New Roman" w:hAnsi="Times New Roman" w:cs="Times New Roman"/>
      <w:spacing w:val="1"/>
      <w:sz w:val="10"/>
      <w:szCs w:val="10"/>
      <w:u w:val="none"/>
    </w:rPr>
  </w:style>
  <w:style w:type="character" w:customStyle="1" w:styleId="Bodytext2">
    <w:name w:val="Body text (2)_"/>
    <w:link w:val="Bodytext21"/>
    <w:rPr>
      <w:rFonts w:ascii="Segoe UI" w:hAnsi="Segoe UI" w:cs="Segoe UI"/>
      <w:spacing w:val="4"/>
      <w:sz w:val="14"/>
      <w:szCs w:val="14"/>
      <w:u w:val="none"/>
    </w:rPr>
  </w:style>
  <w:style w:type="paragraph" w:customStyle="1" w:styleId="Bodytext21">
    <w:name w:val="Body text (2)1"/>
    <w:basedOn w:val="Normal"/>
    <w:link w:val="Bodytext2"/>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Pr>
      <w:rFonts w:ascii="Times New Roman" w:hAnsi="Times New Roman" w:cs="Times New Roman"/>
      <w:i/>
      <w:iCs/>
      <w:spacing w:val="-18"/>
      <w:sz w:val="15"/>
      <w:szCs w:val="15"/>
      <w:u w:val="single"/>
    </w:rPr>
  </w:style>
  <w:style w:type="character" w:customStyle="1" w:styleId="Bodytext20">
    <w:name w:val="Body text (2)"/>
    <w:rPr>
      <w:rFonts w:ascii="Segoe UI" w:hAnsi="Segoe UI" w:cs="Segoe UI"/>
      <w:noProof/>
      <w:spacing w:val="4"/>
      <w:sz w:val="14"/>
      <w:szCs w:val="14"/>
      <w:u w:val="none"/>
    </w:rPr>
  </w:style>
  <w:style w:type="character" w:customStyle="1" w:styleId="Bodytext3">
    <w:name w:val="Body text (3)_"/>
    <w:link w:val="Bodytext30"/>
    <w:rPr>
      <w:rFonts w:ascii="Times New Roman" w:hAnsi="Times New Roman" w:cs="Times New Roman"/>
      <w:b/>
      <w:bCs/>
      <w:spacing w:val="6"/>
      <w:u w:val="none"/>
    </w:rPr>
  </w:style>
  <w:style w:type="paragraph" w:customStyle="1" w:styleId="Bodytext30">
    <w:name w:val="Body text (3)"/>
    <w:basedOn w:val="Normal"/>
    <w:link w:val="Bodytext3"/>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Pr>
      <w:rFonts w:ascii="Times New Roman" w:hAnsi="Times New Roman" w:cs="Times New Roman"/>
      <w:i/>
      <w:iCs/>
      <w:spacing w:val="-6"/>
      <w:u w:val="none"/>
    </w:rPr>
  </w:style>
  <w:style w:type="paragraph" w:customStyle="1" w:styleId="Bodytext40">
    <w:name w:val="Body text (4)"/>
    <w:basedOn w:val="Normal"/>
    <w:link w:val="Bodytext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Pr>
      <w:rFonts w:ascii="Times New Roman" w:hAnsi="Times New Roman" w:cs="Times New Roman"/>
      <w:i/>
      <w:iCs/>
      <w:spacing w:val="1"/>
      <w:u w:val="none"/>
    </w:rPr>
  </w:style>
  <w:style w:type="character" w:customStyle="1" w:styleId="Bodytext5">
    <w:name w:val="Body text (5)_"/>
    <w:link w:val="Bodytext50"/>
    <w:rPr>
      <w:rFonts w:ascii="Segoe UI" w:hAnsi="Segoe UI" w:cs="Segoe UI"/>
      <w:b/>
      <w:bCs/>
      <w:spacing w:val="1"/>
      <w:w w:val="66"/>
      <w:sz w:val="16"/>
      <w:szCs w:val="16"/>
      <w:u w:val="none"/>
    </w:rPr>
  </w:style>
  <w:style w:type="paragraph" w:customStyle="1" w:styleId="Bodytext50">
    <w:name w:val="Body text (5)"/>
    <w:basedOn w:val="Normal"/>
    <w:link w:val="Bodytext5"/>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Pr>
      <w:rFonts w:ascii="Times New Roman" w:hAnsi="Times New Roman" w:cs="Times New Roman"/>
      <w:spacing w:val="1"/>
      <w:u w:val="none"/>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Pr>
      <w:rFonts w:ascii="Segoe UI" w:hAnsi="Segoe UI" w:cs="Segoe UI"/>
      <w:spacing w:val="5"/>
      <w:w w:val="80"/>
      <w:sz w:val="18"/>
      <w:szCs w:val="18"/>
      <w:u w:val="none"/>
    </w:rPr>
  </w:style>
  <w:style w:type="paragraph" w:customStyle="1" w:styleId="Bodytext80">
    <w:name w:val="Body text (8)"/>
    <w:basedOn w:val="Normal"/>
    <w:link w:val="Bodytext8"/>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Pr>
      <w:rFonts w:ascii="Times New Roman" w:hAnsi="Times New Roman" w:cs="Times New Roman"/>
      <w:spacing w:val="1"/>
      <w:sz w:val="20"/>
      <w:szCs w:val="20"/>
      <w:u w:val="none"/>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Pr>
      <w:rFonts w:ascii="Times New Roman" w:hAnsi="Times New Roman" w:cs="Times New Roman"/>
      <w:i/>
      <w:iCs/>
      <w:spacing w:val="-6"/>
      <w:sz w:val="24"/>
      <w:szCs w:val="24"/>
      <w:u w:val="none"/>
    </w:rPr>
  </w:style>
  <w:style w:type="character" w:customStyle="1" w:styleId="Bodytext912pt2">
    <w:name w:val="Body text (9) + 12 pt2"/>
    <w:rPr>
      <w:rFonts w:ascii="Times New Roman" w:hAnsi="Times New Roman" w:cs="Times New Roman"/>
      <w:noProof/>
      <w:spacing w:val="1"/>
      <w:sz w:val="24"/>
      <w:szCs w:val="24"/>
      <w:u w:val="none"/>
    </w:rPr>
  </w:style>
  <w:style w:type="character" w:customStyle="1" w:styleId="Headerorfooter">
    <w:name w:val="Header or footer_"/>
    <w:link w:val="Headerorfooter0"/>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Pr>
      <w:rFonts w:ascii="Times New Roman" w:hAnsi="Times New Roman" w:cs="Times New Roman"/>
      <w:b/>
      <w:bCs/>
      <w:spacing w:val="1"/>
      <w:sz w:val="26"/>
      <w:szCs w:val="26"/>
      <w:u w:val="none"/>
    </w:rPr>
  </w:style>
  <w:style w:type="paragraph" w:customStyle="1" w:styleId="Bodytext100">
    <w:name w:val="Body text (10)"/>
    <w:basedOn w:val="Normal"/>
    <w:link w:val="Bodytext10"/>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Pr>
      <w:rFonts w:ascii="Times New Roman" w:hAnsi="Times New Roman" w:cs="Times New Roman"/>
      <w:b/>
      <w:bCs/>
      <w:smallCaps/>
      <w:spacing w:val="6"/>
      <w:u w:val="none"/>
    </w:rPr>
  </w:style>
  <w:style w:type="character" w:customStyle="1" w:styleId="BodytextBold">
    <w:name w:val="Body text + Bold"/>
    <w:aliases w:val="Spacing 0 pt164"/>
    <w:rPr>
      <w:rFonts w:ascii="Times New Roman" w:hAnsi="Times New Roman" w:cs="Times New Roman"/>
      <w:b/>
      <w:bCs/>
      <w:spacing w:val="6"/>
      <w:u w:val="none"/>
    </w:rPr>
  </w:style>
  <w:style w:type="character" w:customStyle="1" w:styleId="Bodytext11">
    <w:name w:val="Body text (11)_"/>
    <w:link w:val="Bodytext110"/>
    <w:rPr>
      <w:rFonts w:ascii="Segoe UI" w:hAnsi="Segoe UI" w:cs="Segoe UI"/>
      <w:spacing w:val="101"/>
      <w:w w:val="40"/>
      <w:sz w:val="10"/>
      <w:szCs w:val="10"/>
      <w:u w:val="none"/>
    </w:rPr>
  </w:style>
  <w:style w:type="paragraph" w:customStyle="1" w:styleId="Bodytext110">
    <w:name w:val="Body text (11)"/>
    <w:basedOn w:val="Normal"/>
    <w:link w:val="Bodytext11"/>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Pr>
      <w:rFonts w:ascii="Times New Roman" w:hAnsi="Times New Roman" w:cs="Times New Roman"/>
      <w:noProof/>
      <w:spacing w:val="-2"/>
      <w:w w:val="100"/>
      <w:sz w:val="11"/>
      <w:szCs w:val="11"/>
      <w:u w:val="none"/>
    </w:rPr>
  </w:style>
  <w:style w:type="character" w:customStyle="1" w:styleId="Bodytext10pt">
    <w:name w:val="Body text + 10 pt"/>
    <w:rPr>
      <w:rFonts w:ascii="Times New Roman" w:hAnsi="Times New Roman" w:cs="Times New Roman"/>
      <w:spacing w:val="1"/>
      <w:sz w:val="20"/>
      <w:szCs w:val="20"/>
      <w:u w:val="none"/>
    </w:rPr>
  </w:style>
  <w:style w:type="character" w:customStyle="1" w:styleId="Bodytext13pt">
    <w:name w:val="Body text + 13 pt"/>
    <w:aliases w:val="Bold,Body text (4) + 10.5 pt"/>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Pr>
      <w:rFonts w:ascii="Times New Roman" w:hAnsi="Times New Roman" w:cs="Times New Roman"/>
      <w:i/>
      <w:iCs/>
      <w:spacing w:val="20"/>
      <w:u w:val="none"/>
    </w:rPr>
  </w:style>
  <w:style w:type="character" w:customStyle="1" w:styleId="Bodytext3NotBold">
    <w:name w:val="Body text (3) + Not Bold"/>
    <w:aliases w:val="Spacing 0 pt161"/>
    <w:rPr>
      <w:rFonts w:ascii="Times New Roman" w:hAnsi="Times New Roman" w:cs="Times New Roman"/>
      <w:b/>
      <w:bCs/>
      <w:spacing w:val="1"/>
      <w:u w:val="none"/>
    </w:rPr>
  </w:style>
  <w:style w:type="character" w:customStyle="1" w:styleId="Bodytext10pt6">
    <w:name w:val="Body text + 10 pt6"/>
    <w:aliases w:val="Bold35,Spacing 0 pt160"/>
    <w:rPr>
      <w:rFonts w:ascii="Times New Roman" w:hAnsi="Times New Roman" w:cs="Times New Roman"/>
      <w:b/>
      <w:bCs/>
      <w:spacing w:val="3"/>
      <w:sz w:val="20"/>
      <w:szCs w:val="20"/>
      <w:u w:val="none"/>
    </w:rPr>
  </w:style>
  <w:style w:type="character" w:customStyle="1" w:styleId="Tableofcontents">
    <w:name w:val="Table of contents_"/>
    <w:link w:val="Tableofcontents0"/>
    <w:rPr>
      <w:rFonts w:ascii="Times New Roman" w:hAnsi="Times New Roman" w:cs="Times New Roman"/>
      <w:spacing w:val="1"/>
      <w:u w:val="none"/>
    </w:rPr>
  </w:style>
  <w:style w:type="paragraph" w:customStyle="1" w:styleId="Tableofcontents0">
    <w:name w:val="Table of contents"/>
    <w:basedOn w:val="Normal"/>
    <w:link w:val="Tableofcontents"/>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Pr>
      <w:rFonts w:ascii="Times New Roman" w:hAnsi="Times New Roman" w:cs="Times New Roman"/>
      <w:b/>
      <w:bCs/>
      <w:smallCaps/>
      <w:spacing w:val="6"/>
      <w:u w:val="single"/>
    </w:rPr>
  </w:style>
  <w:style w:type="character" w:customStyle="1" w:styleId="Tableofcontents2">
    <w:name w:val="Table of contents (2)_"/>
    <w:link w:val="Tableofcontents20"/>
    <w:rPr>
      <w:rFonts w:ascii="Times New Roman" w:hAnsi="Times New Roman" w:cs="Times New Roman"/>
      <w:b/>
      <w:bCs/>
      <w:spacing w:val="6"/>
      <w:u w:val="none"/>
    </w:rPr>
  </w:style>
  <w:style w:type="paragraph" w:customStyle="1" w:styleId="Tableofcontents20">
    <w:name w:val="Table of contents (2)"/>
    <w:basedOn w:val="Normal"/>
    <w:link w:val="Tableofcontents2"/>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Pr>
      <w:rFonts w:ascii="Segoe UI" w:hAnsi="Segoe UI" w:cs="Segoe UI"/>
      <w:spacing w:val="4"/>
      <w:sz w:val="14"/>
      <w:szCs w:val="14"/>
      <w:u w:val="none"/>
    </w:rPr>
  </w:style>
  <w:style w:type="paragraph" w:customStyle="1" w:styleId="Bodytext120">
    <w:name w:val="Body text (12)"/>
    <w:basedOn w:val="Normal"/>
    <w:link w:val="Bodytext12"/>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Pr>
      <w:rFonts w:ascii="Times New Roman" w:hAnsi="Times New Roman" w:cs="Times New Roman"/>
      <w:b/>
      <w:bCs/>
      <w:i/>
      <w:iCs/>
      <w:noProof/>
      <w:spacing w:val="0"/>
      <w:u w:val="none"/>
    </w:rPr>
  </w:style>
  <w:style w:type="character" w:customStyle="1" w:styleId="Tableofcontents3">
    <w:name w:val="Table of contents (3)_"/>
    <w:link w:val="Tableofcontents30"/>
    <w:rPr>
      <w:rFonts w:ascii="Segoe UI" w:hAnsi="Segoe UI" w:cs="Segoe UI"/>
      <w:spacing w:val="101"/>
      <w:w w:val="40"/>
      <w:sz w:val="10"/>
      <w:szCs w:val="10"/>
      <w:u w:val="none"/>
    </w:rPr>
  </w:style>
  <w:style w:type="paragraph" w:customStyle="1" w:styleId="Tableofcontents30">
    <w:name w:val="Table of contents (3)"/>
    <w:basedOn w:val="Normal"/>
    <w:link w:val="Tableofcontents3"/>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Pr>
      <w:rFonts w:ascii="Segoe UI" w:hAnsi="Segoe UI" w:cs="Segoe UI"/>
      <w:spacing w:val="101"/>
      <w:w w:val="40"/>
      <w:sz w:val="10"/>
      <w:szCs w:val="10"/>
      <w:u w:val="none"/>
    </w:rPr>
  </w:style>
  <w:style w:type="character" w:customStyle="1" w:styleId="Bodytext55pt">
    <w:name w:val="Body text + 5.5 pt"/>
    <w:aliases w:val="Spacing 0 pt157"/>
    <w:rPr>
      <w:rFonts w:ascii="Times New Roman" w:hAnsi="Times New Roman" w:cs="Times New Roman"/>
      <w:spacing w:val="-2"/>
      <w:sz w:val="11"/>
      <w:szCs w:val="11"/>
      <w:u w:val="none"/>
    </w:rPr>
  </w:style>
  <w:style w:type="character" w:customStyle="1" w:styleId="Bodytext55pt1">
    <w:name w:val="Body text + 5.5 pt1"/>
    <w:aliases w:val="Italic29,Spacing 0 pt156"/>
    <w:rPr>
      <w:rFonts w:ascii="Times New Roman" w:hAnsi="Times New Roman" w:cs="Times New Roman"/>
      <w:i/>
      <w:iCs/>
      <w:noProof/>
      <w:spacing w:val="0"/>
      <w:sz w:val="11"/>
      <w:szCs w:val="11"/>
      <w:u w:val="none"/>
    </w:rPr>
  </w:style>
  <w:style w:type="character" w:customStyle="1" w:styleId="Footnote">
    <w:name w:val="Footnote_"/>
    <w:link w:val="Footnote0"/>
    <w:rPr>
      <w:rFonts w:ascii="Times New Roman" w:hAnsi="Times New Roman" w:cs="Times New Roman"/>
      <w:spacing w:val="1"/>
      <w:u w:val="none"/>
    </w:rPr>
  </w:style>
  <w:style w:type="paragraph" w:customStyle="1" w:styleId="Footnote0">
    <w:name w:val="Footnote"/>
    <w:basedOn w:val="Normal"/>
    <w:link w:val="Footnote"/>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Pr>
      <w:rFonts w:ascii="Century Gothic" w:hAnsi="Century Gothic" w:cs="Century Gothic"/>
      <w:noProof/>
      <w:sz w:val="8"/>
      <w:szCs w:val="8"/>
      <w:u w:val="none"/>
    </w:rPr>
  </w:style>
  <w:style w:type="paragraph" w:customStyle="1" w:styleId="Headerorfooter20">
    <w:name w:val="Header or footer (2)"/>
    <w:basedOn w:val="Normal"/>
    <w:link w:val="Headerorfooter2"/>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Pr>
      <w:rFonts w:ascii="Times New Roman" w:hAnsi="Times New Roman" w:cs="Times New Roman"/>
      <w:sz w:val="26"/>
      <w:szCs w:val="26"/>
      <w:u w:val="none"/>
    </w:rPr>
  </w:style>
  <w:style w:type="paragraph" w:customStyle="1" w:styleId="Tableofcontents40">
    <w:name w:val="Table of contents (4)"/>
    <w:basedOn w:val="Normal"/>
    <w:link w:val="Tableofcontents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Pr>
      <w:rFonts w:ascii="Century Gothic" w:hAnsi="Century Gothic" w:cs="Century Gothic"/>
      <w:noProof/>
      <w:spacing w:val="0"/>
      <w:sz w:val="8"/>
      <w:szCs w:val="8"/>
      <w:u w:val="none"/>
    </w:rPr>
  </w:style>
  <w:style w:type="character" w:customStyle="1" w:styleId="Headerorfooter3Spacing0pt">
    <w:name w:val="Header or footer (3) + Spacing 0 pt"/>
    <w:rPr>
      <w:rFonts w:ascii="Times New Roman" w:hAnsi="Times New Roman" w:cs="Times New Roman"/>
      <w:i/>
      <w:iCs/>
      <w:noProof/>
      <w:spacing w:val="0"/>
      <w:sz w:val="17"/>
      <w:szCs w:val="17"/>
      <w:u w:val="none"/>
    </w:rPr>
  </w:style>
  <w:style w:type="character" w:customStyle="1" w:styleId="BodytextSpacing0pt">
    <w:name w:val="Body text + Spacing 0 pt"/>
    <w:rPr>
      <w:rFonts w:ascii="Times New Roman" w:hAnsi="Times New Roman" w:cs="Times New Roman"/>
      <w:spacing w:val="2"/>
      <w:u w:val="none"/>
    </w:rPr>
  </w:style>
  <w:style w:type="character" w:customStyle="1" w:styleId="Bodytext3Spacing0pt">
    <w:name w:val="Body text (3) + Spacing 0 pt"/>
    <w:rPr>
      <w:rFonts w:ascii="Times New Roman" w:hAnsi="Times New Roman" w:cs="Times New Roman"/>
      <w:b/>
      <w:bCs/>
      <w:spacing w:val="4"/>
      <w:u w:val="none"/>
    </w:rPr>
  </w:style>
  <w:style w:type="character" w:customStyle="1" w:styleId="HeaderorfooterSpacing0pt">
    <w:name w:val="Header or footer + Spacing 0 pt"/>
    <w:rPr>
      <w:rFonts w:ascii="Times New Roman" w:hAnsi="Times New Roman" w:cs="Times New Roman"/>
      <w:b/>
      <w:bCs/>
      <w:spacing w:val="11"/>
      <w:sz w:val="19"/>
      <w:szCs w:val="19"/>
      <w:u w:val="none"/>
    </w:rPr>
  </w:style>
  <w:style w:type="character" w:customStyle="1" w:styleId="Bodytext9Spacing0pt">
    <w:name w:val="Body text (9) + Spacing 0 pt"/>
    <w:rPr>
      <w:rFonts w:ascii="Times New Roman" w:hAnsi="Times New Roman" w:cs="Times New Roman"/>
      <w:spacing w:val="-6"/>
      <w:sz w:val="20"/>
      <w:szCs w:val="20"/>
      <w:u w:val="none"/>
    </w:rPr>
  </w:style>
  <w:style w:type="character" w:customStyle="1" w:styleId="Bodytext9Spacing0pt2">
    <w:name w:val="Body text (9) + Spacing 0 pt2"/>
    <w:rPr>
      <w:rFonts w:ascii="Times New Roman" w:hAnsi="Times New Roman" w:cs="Times New Roman"/>
      <w:spacing w:val="15"/>
      <w:sz w:val="20"/>
      <w:szCs w:val="20"/>
      <w:u w:val="none"/>
    </w:rPr>
  </w:style>
  <w:style w:type="character" w:customStyle="1" w:styleId="Headerorfooter4">
    <w:name w:val="Header or footer (4)_"/>
    <w:link w:val="Headerorfooter40"/>
    <w:rPr>
      <w:rFonts w:ascii="Arial" w:hAnsi="Arial" w:cs="Arial"/>
      <w:i/>
      <w:iCs/>
      <w:noProof/>
      <w:sz w:val="10"/>
      <w:szCs w:val="10"/>
      <w:u w:val="none"/>
    </w:rPr>
  </w:style>
  <w:style w:type="paragraph" w:customStyle="1" w:styleId="Headerorfooter40">
    <w:name w:val="Header or footer (4)"/>
    <w:basedOn w:val="Normal"/>
    <w:link w:val="Headerorfooter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Pr>
      <w:rFonts w:ascii="Times New Roman" w:hAnsi="Times New Roman" w:cs="Times New Roman"/>
      <w:spacing w:val="0"/>
      <w:sz w:val="26"/>
      <w:szCs w:val="26"/>
      <w:u w:val="none"/>
    </w:rPr>
  </w:style>
  <w:style w:type="character" w:customStyle="1" w:styleId="BodytextItalic3">
    <w:name w:val="Body text + Italic3"/>
    <w:aliases w:val="Spacing 0 pt151"/>
    <w:rPr>
      <w:rFonts w:ascii="Times New Roman" w:hAnsi="Times New Roman" w:cs="Times New Roman"/>
      <w:i/>
      <w:iCs/>
      <w:spacing w:val="0"/>
      <w:u w:val="none"/>
    </w:rPr>
  </w:style>
  <w:style w:type="character" w:customStyle="1" w:styleId="Bodytext13">
    <w:name w:val="Body text (13)_"/>
    <w:link w:val="Bodytext130"/>
    <w:rPr>
      <w:rFonts w:ascii="Times New Roman" w:hAnsi="Times New Roman" w:cs="Times New Roman"/>
      <w:b/>
      <w:bCs/>
      <w:spacing w:val="9"/>
      <w:sz w:val="21"/>
      <w:szCs w:val="21"/>
      <w:u w:val="none"/>
    </w:rPr>
  </w:style>
  <w:style w:type="paragraph" w:customStyle="1" w:styleId="Bodytext130">
    <w:name w:val="Body text (13)"/>
    <w:basedOn w:val="Normal"/>
    <w:link w:val="Bodytext13"/>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Pr>
      <w:rFonts w:ascii="Segoe UI" w:hAnsi="Segoe UI" w:cs="Segoe UI"/>
      <w:spacing w:val="0"/>
      <w:sz w:val="14"/>
      <w:szCs w:val="14"/>
      <w:u w:val="none"/>
    </w:rPr>
  </w:style>
  <w:style w:type="character" w:customStyle="1" w:styleId="Bodytext14">
    <w:name w:val="Body text (14)_"/>
    <w:link w:val="Bodytext140"/>
    <w:rPr>
      <w:spacing w:val="26"/>
      <w:sz w:val="8"/>
      <w:szCs w:val="8"/>
      <w:u w:val="none"/>
    </w:rPr>
  </w:style>
  <w:style w:type="paragraph" w:customStyle="1" w:styleId="Bodytext140">
    <w:name w:val="Body text (14)"/>
    <w:basedOn w:val="Normal"/>
    <w:link w:val="Bodytext1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Pr>
      <w:rFonts w:ascii="Times New Roman" w:hAnsi="Times New Roman" w:cs="Times New Roman"/>
      <w:i/>
      <w:iCs/>
      <w:noProof/>
      <w:spacing w:val="0"/>
      <w:sz w:val="15"/>
      <w:szCs w:val="15"/>
      <w:u w:val="none"/>
    </w:rPr>
  </w:style>
  <w:style w:type="character" w:customStyle="1" w:styleId="Tableofcontents5">
    <w:name w:val="Table of contents (5)_"/>
    <w:link w:val="Tableofcontents50"/>
    <w:rPr>
      <w:spacing w:val="26"/>
      <w:sz w:val="8"/>
      <w:szCs w:val="8"/>
      <w:u w:val="none"/>
    </w:rPr>
  </w:style>
  <w:style w:type="paragraph" w:customStyle="1" w:styleId="Tableofcontents50">
    <w:name w:val="Table of contents (5)"/>
    <w:basedOn w:val="Normal"/>
    <w:link w:val="Tableofcontents5"/>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Pr>
      <w:rFonts w:ascii="Times New Roman" w:hAnsi="Times New Roman" w:cs="Times New Roman"/>
      <w:i/>
      <w:iCs/>
      <w:spacing w:val="26"/>
      <w:sz w:val="8"/>
      <w:szCs w:val="8"/>
      <w:u w:val="none"/>
    </w:rPr>
  </w:style>
  <w:style w:type="character" w:customStyle="1" w:styleId="TableofcontentsSpacing0pt">
    <w:name w:val="Table of contents + Spacing 0 pt"/>
    <w:rPr>
      <w:rFonts w:ascii="Times New Roman" w:hAnsi="Times New Roman" w:cs="Times New Roman"/>
      <w:spacing w:val="2"/>
      <w:u w:val="none"/>
    </w:rPr>
  </w:style>
  <w:style w:type="character" w:customStyle="1" w:styleId="Tableofcontents2Spacing0pt">
    <w:name w:val="Table of contents (2) + Spacing 0 pt"/>
    <w:rPr>
      <w:rFonts w:ascii="Times New Roman" w:hAnsi="Times New Roman" w:cs="Times New Roman"/>
      <w:b/>
      <w:bCs/>
      <w:spacing w:val="4"/>
      <w:u w:val="none"/>
    </w:rPr>
  </w:style>
  <w:style w:type="character" w:customStyle="1" w:styleId="Bodytext15">
    <w:name w:val="Body text (15)_"/>
    <w:link w:val="Bodytext150"/>
    <w:rPr>
      <w:rFonts w:ascii="Times New Roman" w:hAnsi="Times New Roman" w:cs="Times New Roman"/>
      <w:sz w:val="26"/>
      <w:szCs w:val="26"/>
      <w:u w:val="none"/>
    </w:rPr>
  </w:style>
  <w:style w:type="paragraph" w:customStyle="1" w:styleId="Bodytext150">
    <w:name w:val="Body text (15)"/>
    <w:basedOn w:val="Normal"/>
    <w:link w:val="Bodytext15"/>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Pr>
      <w:rFonts w:ascii="Segoe UI" w:hAnsi="Segoe UI" w:cs="Segoe UI"/>
      <w:w w:val="30"/>
      <w:sz w:val="17"/>
      <w:szCs w:val="17"/>
      <w:u w:val="none"/>
    </w:rPr>
  </w:style>
  <w:style w:type="paragraph" w:customStyle="1" w:styleId="Bodytext160">
    <w:name w:val="Body text (16)"/>
    <w:basedOn w:val="Normal"/>
    <w:link w:val="Bodytext16"/>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Pr>
      <w:rFonts w:ascii="Times New Roman" w:hAnsi="Times New Roman" w:cs="Times New Roman"/>
      <w:spacing w:val="0"/>
      <w:sz w:val="26"/>
      <w:szCs w:val="26"/>
      <w:u w:val="none"/>
    </w:rPr>
  </w:style>
  <w:style w:type="character" w:customStyle="1" w:styleId="Bodytext17">
    <w:name w:val="Body text (17)_"/>
    <w:link w:val="Bodytext170"/>
    <w:rPr>
      <w:rFonts w:ascii="Times New Roman" w:hAnsi="Times New Roman" w:cs="Times New Roman"/>
      <w:i/>
      <w:iCs/>
      <w:sz w:val="15"/>
      <w:szCs w:val="15"/>
      <w:u w:val="none"/>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Pr>
      <w:rFonts w:ascii="Segoe UI" w:hAnsi="Segoe UI" w:cs="Segoe UI"/>
      <w:i/>
      <w:iCs/>
      <w:sz w:val="14"/>
      <w:szCs w:val="14"/>
      <w:u w:val="none"/>
    </w:rPr>
  </w:style>
  <w:style w:type="character" w:customStyle="1" w:styleId="Bodytext17SegoeUI1">
    <w:name w:val="Body text (17) + Segoe UI1"/>
    <w:aliases w:val="5 pt5,Not Italic11,Spacing 0 pt146,Scale 40%6"/>
    <w:rPr>
      <w:rFonts w:ascii="Segoe UI" w:hAnsi="Segoe UI" w:cs="Segoe UI"/>
      <w:i/>
      <w:iCs/>
      <w:noProof/>
      <w:spacing w:val="-7"/>
      <w:w w:val="40"/>
      <w:sz w:val="10"/>
      <w:szCs w:val="10"/>
      <w:u w:val="none"/>
    </w:rPr>
  </w:style>
  <w:style w:type="character" w:customStyle="1" w:styleId="Heading2">
    <w:name w:val="Heading #2_"/>
    <w:link w:val="Heading20"/>
    <w:rPr>
      <w:rFonts w:ascii="Segoe UI" w:hAnsi="Segoe UI" w:cs="Segoe UI"/>
      <w:sz w:val="14"/>
      <w:szCs w:val="14"/>
      <w:u w:val="none"/>
    </w:rPr>
  </w:style>
  <w:style w:type="paragraph" w:customStyle="1" w:styleId="Heading20">
    <w:name w:val="Heading #2"/>
    <w:basedOn w:val="Normal"/>
    <w:link w:val="Heading2"/>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Pr>
      <w:rFonts w:ascii="Times New Roman" w:hAnsi="Times New Roman" w:cs="Times New Roman"/>
      <w:noProof/>
      <w:spacing w:val="2"/>
      <w:sz w:val="24"/>
      <w:szCs w:val="24"/>
      <w:u w:val="none"/>
    </w:rPr>
  </w:style>
  <w:style w:type="character" w:customStyle="1" w:styleId="BodytextSegoeUI4">
    <w:name w:val="Body text + Segoe UI4"/>
    <w:aliases w:val="7 pt1,Spacing 0 pt144"/>
    <w:rPr>
      <w:rFonts w:ascii="Segoe UI" w:hAnsi="Segoe UI" w:cs="Segoe UI"/>
      <w:noProof/>
      <w:spacing w:val="0"/>
      <w:sz w:val="14"/>
      <w:szCs w:val="14"/>
      <w:u w:val="none"/>
    </w:rPr>
  </w:style>
  <w:style w:type="character" w:customStyle="1" w:styleId="Bodytext1512pt">
    <w:name w:val="Body text (15) + 12 pt"/>
    <w:aliases w:val="Spacing 0 pt143"/>
    <w:rPr>
      <w:rFonts w:ascii="Times New Roman" w:hAnsi="Times New Roman" w:cs="Times New Roman"/>
      <w:spacing w:val="2"/>
      <w:sz w:val="24"/>
      <w:szCs w:val="24"/>
      <w:u w:val="none"/>
    </w:rPr>
  </w:style>
  <w:style w:type="character" w:customStyle="1" w:styleId="Bodytext3NotBold2">
    <w:name w:val="Body text (3) + Not Bold2"/>
    <w:aliases w:val="Spacing 0 pt142"/>
    <w:rPr>
      <w:rFonts w:ascii="Times New Roman" w:hAnsi="Times New Roman" w:cs="Times New Roman"/>
      <w:b/>
      <w:bCs/>
      <w:spacing w:val="2"/>
      <w:u w:val="none"/>
    </w:rPr>
  </w:style>
  <w:style w:type="character" w:customStyle="1" w:styleId="Bodytext18">
    <w:name w:val="Body text (18)_"/>
    <w:link w:val="Bodytext180"/>
    <w:rPr>
      <w:rFonts w:ascii="Times New Roman" w:hAnsi="Times New Roman" w:cs="Times New Roman"/>
      <w:i/>
      <w:iCs/>
      <w:noProof/>
      <w:sz w:val="20"/>
      <w:szCs w:val="20"/>
      <w:u w:val="none"/>
    </w:rPr>
  </w:style>
  <w:style w:type="paragraph" w:customStyle="1" w:styleId="Bodytext180">
    <w:name w:val="Body text (18)"/>
    <w:basedOn w:val="Normal"/>
    <w:link w:val="Bodytext18"/>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Pr>
      <w:rFonts w:ascii="Times New Roman" w:hAnsi="Times New Roman" w:cs="Times New Roman"/>
      <w:b/>
      <w:bCs/>
      <w:spacing w:val="7"/>
      <w:u w:val="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Pr>
      <w:rFonts w:ascii="Segoe UI" w:hAnsi="Segoe UI" w:cs="Segoe UI"/>
      <w:spacing w:val="-18"/>
      <w:sz w:val="20"/>
      <w:szCs w:val="20"/>
      <w:u w:val="none"/>
    </w:rPr>
  </w:style>
  <w:style w:type="character" w:customStyle="1" w:styleId="Bodytext19">
    <w:name w:val="Body text (19)_"/>
    <w:link w:val="Bodytext190"/>
    <w:rPr>
      <w:rFonts w:ascii="Segoe UI" w:hAnsi="Segoe UI" w:cs="Segoe UI"/>
      <w:spacing w:val="10"/>
      <w:w w:val="350"/>
      <w:sz w:val="8"/>
      <w:szCs w:val="8"/>
      <w:u w:val="none"/>
    </w:rPr>
  </w:style>
  <w:style w:type="paragraph" w:customStyle="1" w:styleId="Bodytext190">
    <w:name w:val="Body text (19)"/>
    <w:basedOn w:val="Normal"/>
    <w:link w:val="Bodytext19"/>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Pr>
      <w:rFonts w:ascii="Courier New" w:hAnsi="Courier New" w:cs="Courier New"/>
      <w:i/>
      <w:iCs/>
      <w:spacing w:val="0"/>
      <w:w w:val="100"/>
      <w:sz w:val="9"/>
      <w:szCs w:val="9"/>
      <w:u w:val="none"/>
    </w:rPr>
  </w:style>
  <w:style w:type="character" w:customStyle="1" w:styleId="Bodytext155pt">
    <w:name w:val="Body text + 15.5 pt"/>
    <w:aliases w:val="Bold34,Spacing 0 pt138"/>
    <w:rPr>
      <w:rFonts w:ascii="Times New Roman" w:hAnsi="Times New Roman" w:cs="Times New Roman"/>
      <w:b/>
      <w:bCs/>
      <w:spacing w:val="-2"/>
      <w:sz w:val="31"/>
      <w:szCs w:val="31"/>
      <w:u w:val="none"/>
    </w:rPr>
  </w:style>
  <w:style w:type="character" w:customStyle="1" w:styleId="Tableofcontents6">
    <w:name w:val="Table of contents (6)_"/>
    <w:link w:val="Tableofcontents60"/>
    <w:rPr>
      <w:rFonts w:ascii="Times New Roman" w:hAnsi="Times New Roman" w:cs="Times New Roman"/>
      <w:b/>
      <w:bCs/>
      <w:spacing w:val="5"/>
      <w:u w:val="none"/>
    </w:rPr>
  </w:style>
  <w:style w:type="paragraph" w:customStyle="1" w:styleId="Tableofcontents60">
    <w:name w:val="Table of contents (6)"/>
    <w:basedOn w:val="Normal"/>
    <w:link w:val="Tableofcontents6"/>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Pr>
      <w:rFonts w:ascii="Times New Roman" w:hAnsi="Times New Roman" w:cs="Times New Roman"/>
      <w:b/>
      <w:bCs/>
      <w:spacing w:val="4"/>
      <w:u w:val="none"/>
    </w:rPr>
  </w:style>
  <w:style w:type="character" w:customStyle="1" w:styleId="Bodytext3Corbel">
    <w:name w:val="Body text (3) + Corbel"/>
    <w:aliases w:val="7.5 pt2,Not Bold,Spacing 0 pt137,Body text (2) + 8.5 pt1"/>
    <w:rPr>
      <w:rFonts w:ascii="Corbel" w:hAnsi="Corbel" w:cs="Corbel"/>
      <w:b/>
      <w:bCs/>
      <w:noProof/>
      <w:spacing w:val="0"/>
      <w:sz w:val="15"/>
      <w:szCs w:val="15"/>
      <w:u w:val="none"/>
    </w:rPr>
  </w:style>
  <w:style w:type="character" w:customStyle="1" w:styleId="Tableofcontents2Spacing0pt1">
    <w:name w:val="Table of contents (2) + Spacing 0 pt1"/>
    <w:rPr>
      <w:rFonts w:ascii="Times New Roman" w:hAnsi="Times New Roman" w:cs="Times New Roman"/>
      <w:b/>
      <w:bCs/>
      <w:spacing w:val="5"/>
      <w:u w:val="none"/>
    </w:rPr>
  </w:style>
  <w:style w:type="character" w:customStyle="1" w:styleId="Heading10">
    <w:name w:val="Heading #10_"/>
    <w:link w:val="Heading100"/>
    <w:rPr>
      <w:rFonts w:ascii="Times New Roman" w:hAnsi="Times New Roman" w:cs="Times New Roman"/>
      <w:spacing w:val="2"/>
      <w:u w:val="none"/>
    </w:rPr>
  </w:style>
  <w:style w:type="paragraph" w:customStyle="1" w:styleId="Heading100">
    <w:name w:val="Heading #10"/>
    <w:basedOn w:val="Normal"/>
    <w:link w:val="Heading10"/>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Pr>
      <w:rFonts w:ascii="Segoe UI" w:hAnsi="Segoe UI" w:cs="Segoe UI"/>
      <w:noProof/>
      <w:sz w:val="14"/>
      <w:szCs w:val="14"/>
      <w:u w:val="none"/>
    </w:rPr>
  </w:style>
  <w:style w:type="paragraph" w:customStyle="1" w:styleId="Tableofcontents80">
    <w:name w:val="Table of contents (8)"/>
    <w:basedOn w:val="Normal"/>
    <w:link w:val="Tableofcontents8"/>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Pr>
      <w:rFonts w:ascii="Times New Roman" w:hAnsi="Times New Roman" w:cs="Times New Roman"/>
      <w:b/>
      <w:bCs/>
      <w:spacing w:val="6"/>
      <w:sz w:val="26"/>
      <w:szCs w:val="26"/>
      <w:u w:val="none"/>
    </w:rPr>
  </w:style>
  <w:style w:type="character" w:customStyle="1" w:styleId="Bodytext1012pt">
    <w:name w:val="Body text (10) + 12 pt"/>
    <w:aliases w:val="Spacing 0 pt136"/>
    <w:rPr>
      <w:rFonts w:ascii="Times New Roman" w:hAnsi="Times New Roman" w:cs="Times New Roman"/>
      <w:b/>
      <w:bCs/>
      <w:spacing w:val="5"/>
      <w:sz w:val="24"/>
      <w:szCs w:val="24"/>
      <w:u w:val="none"/>
    </w:rPr>
  </w:style>
  <w:style w:type="character" w:customStyle="1" w:styleId="Bodytext10125pt">
    <w:name w:val="Body text (10) + 12.5 pt"/>
    <w:aliases w:val="Spacing 0 pt135"/>
    <w:rPr>
      <w:rFonts w:ascii="Times New Roman" w:hAnsi="Times New Roman" w:cs="Times New Roman"/>
      <w:b/>
      <w:bCs/>
      <w:spacing w:val="-2"/>
      <w:sz w:val="25"/>
      <w:szCs w:val="25"/>
      <w:u w:val="none"/>
    </w:rPr>
  </w:style>
  <w:style w:type="character" w:customStyle="1" w:styleId="Heading11">
    <w:name w:val="Heading #11_"/>
    <w:link w:val="Heading110"/>
    <w:rPr>
      <w:rFonts w:ascii="Times New Roman" w:hAnsi="Times New Roman" w:cs="Times New Roman"/>
      <w:b/>
      <w:bCs/>
      <w:spacing w:val="6"/>
      <w:sz w:val="26"/>
      <w:szCs w:val="26"/>
      <w:u w:val="none"/>
    </w:rPr>
  </w:style>
  <w:style w:type="paragraph" w:customStyle="1" w:styleId="Heading110">
    <w:name w:val="Heading #11"/>
    <w:basedOn w:val="Normal"/>
    <w:link w:val="Heading11"/>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Pr>
      <w:rFonts w:ascii="Segoe UI" w:hAnsi="Segoe UI" w:cs="Segoe UI"/>
      <w:b/>
      <w:bCs/>
      <w:spacing w:val="0"/>
      <w:sz w:val="9"/>
      <w:szCs w:val="9"/>
      <w:u w:val="none"/>
    </w:rPr>
  </w:style>
  <w:style w:type="character" w:customStyle="1" w:styleId="Bodytext6Spacing0pt">
    <w:name w:val="Body text (6) + Spacing 0 pt"/>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Pr>
      <w:rFonts w:ascii="Segoe UI" w:hAnsi="Segoe UI" w:cs="Segoe UI"/>
      <w:noProof/>
      <w:spacing w:val="-7"/>
      <w:w w:val="40"/>
      <w:sz w:val="10"/>
      <w:szCs w:val="10"/>
      <w:u w:val="none"/>
    </w:rPr>
  </w:style>
  <w:style w:type="character" w:customStyle="1" w:styleId="Bodytext10pt5">
    <w:name w:val="Body text + 10 pt5"/>
    <w:aliases w:val="Spacing 0 pt132"/>
    <w:rPr>
      <w:rFonts w:ascii="Times New Roman" w:hAnsi="Times New Roman" w:cs="Times New Roman"/>
      <w:spacing w:val="0"/>
      <w:sz w:val="20"/>
      <w:szCs w:val="20"/>
      <w:u w:val="none"/>
    </w:rPr>
  </w:style>
  <w:style w:type="character" w:customStyle="1" w:styleId="Bodytext200">
    <w:name w:val="Body text (20)_"/>
    <w:link w:val="Bodytext201"/>
    <w:rPr>
      <w:rFonts w:ascii="Times New Roman" w:hAnsi="Times New Roman" w:cs="Times New Roman"/>
      <w:b/>
      <w:bCs/>
      <w:i/>
      <w:iCs/>
      <w:spacing w:val="3"/>
      <w:sz w:val="19"/>
      <w:szCs w:val="19"/>
      <w:u w:val="none"/>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Pr>
      <w:rFonts w:ascii="Times New Roman" w:hAnsi="Times New Roman" w:cs="Times New Roman"/>
      <w:b/>
      <w:bCs/>
      <w:spacing w:val="1"/>
      <w:sz w:val="19"/>
      <w:szCs w:val="19"/>
      <w:u w:val="none"/>
    </w:rPr>
  </w:style>
  <w:style w:type="paragraph" w:customStyle="1" w:styleId="Bodytext211">
    <w:name w:val="Body text (21)"/>
    <w:basedOn w:val="Normal"/>
    <w:link w:val="Bodytext210"/>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Pr>
      <w:rFonts w:ascii="Times New Roman" w:hAnsi="Times New Roman" w:cs="Times New Roman"/>
      <w:b/>
      <w:bCs/>
      <w:spacing w:val="3"/>
      <w:sz w:val="18"/>
      <w:szCs w:val="18"/>
      <w:u w:val="none"/>
    </w:rPr>
  </w:style>
  <w:style w:type="paragraph" w:customStyle="1" w:styleId="Bodytext221">
    <w:name w:val="Body text (22)1"/>
    <w:basedOn w:val="Normal"/>
    <w:link w:val="Bodytext22"/>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Pr>
      <w:rFonts w:ascii="Times New Roman" w:hAnsi="Times New Roman" w:cs="Times New Roman"/>
      <w:b/>
      <w:bCs/>
      <w:i/>
      <w:iCs/>
      <w:noProof/>
      <w:spacing w:val="3"/>
      <w:sz w:val="19"/>
      <w:szCs w:val="19"/>
      <w:u w:val="none"/>
    </w:rPr>
  </w:style>
  <w:style w:type="character" w:customStyle="1" w:styleId="Picturecaption">
    <w:name w:val="Picture caption_"/>
    <w:link w:val="Picturecaption0"/>
    <w:rPr>
      <w:rFonts w:ascii="Times New Roman" w:hAnsi="Times New Roman" w:cs="Times New Roman"/>
      <w:spacing w:val="2"/>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Pr>
      <w:rFonts w:ascii="Times New Roman" w:hAnsi="Times New Roman" w:cs="Times New Roman"/>
      <w:spacing w:val="5"/>
      <w:sz w:val="25"/>
      <w:szCs w:val="25"/>
      <w:u w:val="none"/>
    </w:rPr>
  </w:style>
  <w:style w:type="paragraph" w:customStyle="1" w:styleId="Headerorfooter60">
    <w:name w:val="Header or footer (6)"/>
    <w:basedOn w:val="Normal"/>
    <w:link w:val="Headerorfooter6"/>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Pr>
      <w:rFonts w:ascii="Times New Roman" w:hAnsi="Times New Roman" w:cs="Times New Roman"/>
      <w:noProof/>
      <w:spacing w:val="2"/>
      <w:w w:val="100"/>
      <w:sz w:val="24"/>
      <w:szCs w:val="24"/>
      <w:u w:val="none"/>
    </w:rPr>
  </w:style>
  <w:style w:type="character" w:customStyle="1" w:styleId="Bodytext11Spacing0pt">
    <w:name w:val="Body text (11) + Spacing 0 pt"/>
    <w:rPr>
      <w:rFonts w:ascii="Segoe UI" w:hAnsi="Segoe UI" w:cs="Segoe UI"/>
      <w:spacing w:val="-7"/>
      <w:w w:val="40"/>
      <w:sz w:val="10"/>
      <w:szCs w:val="10"/>
      <w:u w:val="none"/>
    </w:rPr>
  </w:style>
  <w:style w:type="character" w:customStyle="1" w:styleId="Bodytext4NotItalic3">
    <w:name w:val="Body text (4) + Not Italic3"/>
    <w:aliases w:val="Spacing 0 pt129"/>
    <w:rPr>
      <w:rFonts w:ascii="Times New Roman" w:hAnsi="Times New Roman" w:cs="Times New Roman"/>
      <w:i/>
      <w:iCs/>
      <w:spacing w:val="2"/>
      <w:u w:val="none"/>
    </w:rPr>
  </w:style>
  <w:style w:type="character" w:customStyle="1" w:styleId="Bodytext4Spacing0pt">
    <w:name w:val="Body text (4) + Spacing 0 pt"/>
    <w:rPr>
      <w:rFonts w:ascii="Times New Roman" w:hAnsi="Times New Roman" w:cs="Times New Roman"/>
      <w:i/>
      <w:iCs/>
      <w:spacing w:val="0"/>
      <w:u w:val="none"/>
    </w:rPr>
  </w:style>
  <w:style w:type="character" w:customStyle="1" w:styleId="Heading112">
    <w:name w:val="Heading #11 (2)_"/>
    <w:link w:val="Heading1120"/>
    <w:rPr>
      <w:rFonts w:ascii="Segoe UI" w:hAnsi="Segoe UI" w:cs="Segoe UI"/>
      <w:b/>
      <w:bCs/>
      <w:sz w:val="25"/>
      <w:szCs w:val="25"/>
      <w:u w:val="none"/>
    </w:rPr>
  </w:style>
  <w:style w:type="paragraph" w:customStyle="1" w:styleId="Heading1120">
    <w:name w:val="Heading #11 (2)"/>
    <w:basedOn w:val="Normal"/>
    <w:link w:val="Heading112"/>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Pr>
      <w:rFonts w:ascii="Times New Roman" w:hAnsi="Times New Roman" w:cs="Times New Roman"/>
      <w:b/>
      <w:bCs/>
      <w:noProof/>
      <w:sz w:val="25"/>
      <w:szCs w:val="25"/>
      <w:u w:val="none"/>
    </w:rPr>
  </w:style>
  <w:style w:type="character" w:customStyle="1" w:styleId="Bodytext11Spacing1pt">
    <w:name w:val="Body text (11) + Spacing 1 pt"/>
    <w:rPr>
      <w:rFonts w:ascii="Segoe UI" w:hAnsi="Segoe UI" w:cs="Segoe UI"/>
      <w:spacing w:val="33"/>
      <w:w w:val="40"/>
      <w:sz w:val="10"/>
      <w:szCs w:val="10"/>
      <w:u w:val="none"/>
    </w:rPr>
  </w:style>
  <w:style w:type="character" w:customStyle="1" w:styleId="BodytextBold3">
    <w:name w:val="Body text + Bold3"/>
    <w:aliases w:val="Spacing 0 pt128"/>
    <w:rPr>
      <w:rFonts w:ascii="Times New Roman" w:hAnsi="Times New Roman" w:cs="Times New Roman"/>
      <w:b/>
      <w:bCs/>
      <w:spacing w:val="4"/>
      <w:u w:val="none"/>
    </w:rPr>
  </w:style>
  <w:style w:type="character" w:customStyle="1" w:styleId="Bodytext23">
    <w:name w:val="Body text (23)_"/>
    <w:link w:val="Bodytext231"/>
    <w:rPr>
      <w:rFonts w:ascii="Times New Roman" w:hAnsi="Times New Roman" w:cs="Times New Roman"/>
      <w:b/>
      <w:bCs/>
      <w:i/>
      <w:iCs/>
      <w:sz w:val="26"/>
      <w:szCs w:val="26"/>
      <w:u w:val="none"/>
    </w:rPr>
  </w:style>
  <w:style w:type="paragraph" w:customStyle="1" w:styleId="Bodytext231">
    <w:name w:val="Body text (23)1"/>
    <w:basedOn w:val="Normal"/>
    <w:link w:val="Bodytext23"/>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Pr>
      <w:rFonts w:ascii="Times New Roman" w:hAnsi="Times New Roman" w:cs="Times New Roman"/>
      <w:b/>
      <w:bCs/>
      <w:i/>
      <w:iCs/>
      <w:spacing w:val="4"/>
      <w:sz w:val="24"/>
      <w:szCs w:val="24"/>
      <w:u w:val="none"/>
    </w:rPr>
  </w:style>
  <w:style w:type="character" w:customStyle="1" w:styleId="Bodytext24">
    <w:name w:val="Body text (24)_"/>
    <w:link w:val="Bodytext240"/>
    <w:rPr>
      <w:rFonts w:ascii="Times New Roman" w:hAnsi="Times New Roman" w:cs="Times New Roman"/>
      <w:spacing w:val="17"/>
      <w:u w:val="none"/>
    </w:rPr>
  </w:style>
  <w:style w:type="paragraph" w:customStyle="1" w:styleId="Bodytext240">
    <w:name w:val="Body text (24)"/>
    <w:basedOn w:val="Normal"/>
    <w:link w:val="Bodytext2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Pr>
      <w:rFonts w:ascii="Times New Roman" w:hAnsi="Times New Roman" w:cs="Times New Roman"/>
      <w:b/>
      <w:bCs/>
      <w:noProof/>
      <w:spacing w:val="0"/>
      <w:u w:val="none"/>
    </w:rPr>
  </w:style>
  <w:style w:type="character" w:customStyle="1" w:styleId="Heading113">
    <w:name w:val="Heading #11 (3)_"/>
    <w:link w:val="Heading1130"/>
    <w:rPr>
      <w:rFonts w:ascii="Impact" w:hAnsi="Impact" w:cs="Impact"/>
      <w:sz w:val="27"/>
      <w:szCs w:val="27"/>
      <w:u w:val="none"/>
    </w:rPr>
  </w:style>
  <w:style w:type="paragraph" w:customStyle="1" w:styleId="Heading1130">
    <w:name w:val="Heading #11 (3)"/>
    <w:basedOn w:val="Normal"/>
    <w:link w:val="Heading113"/>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Pr>
      <w:rFonts w:ascii="Times New Roman" w:hAnsi="Times New Roman" w:cs="Times New Roman"/>
      <w:b/>
      <w:bCs/>
      <w:noProof/>
      <w:sz w:val="27"/>
      <w:szCs w:val="27"/>
      <w:u w:val="none"/>
    </w:rPr>
  </w:style>
  <w:style w:type="character" w:customStyle="1" w:styleId="Heading114">
    <w:name w:val="Heading #11 (4)_"/>
    <w:link w:val="Heading1140"/>
    <w:rPr>
      <w:rFonts w:ascii="Segoe UI" w:hAnsi="Segoe UI" w:cs="Segoe UI"/>
      <w:b/>
      <w:bCs/>
      <w:noProof/>
      <w:sz w:val="26"/>
      <w:szCs w:val="26"/>
      <w:u w:val="none"/>
    </w:rPr>
  </w:style>
  <w:style w:type="paragraph" w:customStyle="1" w:styleId="Heading1140">
    <w:name w:val="Heading #11 (4)"/>
    <w:basedOn w:val="Normal"/>
    <w:link w:val="Heading11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Pr>
      <w:rFonts w:ascii="Times New Roman" w:hAnsi="Times New Roman" w:cs="Times New Roman"/>
      <w:b/>
      <w:bCs/>
      <w:noProof/>
      <w:sz w:val="26"/>
      <w:szCs w:val="26"/>
      <w:u w:val="none"/>
    </w:rPr>
  </w:style>
  <w:style w:type="character" w:customStyle="1" w:styleId="Heading9">
    <w:name w:val="Heading #9_"/>
    <w:link w:val="Heading90"/>
    <w:rPr>
      <w:rFonts w:ascii="Times New Roman" w:hAnsi="Times New Roman" w:cs="Times New Roman"/>
      <w:i/>
      <w:iCs/>
      <w:u w:val="none"/>
    </w:rPr>
  </w:style>
  <w:style w:type="paragraph" w:customStyle="1" w:styleId="Heading90">
    <w:name w:val="Heading #9"/>
    <w:basedOn w:val="Normal"/>
    <w:link w:val="Heading9"/>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Pr>
      <w:rFonts w:ascii="Times New Roman" w:hAnsi="Times New Roman" w:cs="Times New Roman"/>
      <w:b/>
      <w:bCs/>
      <w:spacing w:val="0"/>
      <w:sz w:val="25"/>
      <w:szCs w:val="25"/>
      <w:u w:val="none"/>
    </w:rPr>
  </w:style>
  <w:style w:type="character" w:customStyle="1" w:styleId="Bodytext125pt2">
    <w:name w:val="Body text + 12.5 pt2"/>
    <w:aliases w:val="Bold31,Spacing 0 pt124"/>
    <w:rPr>
      <w:rFonts w:ascii="Times New Roman" w:hAnsi="Times New Roman" w:cs="Times New Roman"/>
      <w:b/>
      <w:bCs/>
      <w:noProof/>
      <w:spacing w:val="0"/>
      <w:sz w:val="25"/>
      <w:szCs w:val="25"/>
      <w:u w:val="none"/>
    </w:rPr>
  </w:style>
  <w:style w:type="character" w:customStyle="1" w:styleId="Heading5">
    <w:name w:val="Heading #5_"/>
    <w:link w:val="Heading50"/>
    <w:rPr>
      <w:rFonts w:ascii="Times New Roman" w:hAnsi="Times New Roman" w:cs="Times New Roman"/>
      <w:b/>
      <w:bCs/>
      <w:spacing w:val="6"/>
      <w:sz w:val="26"/>
      <w:szCs w:val="26"/>
      <w:u w:val="none"/>
    </w:rPr>
  </w:style>
  <w:style w:type="paragraph" w:customStyle="1" w:styleId="Heading50">
    <w:name w:val="Heading #5"/>
    <w:basedOn w:val="Normal"/>
    <w:link w:val="Heading5"/>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Pr>
      <w:rFonts w:ascii="Times New Roman" w:hAnsi="Times New Roman" w:cs="Times New Roman"/>
      <w:b/>
      <w:bCs/>
      <w:spacing w:val="6"/>
      <w:sz w:val="26"/>
      <w:szCs w:val="26"/>
      <w:u w:val="none"/>
    </w:rPr>
  </w:style>
  <w:style w:type="paragraph" w:customStyle="1" w:styleId="Heading70">
    <w:name w:val="Heading #7"/>
    <w:basedOn w:val="Normal"/>
    <w:link w:val="Heading7"/>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Pr>
      <w:rFonts w:ascii="Times New Roman" w:hAnsi="Times New Roman" w:cs="Times New Roman"/>
      <w:b/>
      <w:bCs/>
      <w:i/>
      <w:iCs/>
      <w:spacing w:val="6"/>
      <w:sz w:val="26"/>
      <w:szCs w:val="26"/>
      <w:u w:val="none"/>
    </w:rPr>
  </w:style>
  <w:style w:type="character" w:customStyle="1" w:styleId="Bodytext4Spacing7pt">
    <w:name w:val="Body text (4) + Spacing 7 pt"/>
    <w:rPr>
      <w:rFonts w:ascii="Times New Roman" w:hAnsi="Times New Roman" w:cs="Times New Roman"/>
      <w:i/>
      <w:iCs/>
      <w:spacing w:val="142"/>
      <w:u w:val="none"/>
    </w:rPr>
  </w:style>
  <w:style w:type="character" w:customStyle="1" w:styleId="Bodytext313pt4">
    <w:name w:val="Body text (3) + 13 pt4"/>
    <w:aliases w:val="Spacing 0 pt122"/>
    <w:rPr>
      <w:rFonts w:ascii="Times New Roman" w:hAnsi="Times New Roman" w:cs="Times New Roman"/>
      <w:b/>
      <w:bCs/>
      <w:spacing w:val="0"/>
      <w:sz w:val="26"/>
      <w:szCs w:val="26"/>
      <w:u w:val="none"/>
    </w:rPr>
  </w:style>
  <w:style w:type="character" w:customStyle="1" w:styleId="Bodytext313pt3">
    <w:name w:val="Body text (3) + 13 pt3"/>
    <w:aliases w:val="Spacing 0 pt121"/>
    <w:rPr>
      <w:rFonts w:ascii="Times New Roman" w:hAnsi="Times New Roman" w:cs="Times New Roman"/>
      <w:b/>
      <w:bCs/>
      <w:noProof/>
      <w:spacing w:val="0"/>
      <w:sz w:val="26"/>
      <w:szCs w:val="26"/>
      <w:u w:val="none"/>
    </w:rPr>
  </w:style>
  <w:style w:type="character" w:customStyle="1" w:styleId="Heading1">
    <w:name w:val="Heading #1_"/>
    <w:link w:val="Heading12"/>
    <w:rPr>
      <w:rFonts w:ascii="Arial" w:hAnsi="Arial" w:cs="Arial"/>
      <w:b/>
      <w:bCs/>
      <w:sz w:val="28"/>
      <w:szCs w:val="28"/>
      <w:u w:val="none"/>
    </w:rPr>
  </w:style>
  <w:style w:type="paragraph" w:customStyle="1" w:styleId="Heading12">
    <w:name w:val="Heading #1"/>
    <w:basedOn w:val="Normal"/>
    <w:link w:val="Heading1"/>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Pr>
      <w:rFonts w:ascii="Arial" w:hAnsi="Arial" w:cs="Arial"/>
      <w:b/>
      <w:bCs/>
      <w:noProof/>
      <w:spacing w:val="0"/>
      <w:sz w:val="28"/>
      <w:szCs w:val="28"/>
      <w:u w:val="none"/>
    </w:rPr>
  </w:style>
  <w:style w:type="character" w:customStyle="1" w:styleId="Heading1SegoeUI">
    <w:name w:val="Heading #1 + Segoe UI"/>
    <w:aliases w:val="13.5 pt,Spacing 0 pt120"/>
    <w:rPr>
      <w:rFonts w:ascii="Segoe UI" w:hAnsi="Segoe UI" w:cs="Segoe UI"/>
      <w:b/>
      <w:bCs/>
      <w:noProof/>
      <w:spacing w:val="0"/>
      <w:sz w:val="27"/>
      <w:szCs w:val="27"/>
      <w:u w:val="none"/>
    </w:rPr>
  </w:style>
  <w:style w:type="character" w:customStyle="1" w:styleId="Bodytext395pt">
    <w:name w:val="Body text (3) + 9.5 pt"/>
    <w:aliases w:val="Italic22,Spacing 0 pt119"/>
    <w:rPr>
      <w:rFonts w:ascii="Times New Roman" w:hAnsi="Times New Roman" w:cs="Times New Roman"/>
      <w:b/>
      <w:bCs/>
      <w:i/>
      <w:iCs/>
      <w:spacing w:val="3"/>
      <w:sz w:val="19"/>
      <w:szCs w:val="19"/>
      <w:u w:val="none"/>
    </w:rPr>
  </w:style>
  <w:style w:type="character" w:customStyle="1" w:styleId="Bodytext395pt1">
    <w:name w:val="Body text (3) + 9.5 pt1"/>
    <w:aliases w:val="Spacing 0 pt118"/>
    <w:rPr>
      <w:rFonts w:ascii="Times New Roman" w:hAnsi="Times New Roman" w:cs="Times New Roman"/>
      <w:b/>
      <w:bCs/>
      <w:noProof/>
      <w:spacing w:val="1"/>
      <w:sz w:val="19"/>
      <w:szCs w:val="19"/>
      <w:u w:val="none"/>
    </w:rPr>
  </w:style>
  <w:style w:type="character" w:customStyle="1" w:styleId="Bodytext3155pt">
    <w:name w:val="Body text (3) + 15.5 pt"/>
    <w:aliases w:val="Spacing 0 pt117"/>
    <w:rPr>
      <w:rFonts w:ascii="Times New Roman" w:hAnsi="Times New Roman" w:cs="Times New Roman"/>
      <w:b/>
      <w:bCs/>
      <w:spacing w:val="-2"/>
      <w:sz w:val="31"/>
      <w:szCs w:val="31"/>
      <w:u w:val="none"/>
    </w:rPr>
  </w:style>
  <w:style w:type="character" w:customStyle="1" w:styleId="Bodytext2112pt">
    <w:name w:val="Body text (21) + 12 pt"/>
    <w:aliases w:val="Not Bold15,Spacing 0 pt116"/>
    <w:rPr>
      <w:rFonts w:ascii="Times New Roman" w:hAnsi="Times New Roman" w:cs="Times New Roman"/>
      <w:b/>
      <w:bCs/>
      <w:spacing w:val="2"/>
      <w:sz w:val="24"/>
      <w:szCs w:val="24"/>
      <w:u w:val="none"/>
    </w:rPr>
  </w:style>
  <w:style w:type="character" w:customStyle="1" w:styleId="Bodytext25">
    <w:name w:val="Body text (25)_"/>
    <w:link w:val="Bodytext250"/>
    <w:rPr>
      <w:rFonts w:ascii="Times New Roman" w:hAnsi="Times New Roman" w:cs="Times New Roman"/>
      <w:i/>
      <w:iCs/>
      <w:spacing w:val="1"/>
      <w:u w:val="none"/>
    </w:rPr>
  </w:style>
  <w:style w:type="paragraph" w:customStyle="1" w:styleId="Bodytext250">
    <w:name w:val="Body text (25)"/>
    <w:basedOn w:val="Normal"/>
    <w:link w:val="Bodytext25"/>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Pr>
      <w:rFonts w:ascii="Times New Roman" w:hAnsi="Times New Roman" w:cs="Times New Roman"/>
      <w:b/>
      <w:bCs/>
      <w:i/>
      <w:iCs/>
      <w:spacing w:val="-2"/>
      <w:u w:val="none"/>
    </w:rPr>
  </w:style>
  <w:style w:type="character" w:customStyle="1" w:styleId="Bodytext25NotItalic">
    <w:name w:val="Body text (25) + Not Italic"/>
    <w:aliases w:val="Spacing 0 pt114"/>
    <w:rPr>
      <w:rFonts w:ascii="Times New Roman" w:hAnsi="Times New Roman" w:cs="Times New Roman"/>
      <w:i/>
      <w:iCs/>
      <w:spacing w:val="2"/>
      <w:u w:val="none"/>
    </w:rPr>
  </w:style>
  <w:style w:type="character" w:customStyle="1" w:styleId="Heading92">
    <w:name w:val="Heading #9 (2)_"/>
    <w:link w:val="Heading920"/>
    <w:rPr>
      <w:rFonts w:ascii="Times New Roman" w:hAnsi="Times New Roman" w:cs="Times New Roman"/>
      <w:spacing w:val="2"/>
      <w:u w:val="none"/>
    </w:rPr>
  </w:style>
  <w:style w:type="paragraph" w:customStyle="1" w:styleId="Heading920">
    <w:name w:val="Heading #9 (2)"/>
    <w:basedOn w:val="Normal"/>
    <w:link w:val="Heading92"/>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Pr>
      <w:rFonts w:ascii="Segoe UI" w:hAnsi="Segoe UI" w:cs="Segoe UI"/>
      <w:b/>
      <w:bCs/>
      <w:noProof/>
      <w:sz w:val="25"/>
      <w:szCs w:val="25"/>
      <w:u w:val="none"/>
    </w:rPr>
  </w:style>
  <w:style w:type="paragraph" w:customStyle="1" w:styleId="Heading1150">
    <w:name w:val="Heading #11 (5)"/>
    <w:basedOn w:val="Normal"/>
    <w:link w:val="Heading115"/>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Pr>
      <w:rFonts w:ascii="Times New Roman" w:hAnsi="Times New Roman" w:cs="Times New Roman"/>
      <w:b/>
      <w:bCs/>
      <w:noProof/>
      <w:sz w:val="25"/>
      <w:szCs w:val="25"/>
      <w:u w:val="none"/>
    </w:rPr>
  </w:style>
  <w:style w:type="character" w:customStyle="1" w:styleId="Bodytext21Corbel">
    <w:name w:val="Body text (21) + Corbel"/>
    <w:aliases w:val="Not Bold14,Spacing 0 pt113"/>
    <w:rPr>
      <w:rFonts w:ascii="Corbel" w:hAnsi="Corbel" w:cs="Corbel"/>
      <w:b/>
      <w:bCs/>
      <w:noProof/>
      <w:spacing w:val="0"/>
      <w:sz w:val="19"/>
      <w:szCs w:val="19"/>
      <w:u w:val="none"/>
    </w:rPr>
  </w:style>
  <w:style w:type="character" w:customStyle="1" w:styleId="Heading22">
    <w:name w:val="Heading #22_"/>
    <w:link w:val="Heading220"/>
    <w:rPr>
      <w:rFonts w:ascii="Times New Roman" w:hAnsi="Times New Roman" w:cs="Times New Roman"/>
      <w:b/>
      <w:bCs/>
      <w:spacing w:val="4"/>
      <w:u w:val="none"/>
    </w:rPr>
  </w:style>
  <w:style w:type="paragraph" w:customStyle="1" w:styleId="Heading220">
    <w:name w:val="Heading #22"/>
    <w:basedOn w:val="Normal"/>
    <w:link w:val="Heading22"/>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Pr>
      <w:rFonts w:ascii="Times New Roman" w:hAnsi="Times New Roman" w:cs="Times New Roman"/>
      <w:i/>
      <w:iCs/>
      <w:spacing w:val="6"/>
      <w:u w:val="none"/>
    </w:rPr>
  </w:style>
  <w:style w:type="character" w:customStyle="1" w:styleId="Bodytext4Spacing0pt2">
    <w:name w:val="Body text (4) + Spacing 0 pt2"/>
    <w:rPr>
      <w:rFonts w:ascii="Times New Roman" w:hAnsi="Times New Roman" w:cs="Times New Roman"/>
      <w:i/>
      <w:iCs/>
      <w:spacing w:val="1"/>
      <w:u w:val="none"/>
    </w:rPr>
  </w:style>
  <w:style w:type="character" w:customStyle="1" w:styleId="Heading22NotBold">
    <w:name w:val="Heading #22 + Not Bold"/>
    <w:aliases w:val="Spacing 0 pt111,Body text (6) + Bold2"/>
    <w:rPr>
      <w:rFonts w:ascii="Times New Roman" w:hAnsi="Times New Roman" w:cs="Times New Roman"/>
      <w:b/>
      <w:bCs/>
      <w:spacing w:val="6"/>
      <w:u w:val="none"/>
    </w:rPr>
  </w:style>
  <w:style w:type="character" w:customStyle="1" w:styleId="Tablecaption">
    <w:name w:val="Table caption_"/>
    <w:link w:val="Tablecaption0"/>
    <w:rPr>
      <w:rFonts w:ascii="Times New Roman" w:hAnsi="Times New Roman" w:cs="Times New Roman"/>
      <w:spacing w:val="2"/>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Pr>
      <w:rFonts w:ascii="Times New Roman" w:hAnsi="Times New Roman" w:cs="Times New Roman"/>
      <w:spacing w:val="6"/>
      <w:u w:val="none"/>
    </w:rPr>
  </w:style>
  <w:style w:type="character" w:customStyle="1" w:styleId="Bodytext10pt4">
    <w:name w:val="Body text + 10 pt4"/>
    <w:aliases w:val="Spacing 0 pt110"/>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Pr>
      <w:rFonts w:ascii="Times New Roman" w:hAnsi="Times New Roman" w:cs="Times New Roman"/>
      <w:b/>
      <w:bCs/>
      <w:noProof/>
      <w:spacing w:val="0"/>
      <w:sz w:val="22"/>
      <w:szCs w:val="22"/>
      <w:u w:val="none"/>
    </w:rPr>
  </w:style>
  <w:style w:type="character" w:customStyle="1" w:styleId="Heading212">
    <w:name w:val="Heading #21 (2)_"/>
    <w:link w:val="Heading2120"/>
    <w:rPr>
      <w:rFonts w:ascii="Times New Roman" w:hAnsi="Times New Roman" w:cs="Times New Roman"/>
      <w:spacing w:val="3"/>
      <w:sz w:val="20"/>
      <w:szCs w:val="20"/>
      <w:u w:val="none"/>
    </w:rPr>
  </w:style>
  <w:style w:type="paragraph" w:customStyle="1" w:styleId="Heading2120">
    <w:name w:val="Heading #21 (2)"/>
    <w:basedOn w:val="Normal"/>
    <w:link w:val="Heading212"/>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Pr>
      <w:rFonts w:ascii="Times New Roman" w:hAnsi="Times New Roman" w:cs="Times New Roman"/>
      <w:i/>
      <w:iCs/>
      <w:spacing w:val="1"/>
      <w:sz w:val="24"/>
      <w:szCs w:val="24"/>
      <w:u w:val="none"/>
    </w:rPr>
  </w:style>
  <w:style w:type="character" w:customStyle="1" w:styleId="BodytextSpacing0pt2">
    <w:name w:val="Body text + Spacing 0 pt2"/>
    <w:rPr>
      <w:rFonts w:ascii="Times New Roman" w:hAnsi="Times New Roman" w:cs="Times New Roman"/>
      <w:spacing w:val="6"/>
      <w:u w:val="none"/>
    </w:rPr>
  </w:style>
  <w:style w:type="character" w:customStyle="1" w:styleId="Bodytext20Spacing0pt">
    <w:name w:val="Body text (20) + Spacing 0 pt"/>
    <w:rPr>
      <w:rFonts w:ascii="Times New Roman" w:hAnsi="Times New Roman" w:cs="Times New Roman"/>
      <w:b/>
      <w:bCs/>
      <w:i/>
      <w:iCs/>
      <w:spacing w:val="5"/>
      <w:sz w:val="19"/>
      <w:szCs w:val="19"/>
      <w:u w:val="none"/>
    </w:rPr>
  </w:style>
  <w:style w:type="character" w:customStyle="1" w:styleId="Bodytext21Spacing0pt">
    <w:name w:val="Body text (21) + Spacing 0 pt"/>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Pr>
      <w:rFonts w:ascii="Times New Roman" w:hAnsi="Times New Roman" w:cs="Times New Roman"/>
      <w:b/>
      <w:bCs/>
      <w:spacing w:val="4"/>
      <w:sz w:val="24"/>
      <w:szCs w:val="24"/>
      <w:u w:val="none"/>
    </w:rPr>
  </w:style>
  <w:style w:type="character" w:customStyle="1" w:styleId="HeaderorfooterSpacing0pt2">
    <w:name w:val="Header or footer + Spacing 0 pt2"/>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Pr>
      <w:rFonts w:ascii="Times New Roman" w:hAnsi="Times New Roman" w:cs="Times New Roman"/>
      <w:smallCaps/>
      <w:spacing w:val="6"/>
      <w:u w:val="none"/>
    </w:rPr>
  </w:style>
  <w:style w:type="character" w:customStyle="1" w:styleId="Heading182">
    <w:name w:val="Heading #18 (2)_"/>
    <w:link w:val="Heading1820"/>
    <w:rPr>
      <w:rFonts w:ascii="Impact" w:hAnsi="Impact" w:cs="Impact"/>
      <w:sz w:val="27"/>
      <w:szCs w:val="27"/>
      <w:u w:val="none"/>
    </w:rPr>
  </w:style>
  <w:style w:type="paragraph" w:customStyle="1" w:styleId="Heading1820">
    <w:name w:val="Heading #18 (2)"/>
    <w:basedOn w:val="Normal"/>
    <w:link w:val="Heading182"/>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Pr>
      <w:rFonts w:ascii="Times New Roman" w:hAnsi="Times New Roman" w:cs="Times New Roman"/>
      <w:b/>
      <w:bCs/>
      <w:noProof/>
      <w:sz w:val="26"/>
      <w:szCs w:val="26"/>
      <w:u w:val="none"/>
    </w:rPr>
  </w:style>
  <w:style w:type="character" w:customStyle="1" w:styleId="Bodytext28">
    <w:name w:val="Body text (28)_"/>
    <w:link w:val="Bodytext280"/>
    <w:rPr>
      <w:spacing w:val="35"/>
      <w:sz w:val="8"/>
      <w:szCs w:val="8"/>
      <w:u w:val="none"/>
    </w:rPr>
  </w:style>
  <w:style w:type="paragraph" w:customStyle="1" w:styleId="Bodytext280">
    <w:name w:val="Body text (28)"/>
    <w:basedOn w:val="Normal"/>
    <w:link w:val="Bodytext28"/>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Pr>
      <w:rFonts w:ascii="Times New Roman" w:hAnsi="Times New Roman" w:cs="Times New Roman"/>
      <w:spacing w:val="6"/>
      <w:sz w:val="24"/>
      <w:szCs w:val="24"/>
      <w:u w:val="none"/>
    </w:rPr>
  </w:style>
  <w:style w:type="character" w:customStyle="1" w:styleId="Heading16">
    <w:name w:val="Heading #16_"/>
    <w:link w:val="Heading160"/>
    <w:rPr>
      <w:rFonts w:ascii="Times New Roman" w:hAnsi="Times New Roman" w:cs="Times New Roman"/>
      <w:i/>
      <w:iCs/>
      <w:spacing w:val="1"/>
      <w:u w:val="none"/>
    </w:rPr>
  </w:style>
  <w:style w:type="paragraph" w:customStyle="1" w:styleId="Heading160">
    <w:name w:val="Heading #16"/>
    <w:basedOn w:val="Normal"/>
    <w:link w:val="Heading16"/>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Pr>
      <w:rFonts w:ascii="Times New Roman" w:hAnsi="Times New Roman" w:cs="Times New Roman"/>
      <w:i/>
      <w:iCs/>
      <w:spacing w:val="6"/>
      <w:u w:val="none"/>
    </w:rPr>
  </w:style>
  <w:style w:type="character" w:customStyle="1" w:styleId="Bodytext21Italic2">
    <w:name w:val="Body text (21) + Italic2"/>
    <w:aliases w:val="Spacing 0 pt101,Body text (2) + 11 pt5"/>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Pr>
      <w:rFonts w:ascii="Times New Roman" w:hAnsi="Times New Roman" w:cs="Times New Roman"/>
      <w:b/>
      <w:bCs/>
      <w:spacing w:val="3"/>
      <w:sz w:val="18"/>
      <w:szCs w:val="18"/>
      <w:u w:val="none"/>
    </w:rPr>
  </w:style>
  <w:style w:type="character" w:customStyle="1" w:styleId="Bodytext22Spacing0pt">
    <w:name w:val="Body text (22) + Spacing 0 pt"/>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Pr>
      <w:rFonts w:ascii="Times New Roman" w:hAnsi="Times New Roman" w:cs="Times New Roman"/>
      <w:b/>
      <w:bCs/>
      <w:spacing w:val="4"/>
      <w:sz w:val="19"/>
      <w:szCs w:val="19"/>
      <w:u w:val="none"/>
    </w:rPr>
  </w:style>
  <w:style w:type="character" w:customStyle="1" w:styleId="Headerorfooter7">
    <w:name w:val="Header or footer (7)_"/>
    <w:link w:val="Headerorfooter70"/>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Pr>
      <w:rFonts w:ascii="Segoe UI" w:hAnsi="Segoe UI" w:cs="Segoe UI"/>
      <w:noProof/>
      <w:sz w:val="10"/>
      <w:szCs w:val="10"/>
      <w:u w:val="none"/>
    </w:rPr>
  </w:style>
  <w:style w:type="paragraph" w:customStyle="1" w:styleId="Bodytext290">
    <w:name w:val="Body text (29)"/>
    <w:basedOn w:val="Normal"/>
    <w:link w:val="Bodytext29"/>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Pr>
      <w:rFonts w:ascii="Times New Roman" w:hAnsi="Times New Roman" w:cs="Times New Roman"/>
      <w:b/>
      <w:bCs/>
      <w:i/>
      <w:iCs/>
      <w:spacing w:val="4"/>
      <w:sz w:val="26"/>
      <w:szCs w:val="26"/>
      <w:u w:val="none"/>
    </w:rPr>
  </w:style>
  <w:style w:type="character" w:customStyle="1" w:styleId="Tableofcontents9">
    <w:name w:val="Table of contents (9)_"/>
    <w:link w:val="Tableofcontents90"/>
    <w:rPr>
      <w:rFonts w:ascii="Times New Roman" w:hAnsi="Times New Roman" w:cs="Times New Roman"/>
      <w:i/>
      <w:iCs/>
      <w:spacing w:val="1"/>
      <w:u w:val="none"/>
    </w:rPr>
  </w:style>
  <w:style w:type="paragraph" w:customStyle="1" w:styleId="Tableofcontents90">
    <w:name w:val="Table of contents (9)"/>
    <w:basedOn w:val="Normal"/>
    <w:link w:val="Tableofcontents9"/>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Pr>
      <w:rFonts w:ascii="Times New Roman" w:hAnsi="Times New Roman" w:cs="Times New Roman"/>
      <w:i/>
      <w:iCs/>
      <w:spacing w:val="6"/>
      <w:u w:val="none"/>
    </w:rPr>
  </w:style>
  <w:style w:type="character" w:customStyle="1" w:styleId="Tableofcontents910pt">
    <w:name w:val="Table of contents (9) + 10 pt"/>
    <w:aliases w:val="Spacing 1 pt10"/>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Pr>
      <w:rFonts w:ascii="Times New Roman" w:hAnsi="Times New Roman" w:cs="Times New Roman"/>
      <w:b/>
      <w:bCs/>
      <w:spacing w:val="4"/>
      <w:u w:val="none"/>
    </w:rPr>
  </w:style>
  <w:style w:type="character" w:customStyle="1" w:styleId="TableofcontentsSpacing0pt2">
    <w:name w:val="Table of contents + Spacing 0 pt2"/>
    <w:rPr>
      <w:rFonts w:ascii="Times New Roman" w:hAnsi="Times New Roman" w:cs="Times New Roman"/>
      <w:spacing w:val="6"/>
      <w:u w:val="none"/>
    </w:rPr>
  </w:style>
  <w:style w:type="character" w:customStyle="1" w:styleId="Heading19">
    <w:name w:val="Heading #19_"/>
    <w:link w:val="Heading190"/>
    <w:rPr>
      <w:rFonts w:ascii="Times New Roman" w:hAnsi="Times New Roman" w:cs="Times New Roman"/>
      <w:b/>
      <w:bCs/>
      <w:spacing w:val="8"/>
      <w:sz w:val="26"/>
      <w:szCs w:val="26"/>
      <w:u w:val="none"/>
    </w:rPr>
  </w:style>
  <w:style w:type="paragraph" w:customStyle="1" w:styleId="Heading190">
    <w:name w:val="Heading #19"/>
    <w:basedOn w:val="Normal"/>
    <w:link w:val="Heading19"/>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basedOn w:val="Bodytext23"/>
    <w:rPr>
      <w:rFonts w:ascii="Times New Roman" w:hAnsi="Times New Roman" w:cs="Times New Roman"/>
      <w:b/>
      <w:bCs/>
      <w:i/>
      <w:iCs/>
      <w:sz w:val="26"/>
      <w:szCs w:val="26"/>
      <w:u w:val="none"/>
    </w:rPr>
  </w:style>
  <w:style w:type="character" w:customStyle="1" w:styleId="Bodytext11Spacing1pt2">
    <w:name w:val="Body text (11) + Spacing 1 pt2"/>
    <w:rPr>
      <w:rFonts w:ascii="Segoe UI" w:hAnsi="Segoe UI" w:cs="Segoe UI"/>
      <w:spacing w:val="22"/>
      <w:w w:val="40"/>
      <w:sz w:val="10"/>
      <w:szCs w:val="10"/>
      <w:u w:val="none"/>
    </w:rPr>
  </w:style>
  <w:style w:type="character" w:customStyle="1" w:styleId="Bodytext219pt2">
    <w:name w:val="Body text (21) + 9 pt2"/>
    <w:aliases w:val="Spacing 0 pt9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Pr>
      <w:rFonts w:ascii="Corbel" w:hAnsi="Corbel" w:cs="Corbel"/>
      <w:b/>
      <w:bCs/>
      <w:spacing w:val="-5"/>
      <w:sz w:val="19"/>
      <w:szCs w:val="19"/>
      <w:u w:val="none"/>
    </w:rPr>
  </w:style>
  <w:style w:type="character" w:customStyle="1" w:styleId="Bodytext21Corbel1">
    <w:name w:val="Body text (21) + Corbel1"/>
    <w:aliases w:val="Not Bold12,Spacing 0 pt92,Heading #5 (3) + Verdana"/>
    <w:rPr>
      <w:rFonts w:ascii="Corbel" w:hAnsi="Corbel" w:cs="Corbel"/>
      <w:b/>
      <w:bCs/>
      <w:noProof/>
      <w:spacing w:val="0"/>
      <w:sz w:val="19"/>
      <w:szCs w:val="19"/>
      <w:u w:val="none"/>
    </w:rPr>
  </w:style>
  <w:style w:type="character" w:customStyle="1" w:styleId="Heading120">
    <w:name w:val="Heading #12_"/>
    <w:link w:val="Heading121"/>
    <w:rPr>
      <w:rFonts w:ascii="Times New Roman" w:hAnsi="Times New Roman" w:cs="Times New Roman"/>
      <w:sz w:val="20"/>
      <w:szCs w:val="20"/>
      <w:u w:val="none"/>
    </w:rPr>
  </w:style>
  <w:style w:type="paragraph" w:customStyle="1" w:styleId="Heading121">
    <w:name w:val="Heading #12"/>
    <w:basedOn w:val="Normal"/>
    <w:link w:val="Heading120"/>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Pr>
      <w:rFonts w:ascii="Impact" w:hAnsi="Impact" w:cs="Impact"/>
      <w:sz w:val="26"/>
      <w:szCs w:val="26"/>
      <w:u w:val="none"/>
    </w:rPr>
  </w:style>
  <w:style w:type="character" w:customStyle="1" w:styleId="Heading12135pt">
    <w:name w:val="Heading #12 + 13.5 pt"/>
    <w:aliases w:val="Bold28"/>
    <w:rPr>
      <w:rFonts w:ascii="Times New Roman" w:hAnsi="Times New Roman" w:cs="Times New Roman"/>
      <w:b/>
      <w:bCs/>
      <w:noProof/>
      <w:sz w:val="27"/>
      <w:szCs w:val="27"/>
      <w:u w:val="none"/>
    </w:rPr>
  </w:style>
  <w:style w:type="character" w:customStyle="1" w:styleId="Heading183">
    <w:name w:val="Heading #18 (3)_"/>
    <w:link w:val="Heading1830"/>
    <w:rPr>
      <w:rFonts w:ascii="Impact" w:hAnsi="Impact" w:cs="Impact"/>
      <w:noProof/>
      <w:sz w:val="27"/>
      <w:szCs w:val="27"/>
      <w:u w:val="none"/>
    </w:rPr>
  </w:style>
  <w:style w:type="paragraph" w:customStyle="1" w:styleId="Heading1830">
    <w:name w:val="Heading #18 (3)"/>
    <w:basedOn w:val="Normal"/>
    <w:link w:val="Heading183"/>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Pr>
      <w:rFonts w:ascii="Times New Roman" w:hAnsi="Times New Roman" w:cs="Times New Roman"/>
      <w:b/>
      <w:bCs/>
      <w:noProof/>
      <w:sz w:val="25"/>
      <w:szCs w:val="25"/>
      <w:u w:val="none"/>
    </w:rPr>
  </w:style>
  <w:style w:type="character" w:customStyle="1" w:styleId="Tablecaption2">
    <w:name w:val="Table caption (2)_"/>
    <w:link w:val="Tablecaption20"/>
    <w:rPr>
      <w:rFonts w:ascii="Times New Roman" w:hAnsi="Times New Roman" w:cs="Times New Roman"/>
      <w:i/>
      <w:iCs/>
      <w:spacing w:val="1"/>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Pr>
      <w:rFonts w:ascii="Times New Roman" w:hAnsi="Times New Roman" w:cs="Times New Roman"/>
      <w:noProof/>
      <w:w w:val="20"/>
      <w:sz w:val="8"/>
      <w:szCs w:val="8"/>
      <w:u w:val="none"/>
    </w:rPr>
  </w:style>
  <w:style w:type="paragraph" w:customStyle="1" w:styleId="Bodytext301">
    <w:name w:val="Body text (30)"/>
    <w:basedOn w:val="Normal"/>
    <w:link w:val="Bodytext300"/>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Pr>
      <w:rFonts w:ascii="Impact" w:hAnsi="Impact" w:cs="Impact"/>
      <w:b/>
      <w:bCs/>
      <w:spacing w:val="0"/>
      <w:sz w:val="27"/>
      <w:szCs w:val="27"/>
      <w:u w:val="none"/>
    </w:rPr>
  </w:style>
  <w:style w:type="character" w:customStyle="1" w:styleId="Heading22135pt">
    <w:name w:val="Heading #22 + 13.5 pt"/>
    <w:aliases w:val="Spacing 0 pt90,Body text (2) + 10 pt2"/>
    <w:rPr>
      <w:rFonts w:ascii="Times New Roman" w:hAnsi="Times New Roman" w:cs="Times New Roman"/>
      <w:b/>
      <w:bCs/>
      <w:noProof/>
      <w:spacing w:val="0"/>
      <w:sz w:val="27"/>
      <w:szCs w:val="27"/>
      <w:u w:val="none"/>
    </w:rPr>
  </w:style>
  <w:style w:type="character" w:customStyle="1" w:styleId="BodytextItalic2">
    <w:name w:val="Body text + Italic2"/>
    <w:rPr>
      <w:rFonts w:ascii="Times New Roman" w:hAnsi="Times New Roman" w:cs="Times New Roman"/>
      <w:i/>
      <w:iCs/>
      <w:spacing w:val="1"/>
      <w:u w:val="none"/>
    </w:rPr>
  </w:style>
  <w:style w:type="character" w:customStyle="1" w:styleId="Bodytext10Spacing0pt1">
    <w:name w:val="Body text (10) + Spacing 0 pt1"/>
    <w:rPr>
      <w:rFonts w:ascii="Times New Roman" w:hAnsi="Times New Roman" w:cs="Times New Roman"/>
      <w:b/>
      <w:bCs/>
      <w:spacing w:val="8"/>
      <w:sz w:val="26"/>
      <w:szCs w:val="26"/>
      <w:u w:val="none"/>
    </w:rPr>
  </w:style>
  <w:style w:type="character" w:customStyle="1" w:styleId="Bodytext31">
    <w:name w:val="Body text (31)_"/>
    <w:link w:val="Bodytext310"/>
    <w:rPr>
      <w:rFonts w:ascii="Times New Roman" w:hAnsi="Times New Roman" w:cs="Times New Roman"/>
      <w:spacing w:val="10"/>
      <w:sz w:val="20"/>
      <w:szCs w:val="20"/>
      <w:u w:val="none"/>
    </w:rPr>
  </w:style>
  <w:style w:type="paragraph" w:customStyle="1" w:styleId="Bodytext310">
    <w:name w:val="Body text (31)"/>
    <w:basedOn w:val="Normal"/>
    <w:link w:val="Bodytext31"/>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Pr>
      <w:rFonts w:ascii="Times New Roman" w:hAnsi="Times New Roman" w:cs="Times New Roman"/>
      <w:spacing w:val="6"/>
      <w:u w:val="none"/>
    </w:rPr>
  </w:style>
  <w:style w:type="paragraph" w:customStyle="1" w:styleId="Heading2220">
    <w:name w:val="Heading #22 (2)"/>
    <w:basedOn w:val="Normal"/>
    <w:link w:val="Heading222"/>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Pr>
      <w:rFonts w:ascii="Times New Roman" w:hAnsi="Times New Roman" w:cs="Times New Roman"/>
      <w:b/>
      <w:bCs/>
      <w:spacing w:val="4"/>
      <w:sz w:val="19"/>
      <w:szCs w:val="19"/>
      <w:u w:val="none"/>
    </w:rPr>
  </w:style>
  <w:style w:type="paragraph" w:customStyle="1" w:styleId="Heading60">
    <w:name w:val="Heading #6"/>
    <w:basedOn w:val="Normal"/>
    <w:link w:val="Heading6"/>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Pr>
      <w:rFonts w:ascii="Impact" w:hAnsi="Impact" w:cs="Impact"/>
      <w:noProof/>
      <w:sz w:val="26"/>
      <w:szCs w:val="26"/>
      <w:u w:val="none"/>
    </w:rPr>
  </w:style>
  <w:style w:type="paragraph" w:customStyle="1" w:styleId="Heading1840">
    <w:name w:val="Heading #18 (4)"/>
    <w:basedOn w:val="Normal"/>
    <w:link w:val="Heading18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Pr>
      <w:rFonts w:ascii="Times New Roman" w:hAnsi="Times New Roman" w:cs="Times New Roman"/>
      <w:b/>
      <w:bCs/>
      <w:noProof/>
      <w:sz w:val="25"/>
      <w:szCs w:val="25"/>
      <w:u w:val="none"/>
    </w:rPr>
  </w:style>
  <w:style w:type="character" w:customStyle="1" w:styleId="Tablecaption3">
    <w:name w:val="Table caption (3)_"/>
    <w:link w:val="Tablecaption30"/>
    <w:rPr>
      <w:rFonts w:ascii="Times New Roman" w:hAnsi="Times New Roman" w:cs="Times New Roman"/>
      <w:b/>
      <w:bCs/>
      <w:spacing w:val="4"/>
      <w:u w:val="none"/>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Pr>
      <w:rFonts w:ascii="Times New Roman" w:hAnsi="Times New Roman" w:cs="Times New Roman"/>
      <w:b/>
      <w:bCs/>
      <w:spacing w:val="4"/>
      <w:sz w:val="33"/>
      <w:szCs w:val="33"/>
      <w:u w:val="none"/>
    </w:rPr>
  </w:style>
  <w:style w:type="character" w:customStyle="1" w:styleId="Heading221">
    <w:name w:val="Heading #2 (2)_"/>
    <w:link w:val="Heading223"/>
    <w:rPr>
      <w:rFonts w:ascii="Times New Roman" w:hAnsi="Times New Roman" w:cs="Times New Roman"/>
      <w:b/>
      <w:bCs/>
      <w:spacing w:val="4"/>
      <w:u w:val="none"/>
    </w:rPr>
  </w:style>
  <w:style w:type="paragraph" w:customStyle="1" w:styleId="Heading223">
    <w:name w:val="Heading #2 (2)"/>
    <w:basedOn w:val="Normal"/>
    <w:link w:val="Heading221"/>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Pr>
      <w:rFonts w:ascii="Segoe UI" w:hAnsi="Segoe UI" w:cs="Segoe UI"/>
      <w:i/>
      <w:iCs/>
      <w:spacing w:val="17"/>
      <w:w w:val="80"/>
      <w:sz w:val="18"/>
      <w:szCs w:val="18"/>
      <w:u w:val="none"/>
    </w:rPr>
  </w:style>
  <w:style w:type="character" w:customStyle="1" w:styleId="Heading22Spacing0pt">
    <w:name w:val="Heading #22 + Spacing 0 pt"/>
    <w:rPr>
      <w:rFonts w:ascii="Times New Roman" w:hAnsi="Times New Roman" w:cs="Times New Roman"/>
      <w:b/>
      <w:bCs/>
      <w:spacing w:val="3"/>
      <w:u w:val="none"/>
    </w:rPr>
  </w:style>
  <w:style w:type="character" w:customStyle="1" w:styleId="Heading185">
    <w:name w:val="Heading #18 (5)_"/>
    <w:link w:val="Heading1850"/>
    <w:rPr>
      <w:rFonts w:ascii="Times New Roman" w:hAnsi="Times New Roman" w:cs="Times New Roman"/>
      <w:b/>
      <w:bCs/>
      <w:spacing w:val="4"/>
      <w:u w:val="none"/>
    </w:rPr>
  </w:style>
  <w:style w:type="paragraph" w:customStyle="1" w:styleId="Heading1850">
    <w:name w:val="Heading #18 (5)"/>
    <w:basedOn w:val="Normal"/>
    <w:link w:val="Heading185"/>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Pr>
      <w:rFonts w:ascii="Times New Roman" w:hAnsi="Times New Roman" w:cs="Times New Roman"/>
      <w:b/>
      <w:bCs/>
      <w:spacing w:val="3"/>
      <w:sz w:val="15"/>
      <w:szCs w:val="15"/>
      <w:u w:val="none"/>
    </w:rPr>
  </w:style>
  <w:style w:type="character" w:customStyle="1" w:styleId="Bodytext3Spacing0pt2">
    <w:name w:val="Body text (3) + Spacing 0 pt2"/>
    <w:rPr>
      <w:rFonts w:ascii="Times New Roman" w:hAnsi="Times New Roman" w:cs="Times New Roman"/>
      <w:b/>
      <w:bCs/>
      <w:spacing w:val="3"/>
      <w:u w:val="none"/>
    </w:rPr>
  </w:style>
  <w:style w:type="character" w:customStyle="1" w:styleId="Heading213">
    <w:name w:val="Heading #21 (3)_"/>
    <w:link w:val="Heading2130"/>
    <w:rPr>
      <w:rFonts w:ascii="Times New Roman" w:hAnsi="Times New Roman" w:cs="Times New Roman"/>
      <w:b/>
      <w:bCs/>
      <w:spacing w:val="4"/>
      <w:u w:val="none"/>
    </w:rPr>
  </w:style>
  <w:style w:type="paragraph" w:customStyle="1" w:styleId="Heading2130">
    <w:name w:val="Heading #21 (3)"/>
    <w:basedOn w:val="Normal"/>
    <w:link w:val="Heading213"/>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Pr>
      <w:rFonts w:ascii="Times New Roman" w:hAnsi="Times New Roman" w:cs="Times New Roman"/>
      <w:b/>
      <w:bCs/>
      <w:spacing w:val="8"/>
      <w:u w:val="none"/>
    </w:rPr>
  </w:style>
  <w:style w:type="character" w:customStyle="1" w:styleId="Heading213NotBold">
    <w:name w:val="Heading #21 (3) + Not Bold"/>
    <w:aliases w:val="Italic17,Spacing 0 pt86"/>
    <w:rPr>
      <w:rFonts w:ascii="Times New Roman" w:hAnsi="Times New Roman" w:cs="Times New Roman"/>
      <w:b/>
      <w:bCs/>
      <w:i/>
      <w:iCs/>
      <w:spacing w:val="1"/>
      <w:u w:val="none"/>
    </w:rPr>
  </w:style>
  <w:style w:type="character" w:customStyle="1" w:styleId="Tableofcontents10">
    <w:name w:val="Table of contents (10)_"/>
    <w:link w:val="Tableofcontents100"/>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Pr>
      <w:rFonts w:ascii="Times New Roman" w:hAnsi="Times New Roman" w:cs="Times New Roman"/>
      <w:b/>
      <w:bCs/>
      <w:noProof/>
      <w:spacing w:val="0"/>
      <w:sz w:val="27"/>
      <w:szCs w:val="27"/>
      <w:u w:val="none"/>
    </w:rPr>
  </w:style>
  <w:style w:type="character" w:customStyle="1" w:styleId="Bodytext32">
    <w:name w:val="Body text (32)_"/>
    <w:link w:val="Bodytext320"/>
    <w:rPr>
      <w:rFonts w:ascii="Segoe UI" w:hAnsi="Segoe UI" w:cs="Segoe UI"/>
      <w:spacing w:val="4"/>
      <w:sz w:val="33"/>
      <w:szCs w:val="33"/>
      <w:u w:val="none"/>
    </w:rPr>
  </w:style>
  <w:style w:type="paragraph" w:customStyle="1" w:styleId="Bodytext320">
    <w:name w:val="Body text (32)"/>
    <w:basedOn w:val="Normal"/>
    <w:link w:val="Bodytext32"/>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Pr>
      <w:rFonts w:ascii="Century Gothic" w:hAnsi="Century Gothic" w:cs="Century Gothic"/>
      <w:b/>
      <w:bCs/>
      <w:spacing w:val="-14"/>
      <w:sz w:val="31"/>
      <w:szCs w:val="31"/>
      <w:u w:val="none"/>
    </w:rPr>
  </w:style>
  <w:style w:type="character" w:customStyle="1" w:styleId="Bodytext325pt">
    <w:name w:val="Body text (32) + 5 pt"/>
    <w:aliases w:val="Spacing 1 pt9,Scale 40%4"/>
    <w:rPr>
      <w:rFonts w:ascii="Segoe UI" w:hAnsi="Segoe UI" w:cs="Segoe UI"/>
      <w:spacing w:val="22"/>
      <w:w w:val="40"/>
      <w:sz w:val="10"/>
      <w:szCs w:val="10"/>
      <w:u w:val="none"/>
    </w:rPr>
  </w:style>
  <w:style w:type="character" w:customStyle="1" w:styleId="Heading192">
    <w:name w:val="Heading #19 (2)_"/>
    <w:link w:val="Heading1920"/>
    <w:rPr>
      <w:rFonts w:ascii="Times New Roman" w:hAnsi="Times New Roman" w:cs="Times New Roman"/>
      <w:i/>
      <w:iCs/>
      <w:spacing w:val="11"/>
      <w:u w:val="none"/>
    </w:rPr>
  </w:style>
  <w:style w:type="paragraph" w:customStyle="1" w:styleId="Heading1920">
    <w:name w:val="Heading #19 (2)"/>
    <w:basedOn w:val="Normal"/>
    <w:link w:val="Heading192"/>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Pr>
      <w:rFonts w:ascii="Corbel" w:hAnsi="Corbel" w:cs="Corbel"/>
      <w:sz w:val="8"/>
      <w:szCs w:val="8"/>
      <w:u w:val="none"/>
    </w:rPr>
  </w:style>
  <w:style w:type="paragraph" w:customStyle="1" w:styleId="Bodytext330">
    <w:name w:val="Body text (33)"/>
    <w:basedOn w:val="Normal"/>
    <w:link w:val="Bodytext33"/>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basedOn w:val="Bodytext22"/>
    <w:rPr>
      <w:rFonts w:ascii="Times New Roman" w:hAnsi="Times New Roman" w:cs="Times New Roman"/>
      <w:b/>
      <w:bCs/>
      <w:spacing w:val="3"/>
      <w:sz w:val="18"/>
      <w:szCs w:val="18"/>
      <w:u w:val="none"/>
    </w:rPr>
  </w:style>
  <w:style w:type="character" w:customStyle="1" w:styleId="Bodytext34">
    <w:name w:val="Body text (34)_"/>
    <w:link w:val="Bodytext340"/>
    <w:rPr>
      <w:rFonts w:ascii="Segoe UI" w:hAnsi="Segoe UI" w:cs="Segoe UI"/>
      <w:noProof/>
      <w:sz w:val="10"/>
      <w:szCs w:val="10"/>
      <w:u w:val="none"/>
    </w:rPr>
  </w:style>
  <w:style w:type="paragraph" w:customStyle="1" w:styleId="Bodytext340">
    <w:name w:val="Body text (34)"/>
    <w:basedOn w:val="Normal"/>
    <w:link w:val="Bodytext3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Pr>
      <w:rFonts w:ascii="Times New Roman" w:hAnsi="Times New Roman" w:cs="Times New Roman"/>
      <w:b/>
      <w:bCs/>
      <w:i/>
      <w:iCs/>
      <w:sz w:val="26"/>
      <w:szCs w:val="26"/>
      <w:u w:val="none"/>
    </w:rPr>
  </w:style>
  <w:style w:type="paragraph" w:customStyle="1" w:styleId="Heading2231">
    <w:name w:val="Heading #22 (3)"/>
    <w:basedOn w:val="Normal"/>
    <w:link w:val="Heading2230"/>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Pr>
      <w:rFonts w:ascii="Times New Roman" w:hAnsi="Times New Roman" w:cs="Times New Roman"/>
      <w:b/>
      <w:bCs/>
      <w:i/>
      <w:iCs/>
      <w:spacing w:val="4"/>
      <w:sz w:val="24"/>
      <w:szCs w:val="24"/>
      <w:u w:val="none"/>
    </w:rPr>
  </w:style>
  <w:style w:type="character" w:customStyle="1" w:styleId="Bodytext35">
    <w:name w:val="Body text (35)_"/>
    <w:link w:val="Bodytext350"/>
    <w:rPr>
      <w:rFonts w:ascii="Times New Roman" w:hAnsi="Times New Roman" w:cs="Times New Roman"/>
      <w:sz w:val="20"/>
      <w:szCs w:val="20"/>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Pr>
      <w:rFonts w:ascii="Times New Roman" w:hAnsi="Times New Roman" w:cs="Times New Roman"/>
      <w:spacing w:val="6"/>
      <w:u w:val="none"/>
    </w:rPr>
  </w:style>
  <w:style w:type="paragraph" w:customStyle="1" w:styleId="Heading1620">
    <w:name w:val="Heading #16 (2)"/>
    <w:basedOn w:val="Normal"/>
    <w:link w:val="Heading162"/>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Pr>
      <w:rFonts w:ascii="Segoe UI" w:hAnsi="Segoe UI" w:cs="Segoe UI"/>
      <w:spacing w:val="6"/>
      <w:sz w:val="20"/>
      <w:szCs w:val="20"/>
      <w:u w:val="none"/>
    </w:rPr>
  </w:style>
  <w:style w:type="paragraph" w:customStyle="1" w:styleId="Bodytext360">
    <w:name w:val="Body text (36)"/>
    <w:basedOn w:val="Normal"/>
    <w:link w:val="Bodytext36"/>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Pr>
      <w:rFonts w:ascii="Times New Roman" w:hAnsi="Times New Roman" w:cs="Times New Roman"/>
      <w:b/>
      <w:bCs/>
      <w:noProof/>
      <w:spacing w:val="4"/>
      <w:sz w:val="19"/>
      <w:szCs w:val="19"/>
      <w:u w:val="none"/>
    </w:rPr>
  </w:style>
  <w:style w:type="character" w:customStyle="1" w:styleId="Heading72">
    <w:name w:val="Heading #7 (2)_"/>
    <w:link w:val="Heading720"/>
    <w:rPr>
      <w:rFonts w:ascii="Times New Roman" w:hAnsi="Times New Roman" w:cs="Times New Roman"/>
      <w:spacing w:val="6"/>
      <w:u w:val="none"/>
    </w:rPr>
  </w:style>
  <w:style w:type="paragraph" w:customStyle="1" w:styleId="Heading720">
    <w:name w:val="Heading #7 (2)"/>
    <w:basedOn w:val="Normal"/>
    <w:link w:val="Heading72"/>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Pr>
      <w:rFonts w:ascii="Impact" w:hAnsi="Impact" w:cs="Impact"/>
      <w:noProof/>
      <w:spacing w:val="0"/>
      <w:sz w:val="23"/>
      <w:szCs w:val="23"/>
      <w:u w:val="none"/>
    </w:rPr>
  </w:style>
  <w:style w:type="character" w:customStyle="1" w:styleId="Heading186">
    <w:name w:val="Heading #18 (6)_"/>
    <w:link w:val="Heading1860"/>
    <w:rPr>
      <w:rFonts w:ascii="Impact" w:hAnsi="Impact" w:cs="Impact"/>
      <w:noProof/>
      <w:sz w:val="26"/>
      <w:szCs w:val="26"/>
      <w:u w:val="none"/>
    </w:rPr>
  </w:style>
  <w:style w:type="paragraph" w:customStyle="1" w:styleId="Heading1860">
    <w:name w:val="Heading #18 (6)"/>
    <w:basedOn w:val="Normal"/>
    <w:link w:val="Heading186"/>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Pr>
      <w:rFonts w:ascii="Times New Roman" w:hAnsi="Times New Roman" w:cs="Times New Roman"/>
      <w:b/>
      <w:bCs/>
      <w:noProof/>
      <w:sz w:val="27"/>
      <w:szCs w:val="27"/>
      <w:u w:val="none"/>
    </w:rPr>
  </w:style>
  <w:style w:type="character" w:customStyle="1" w:styleId="Bodytext37">
    <w:name w:val="Body text (37)_"/>
    <w:link w:val="Bodytext370"/>
    <w:rPr>
      <w:rFonts w:ascii="Segoe UI" w:hAnsi="Segoe UI" w:cs="Segoe UI"/>
      <w:spacing w:val="16"/>
      <w:sz w:val="20"/>
      <w:szCs w:val="20"/>
      <w:u w:val="none"/>
    </w:rPr>
  </w:style>
  <w:style w:type="paragraph" w:customStyle="1" w:styleId="Bodytext370">
    <w:name w:val="Body text (37)"/>
    <w:basedOn w:val="Normal"/>
    <w:link w:val="Bodytext37"/>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Pr>
      <w:rFonts w:ascii="Times New Roman" w:hAnsi="Times New Roman" w:cs="Times New Roman"/>
      <w:b/>
      <w:bCs/>
      <w:spacing w:val="1"/>
      <w:sz w:val="23"/>
      <w:szCs w:val="23"/>
      <w:u w:val="none"/>
    </w:rPr>
  </w:style>
  <w:style w:type="character" w:customStyle="1" w:styleId="Heading8">
    <w:name w:val="Heading #8_"/>
    <w:link w:val="Heading80"/>
    <w:rPr>
      <w:rFonts w:ascii="Times New Roman" w:hAnsi="Times New Roman" w:cs="Times New Roman"/>
      <w:spacing w:val="6"/>
      <w:u w:val="none"/>
    </w:rPr>
  </w:style>
  <w:style w:type="paragraph" w:customStyle="1" w:styleId="Heading80">
    <w:name w:val="Heading #8"/>
    <w:basedOn w:val="Normal"/>
    <w:link w:val="Heading8"/>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Pr>
      <w:rFonts w:ascii="Times New Roman" w:hAnsi="Times New Roman" w:cs="Times New Roman"/>
      <w:b/>
      <w:bCs/>
      <w:i/>
      <w:iCs/>
      <w:noProof/>
      <w:spacing w:val="0"/>
      <w:sz w:val="11"/>
      <w:szCs w:val="11"/>
      <w:u w:val="none"/>
    </w:rPr>
  </w:style>
  <w:style w:type="character" w:customStyle="1" w:styleId="Heading132">
    <w:name w:val="Heading #13 (2)_"/>
    <w:link w:val="Heading1320"/>
    <w:rPr>
      <w:rFonts w:ascii="Times New Roman" w:hAnsi="Times New Roman" w:cs="Times New Roman"/>
      <w:b/>
      <w:bCs/>
      <w:spacing w:val="6"/>
      <w:sz w:val="23"/>
      <w:szCs w:val="23"/>
      <w:u w:val="none"/>
    </w:rPr>
  </w:style>
  <w:style w:type="paragraph" w:customStyle="1" w:styleId="Heading1320">
    <w:name w:val="Heading #13 (2)"/>
    <w:basedOn w:val="Normal"/>
    <w:link w:val="Heading132"/>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Pr>
      <w:rFonts w:ascii="Times New Roman" w:hAnsi="Times New Roman" w:cs="Times New Roman"/>
      <w:b/>
      <w:bCs/>
      <w:noProof/>
      <w:spacing w:val="0"/>
      <w:sz w:val="23"/>
      <w:szCs w:val="23"/>
      <w:u w:val="none"/>
    </w:rPr>
  </w:style>
  <w:style w:type="character" w:customStyle="1" w:styleId="Heading193">
    <w:name w:val="Heading #19 (3)_"/>
    <w:link w:val="Heading1930"/>
    <w:rPr>
      <w:rFonts w:ascii="Times New Roman" w:hAnsi="Times New Roman" w:cs="Times New Roman"/>
      <w:spacing w:val="6"/>
      <w:u w:val="none"/>
    </w:rPr>
  </w:style>
  <w:style w:type="paragraph" w:customStyle="1" w:styleId="Heading1930">
    <w:name w:val="Heading #19 (3)"/>
    <w:basedOn w:val="Normal"/>
    <w:link w:val="Heading193"/>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Pr>
      <w:rFonts w:ascii="Times New Roman" w:hAnsi="Times New Roman" w:cs="Times New Roman"/>
      <w:b/>
      <w:bCs/>
      <w:spacing w:val="3"/>
      <w:sz w:val="18"/>
      <w:szCs w:val="18"/>
      <w:u w:val="none"/>
    </w:rPr>
  </w:style>
  <w:style w:type="paragraph" w:customStyle="1" w:styleId="Bodytext380">
    <w:name w:val="Body text (38)"/>
    <w:basedOn w:val="Normal"/>
    <w:link w:val="Bodytext38"/>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Pr>
      <w:rFonts w:ascii="Times New Roman" w:hAnsi="Times New Roman" w:cs="Times New Roman"/>
      <w:i/>
      <w:iCs/>
      <w:spacing w:val="1"/>
      <w:u w:val="none"/>
    </w:rPr>
  </w:style>
  <w:style w:type="character" w:customStyle="1" w:styleId="TableofcontentsItalic">
    <w:name w:val="Table of contents + Italic"/>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Pr>
      <w:rFonts w:ascii="Times New Roman" w:hAnsi="Times New Roman" w:cs="Times New Roman"/>
      <w:i/>
      <w:iCs/>
      <w:noProof/>
      <w:spacing w:val="0"/>
      <w:u w:val="none"/>
    </w:rPr>
  </w:style>
  <w:style w:type="character" w:customStyle="1" w:styleId="Heading3">
    <w:name w:val="Heading #3_"/>
    <w:link w:val="Heading30"/>
    <w:rPr>
      <w:rFonts w:ascii="Impact" w:hAnsi="Impact" w:cs="Impact"/>
      <w:spacing w:val="36"/>
      <w:sz w:val="26"/>
      <w:szCs w:val="26"/>
      <w:u w:val="none"/>
    </w:rPr>
  </w:style>
  <w:style w:type="paragraph" w:customStyle="1" w:styleId="Heading30">
    <w:name w:val="Heading #3"/>
    <w:basedOn w:val="Normal"/>
    <w:link w:val="Heading3"/>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Pr>
      <w:rFonts w:ascii="Times New Roman" w:hAnsi="Times New Roman" w:cs="Times New Roman"/>
      <w:b/>
      <w:bCs/>
      <w:spacing w:val="1"/>
      <w:sz w:val="23"/>
      <w:szCs w:val="23"/>
      <w:u w:val="none"/>
    </w:rPr>
  </w:style>
  <w:style w:type="paragraph" w:customStyle="1" w:styleId="Heading1870">
    <w:name w:val="Heading #18 (7)"/>
    <w:basedOn w:val="Normal"/>
    <w:link w:val="Heading187"/>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Pr>
      <w:rFonts w:ascii="Times New Roman" w:hAnsi="Times New Roman" w:cs="Times New Roman"/>
      <w:b/>
      <w:bCs/>
      <w:spacing w:val="4"/>
      <w:u w:val="none"/>
    </w:rPr>
  </w:style>
  <w:style w:type="character" w:customStyle="1" w:styleId="Heading21">
    <w:name w:val="Heading #21_"/>
    <w:link w:val="Heading210"/>
    <w:rPr>
      <w:rFonts w:ascii="Times New Roman" w:hAnsi="Times New Roman" w:cs="Times New Roman"/>
      <w:spacing w:val="6"/>
      <w:u w:val="none"/>
    </w:rPr>
  </w:style>
  <w:style w:type="paragraph" w:customStyle="1" w:styleId="Heading210">
    <w:name w:val="Heading #21"/>
    <w:basedOn w:val="Normal"/>
    <w:link w:val="Heading21"/>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Pr>
      <w:rFonts w:ascii="Times New Roman" w:hAnsi="Times New Roman" w:cs="Times New Roman"/>
      <w:spacing w:val="6"/>
      <w:u w:val="none"/>
    </w:rPr>
  </w:style>
  <w:style w:type="paragraph" w:customStyle="1" w:styleId="Heading1720">
    <w:name w:val="Heading #17 (2)"/>
    <w:basedOn w:val="Normal"/>
    <w:link w:val="Heading172"/>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Pr>
      <w:rFonts w:ascii="Times New Roman" w:hAnsi="Times New Roman" w:cs="Times New Roman"/>
      <w:spacing w:val="9"/>
      <w:sz w:val="18"/>
      <w:szCs w:val="18"/>
      <w:u w:val="none"/>
    </w:rPr>
  </w:style>
  <w:style w:type="paragraph" w:customStyle="1" w:styleId="Heading170">
    <w:name w:val="Heading #17"/>
    <w:basedOn w:val="Normal"/>
    <w:link w:val="Heading17"/>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Pr>
      <w:rFonts w:ascii="Times New Roman" w:hAnsi="Times New Roman" w:cs="Times New Roman"/>
      <w:b/>
      <w:bCs/>
      <w:i/>
      <w:iCs/>
      <w:spacing w:val="-2"/>
      <w:sz w:val="24"/>
      <w:szCs w:val="24"/>
      <w:u w:val="none"/>
    </w:rPr>
  </w:style>
  <w:style w:type="character" w:customStyle="1" w:styleId="Bodytext39">
    <w:name w:val="Body text (39)_"/>
    <w:link w:val="Bodytext390"/>
    <w:rPr>
      <w:rFonts w:ascii="Candara" w:hAnsi="Candara" w:cs="Candara"/>
      <w:noProof/>
      <w:sz w:val="8"/>
      <w:szCs w:val="8"/>
      <w:u w:val="none"/>
    </w:rPr>
  </w:style>
  <w:style w:type="paragraph" w:customStyle="1" w:styleId="Bodytext390">
    <w:name w:val="Body text (39)"/>
    <w:basedOn w:val="Normal"/>
    <w:link w:val="Bodytext39"/>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Pr>
      <w:rFonts w:ascii="Times New Roman" w:hAnsi="Times New Roman" w:cs="Times New Roman"/>
      <w:b/>
      <w:bCs/>
      <w:i/>
      <w:iCs/>
      <w:spacing w:val="6"/>
      <w:sz w:val="26"/>
      <w:szCs w:val="26"/>
      <w:u w:val="none"/>
    </w:rPr>
  </w:style>
  <w:style w:type="character" w:customStyle="1" w:styleId="Bodytext400">
    <w:name w:val="Body text (40)_"/>
    <w:link w:val="Bodytext401"/>
    <w:rPr>
      <w:rFonts w:ascii="Segoe UI" w:hAnsi="Segoe UI" w:cs="Segoe UI"/>
      <w:spacing w:val="6"/>
      <w:sz w:val="20"/>
      <w:szCs w:val="20"/>
      <w:u w:val="none"/>
    </w:rPr>
  </w:style>
  <w:style w:type="paragraph" w:customStyle="1" w:styleId="Bodytext401">
    <w:name w:val="Body text (40)"/>
    <w:basedOn w:val="Normal"/>
    <w:link w:val="Bodytext400"/>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Pr>
      <w:rFonts w:ascii="Times New Roman" w:hAnsi="Times New Roman" w:cs="Times New Roman"/>
      <w:b/>
      <w:bCs/>
      <w:spacing w:val="1"/>
      <w:sz w:val="23"/>
      <w:szCs w:val="23"/>
      <w:u w:val="none"/>
    </w:rPr>
  </w:style>
  <w:style w:type="paragraph" w:customStyle="1" w:styleId="Heading2240">
    <w:name w:val="Heading #22 (4)"/>
    <w:basedOn w:val="Normal"/>
    <w:link w:val="Heading22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Pr>
      <w:rFonts w:ascii="Times New Roman" w:hAnsi="Times New Roman" w:cs="Times New Roman"/>
      <w:b/>
      <w:bCs/>
      <w:spacing w:val="4"/>
      <w:u w:val="none"/>
    </w:rPr>
  </w:style>
  <w:style w:type="character" w:customStyle="1" w:styleId="BodytextSegoeUI2">
    <w:name w:val="Body text + Segoe UI2"/>
    <w:aliases w:val="5 pt3,Spacing 1 pt8,Scale 40%3"/>
    <w:rPr>
      <w:rFonts w:ascii="Segoe UI" w:hAnsi="Segoe UI" w:cs="Segoe UI"/>
      <w:spacing w:val="22"/>
      <w:w w:val="40"/>
      <w:sz w:val="10"/>
      <w:szCs w:val="10"/>
      <w:u w:val="none"/>
    </w:rPr>
  </w:style>
  <w:style w:type="character" w:customStyle="1" w:styleId="Heading188">
    <w:name w:val="Heading #18 (8)_"/>
    <w:link w:val="Heading1880"/>
    <w:rPr>
      <w:rFonts w:ascii="Impact" w:hAnsi="Impact" w:cs="Impact"/>
      <w:sz w:val="27"/>
      <w:szCs w:val="27"/>
      <w:u w:val="none"/>
    </w:rPr>
  </w:style>
  <w:style w:type="paragraph" w:customStyle="1" w:styleId="Heading1880">
    <w:name w:val="Heading #18 (8)"/>
    <w:basedOn w:val="Normal"/>
    <w:link w:val="Heading188"/>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Pr>
      <w:rFonts w:ascii="Times New Roman" w:hAnsi="Times New Roman" w:cs="Times New Roman"/>
      <w:b/>
      <w:bCs/>
      <w:noProof/>
      <w:sz w:val="25"/>
      <w:szCs w:val="25"/>
      <w:u w:val="none"/>
    </w:rPr>
  </w:style>
  <w:style w:type="character" w:customStyle="1" w:styleId="Heading189">
    <w:name w:val="Heading #18 (9)_"/>
    <w:link w:val="Heading1890"/>
    <w:rPr>
      <w:rFonts w:ascii="Impact" w:hAnsi="Impact" w:cs="Impact"/>
      <w:noProof/>
      <w:sz w:val="26"/>
      <w:szCs w:val="26"/>
      <w:u w:val="none"/>
    </w:rPr>
  </w:style>
  <w:style w:type="paragraph" w:customStyle="1" w:styleId="Heading1890">
    <w:name w:val="Heading #18 (9)"/>
    <w:basedOn w:val="Normal"/>
    <w:link w:val="Heading189"/>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Pr>
      <w:rFonts w:ascii="Times New Roman" w:hAnsi="Times New Roman" w:cs="Times New Roman"/>
      <w:b/>
      <w:bCs/>
      <w:noProof/>
      <w:sz w:val="25"/>
      <w:szCs w:val="25"/>
      <w:u w:val="none"/>
    </w:rPr>
  </w:style>
  <w:style w:type="character" w:customStyle="1" w:styleId="Tableofcontents11">
    <w:name w:val="Table of contents (11)_"/>
    <w:link w:val="Tableofcontents110"/>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Pr>
      <w:rFonts w:ascii="Times New Roman" w:hAnsi="Times New Roman" w:cs="Times New Roman"/>
      <w:b/>
      <w:bCs/>
      <w:spacing w:val="4"/>
      <w:sz w:val="24"/>
      <w:szCs w:val="24"/>
      <w:u w:val="none"/>
    </w:rPr>
  </w:style>
  <w:style w:type="character" w:customStyle="1" w:styleId="Heading15">
    <w:name w:val="Heading #15_"/>
    <w:link w:val="Heading151"/>
    <w:rPr>
      <w:rFonts w:ascii="Times New Roman" w:hAnsi="Times New Roman" w:cs="Times New Roman"/>
      <w:b/>
      <w:bCs/>
      <w:u w:val="none"/>
    </w:rPr>
  </w:style>
  <w:style w:type="paragraph" w:customStyle="1" w:styleId="Heading151">
    <w:name w:val="Heading #151"/>
    <w:basedOn w:val="Normal"/>
    <w:link w:val="Heading15"/>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Pr>
      <w:rFonts w:ascii="Times New Roman" w:hAnsi="Times New Roman" w:cs="Times New Roman"/>
      <w:b/>
      <w:bCs/>
      <w:noProof/>
      <w:u w:val="none"/>
    </w:rPr>
  </w:style>
  <w:style w:type="character" w:customStyle="1" w:styleId="Heading152">
    <w:name w:val="Heading #15 (2)_"/>
    <w:link w:val="Heading1520"/>
    <w:rPr>
      <w:rFonts w:ascii="Times New Roman" w:hAnsi="Times New Roman" w:cs="Times New Roman"/>
      <w:spacing w:val="6"/>
      <w:u w:val="none"/>
    </w:rPr>
  </w:style>
  <w:style w:type="paragraph" w:customStyle="1" w:styleId="Heading1520">
    <w:name w:val="Heading #15 (2)"/>
    <w:basedOn w:val="Normal"/>
    <w:link w:val="Heading152"/>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Pr>
      <w:rFonts w:ascii="Times New Roman" w:hAnsi="Times New Roman" w:cs="Times New Roman"/>
      <w:b/>
      <w:bCs/>
      <w:i/>
      <w:iCs/>
      <w:noProof/>
      <w:spacing w:val="4"/>
      <w:sz w:val="19"/>
      <w:szCs w:val="19"/>
      <w:u w:val="none"/>
    </w:rPr>
  </w:style>
  <w:style w:type="character" w:customStyle="1" w:styleId="Bodytext41">
    <w:name w:val="Body text (41)_"/>
    <w:link w:val="Bodytext410"/>
    <w:rPr>
      <w:rFonts w:ascii="Segoe UI" w:hAnsi="Segoe UI" w:cs="Segoe UI"/>
      <w:spacing w:val="6"/>
      <w:sz w:val="20"/>
      <w:szCs w:val="20"/>
      <w:u w:val="none"/>
    </w:rPr>
  </w:style>
  <w:style w:type="paragraph" w:customStyle="1" w:styleId="Bodytext410">
    <w:name w:val="Body text (41)"/>
    <w:basedOn w:val="Normal"/>
    <w:link w:val="Bodytext41"/>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Pr>
      <w:rFonts w:ascii="Segoe UI" w:hAnsi="Segoe UI" w:cs="Segoe UI"/>
      <w:noProof/>
      <w:sz w:val="10"/>
      <w:szCs w:val="10"/>
      <w:u w:val="none"/>
    </w:rPr>
  </w:style>
  <w:style w:type="paragraph" w:customStyle="1" w:styleId="Headerorfooter80">
    <w:name w:val="Header or footer (8)"/>
    <w:basedOn w:val="Normal"/>
    <w:link w:val="Headerorfooter8"/>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Pr>
      <w:rFonts w:ascii="Times New Roman" w:hAnsi="Times New Roman" w:cs="Times New Roman"/>
      <w:b/>
      <w:bCs/>
      <w:spacing w:val="13"/>
      <w:sz w:val="22"/>
      <w:szCs w:val="22"/>
      <w:u w:val="none"/>
    </w:rPr>
  </w:style>
  <w:style w:type="paragraph" w:customStyle="1" w:styleId="Bodytext420">
    <w:name w:val="Body text (42)"/>
    <w:basedOn w:val="Normal"/>
    <w:link w:val="Bodytext42"/>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Pr>
      <w:rFonts w:ascii="Times New Roman" w:hAnsi="Times New Roman" w:cs="Times New Roman"/>
      <w:spacing w:val="6"/>
      <w:u w:val="none"/>
    </w:rPr>
  </w:style>
  <w:style w:type="paragraph" w:customStyle="1" w:styleId="Heading130">
    <w:name w:val="Heading #13"/>
    <w:basedOn w:val="Normal"/>
    <w:link w:val="Heading13"/>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Pr>
      <w:rFonts w:ascii="Times New Roman" w:hAnsi="Times New Roman" w:cs="Times New Roman"/>
      <w:b/>
      <w:bCs/>
      <w:spacing w:val="1"/>
      <w:sz w:val="23"/>
      <w:szCs w:val="23"/>
      <w:u w:val="none"/>
    </w:rPr>
  </w:style>
  <w:style w:type="paragraph" w:customStyle="1" w:styleId="Heading2140">
    <w:name w:val="Heading #21 (4)"/>
    <w:basedOn w:val="Normal"/>
    <w:link w:val="Heading21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Pr>
      <w:rFonts w:ascii="Times New Roman" w:hAnsi="Times New Roman" w:cs="Times New Roman"/>
      <w:b/>
      <w:bCs/>
      <w:spacing w:val="6"/>
      <w:sz w:val="24"/>
      <w:szCs w:val="24"/>
      <w:u w:val="none"/>
    </w:rPr>
  </w:style>
  <w:style w:type="character" w:customStyle="1" w:styleId="Heading1810">
    <w:name w:val="Heading #18 (10)_"/>
    <w:link w:val="Heading18100"/>
    <w:rPr>
      <w:rFonts w:ascii="Segoe UI" w:hAnsi="Segoe UI" w:cs="Segoe UI"/>
      <w:noProof/>
      <w:sz w:val="20"/>
      <w:szCs w:val="20"/>
      <w:u w:val="none"/>
    </w:rPr>
  </w:style>
  <w:style w:type="paragraph" w:customStyle="1" w:styleId="Heading18100">
    <w:name w:val="Heading #18 (10)"/>
    <w:basedOn w:val="Normal"/>
    <w:link w:val="Heading1810"/>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Pr>
      <w:rFonts w:ascii="Impact" w:hAnsi="Impact" w:cs="Impact"/>
      <w:noProof/>
      <w:sz w:val="25"/>
      <w:szCs w:val="25"/>
      <w:u w:val="none"/>
    </w:rPr>
  </w:style>
  <w:style w:type="character" w:customStyle="1" w:styleId="Heading1810TimesNewRoman">
    <w:name w:val="Heading #18 (10) + Times New Roman"/>
    <w:aliases w:val="14 pt,Bold14"/>
    <w:rPr>
      <w:rFonts w:ascii="Times New Roman" w:hAnsi="Times New Roman" w:cs="Times New Roman"/>
      <w:b/>
      <w:bCs/>
      <w:noProof/>
      <w:sz w:val="28"/>
      <w:szCs w:val="28"/>
      <w:u w:val="none"/>
    </w:rPr>
  </w:style>
  <w:style w:type="character" w:customStyle="1" w:styleId="Bodytext43">
    <w:name w:val="Body text (43)_"/>
    <w:link w:val="Bodytext430"/>
    <w:rPr>
      <w:rFonts w:ascii="Times New Roman" w:hAnsi="Times New Roman" w:cs="Times New Roman"/>
      <w:b/>
      <w:bCs/>
      <w:spacing w:val="1"/>
      <w:sz w:val="23"/>
      <w:szCs w:val="23"/>
      <w:u w:val="none"/>
    </w:rPr>
  </w:style>
  <w:style w:type="paragraph" w:customStyle="1" w:styleId="Bodytext430">
    <w:name w:val="Body text (43)"/>
    <w:basedOn w:val="Normal"/>
    <w:link w:val="Bodytext43"/>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Pr>
      <w:rFonts w:ascii="Impact" w:hAnsi="Impact" w:cs="Impact"/>
      <w:noProof/>
      <w:sz w:val="27"/>
      <w:szCs w:val="27"/>
      <w:u w:val="none"/>
    </w:rPr>
  </w:style>
  <w:style w:type="paragraph" w:customStyle="1" w:styleId="Heading18110">
    <w:name w:val="Heading #18 (11)"/>
    <w:basedOn w:val="Normal"/>
    <w:link w:val="Heading1811"/>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Pr>
      <w:rFonts w:ascii="Times New Roman" w:hAnsi="Times New Roman" w:cs="Times New Roman"/>
      <w:b/>
      <w:bCs/>
      <w:noProof/>
      <w:sz w:val="25"/>
      <w:szCs w:val="25"/>
      <w:u w:val="none"/>
    </w:rPr>
  </w:style>
  <w:style w:type="character" w:customStyle="1" w:styleId="Heading116">
    <w:name w:val="Heading #11 (6)_"/>
    <w:link w:val="Heading1160"/>
    <w:rPr>
      <w:rFonts w:ascii="Segoe UI" w:hAnsi="Segoe UI" w:cs="Segoe UI"/>
      <w:spacing w:val="6"/>
      <w:sz w:val="20"/>
      <w:szCs w:val="20"/>
      <w:u w:val="none"/>
    </w:rPr>
  </w:style>
  <w:style w:type="paragraph" w:customStyle="1" w:styleId="Heading1160">
    <w:name w:val="Heading #11 (6)"/>
    <w:basedOn w:val="Normal"/>
    <w:link w:val="Heading116"/>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Pr>
      <w:rFonts w:ascii="Times New Roman" w:hAnsi="Times New Roman" w:cs="Times New Roman"/>
      <w:b/>
      <w:bCs/>
      <w:spacing w:val="9"/>
      <w:sz w:val="22"/>
      <w:szCs w:val="22"/>
      <w:u w:val="none"/>
    </w:rPr>
  </w:style>
  <w:style w:type="paragraph" w:customStyle="1" w:styleId="Bodytext440">
    <w:name w:val="Body text (44)"/>
    <w:basedOn w:val="Normal"/>
    <w:link w:val="Bodytext4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Pr>
      <w:rFonts w:ascii="Times New Roman" w:hAnsi="Times New Roman" w:cs="Times New Roman"/>
      <w:b/>
      <w:bCs/>
      <w:spacing w:val="6"/>
      <w:sz w:val="24"/>
      <w:szCs w:val="24"/>
      <w:u w:val="none"/>
    </w:rPr>
  </w:style>
  <w:style w:type="character" w:customStyle="1" w:styleId="Bodytext9Spacing0pt1">
    <w:name w:val="Body text (9) + Spacing 0 pt1"/>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Pr>
      <w:rFonts w:ascii="Times New Roman" w:hAnsi="Times New Roman" w:cs="Times New Roman"/>
      <w:b/>
      <w:bCs/>
      <w:spacing w:val="4"/>
      <w:sz w:val="24"/>
      <w:szCs w:val="24"/>
      <w:u w:val="none"/>
    </w:rPr>
  </w:style>
  <w:style w:type="character" w:customStyle="1" w:styleId="Headerorfooter9">
    <w:name w:val="Header or footer (9)_"/>
    <w:link w:val="Headerorfooter90"/>
    <w:rPr>
      <w:rFonts w:ascii="Impact" w:hAnsi="Impact" w:cs="Impact"/>
      <w:spacing w:val="30"/>
      <w:sz w:val="18"/>
      <w:szCs w:val="18"/>
      <w:u w:val="none"/>
    </w:rPr>
  </w:style>
  <w:style w:type="paragraph" w:customStyle="1" w:styleId="Headerorfooter90">
    <w:name w:val="Header or footer (9)"/>
    <w:basedOn w:val="Normal"/>
    <w:link w:val="Headerorfooter9"/>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Pr>
      <w:rFonts w:ascii="Impact" w:hAnsi="Impact" w:cs="Impact"/>
      <w:sz w:val="27"/>
      <w:szCs w:val="27"/>
      <w:u w:val="none"/>
    </w:rPr>
  </w:style>
  <w:style w:type="paragraph" w:customStyle="1" w:styleId="Heading180">
    <w:name w:val="Heading #18"/>
    <w:basedOn w:val="Normal"/>
    <w:link w:val="Heading18"/>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Pr>
      <w:rFonts w:ascii="Times New Roman" w:hAnsi="Times New Roman" w:cs="Times New Roman"/>
      <w:b/>
      <w:bCs/>
      <w:noProof/>
      <w:sz w:val="25"/>
      <w:szCs w:val="25"/>
      <w:u w:val="none"/>
    </w:rPr>
  </w:style>
  <w:style w:type="character" w:customStyle="1" w:styleId="Heading1812">
    <w:name w:val="Heading #18 (12)_"/>
    <w:link w:val="Heading18120"/>
    <w:rPr>
      <w:rFonts w:ascii="Times New Roman" w:hAnsi="Times New Roman" w:cs="Times New Roman"/>
      <w:spacing w:val="6"/>
      <w:u w:val="none"/>
    </w:rPr>
  </w:style>
  <w:style w:type="paragraph" w:customStyle="1" w:styleId="Heading18120">
    <w:name w:val="Heading #18 (12)"/>
    <w:basedOn w:val="Normal"/>
    <w:link w:val="Heading1812"/>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Pr>
      <w:rFonts w:ascii="Corbel" w:hAnsi="Corbel" w:cs="Corbel"/>
      <w:i/>
      <w:iCs/>
      <w:spacing w:val="15"/>
      <w:sz w:val="22"/>
      <w:szCs w:val="22"/>
      <w:u w:val="none"/>
    </w:rPr>
  </w:style>
  <w:style w:type="paragraph" w:customStyle="1" w:styleId="Bodytext450">
    <w:name w:val="Body text (45)"/>
    <w:basedOn w:val="Normal"/>
    <w:link w:val="Bodytext45"/>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Pr>
      <w:rFonts w:ascii="Segoe UI" w:hAnsi="Segoe UI" w:cs="Segoe UI"/>
      <w:i/>
      <w:iCs/>
      <w:noProof/>
      <w:spacing w:val="0"/>
      <w:sz w:val="21"/>
      <w:szCs w:val="21"/>
      <w:u w:val="none"/>
    </w:rPr>
  </w:style>
  <w:style w:type="character" w:customStyle="1" w:styleId="BodytextSpacing0pt1">
    <w:name w:val="Body text + Spacing 0 pt1"/>
    <w:rPr>
      <w:rFonts w:ascii="Times New Roman" w:hAnsi="Times New Roman" w:cs="Times New Roman"/>
      <w:spacing w:val="7"/>
      <w:u w:val="none"/>
    </w:rPr>
  </w:style>
  <w:style w:type="character" w:customStyle="1" w:styleId="Picturecaption2Spacing0pt">
    <w:name w:val="Picture caption (2) + Spacing 0 pt"/>
    <w:rPr>
      <w:rFonts w:ascii="Times New Roman" w:hAnsi="Times New Roman" w:cs="Times New Roman"/>
      <w:b/>
      <w:bCs/>
      <w:noProof/>
      <w:spacing w:val="3"/>
      <w:sz w:val="19"/>
      <w:szCs w:val="19"/>
      <w:u w:val="none"/>
    </w:rPr>
  </w:style>
  <w:style w:type="character" w:customStyle="1" w:styleId="Heading262">
    <w:name w:val="Heading #26 (2)_"/>
    <w:link w:val="Heading2620"/>
    <w:rPr>
      <w:rFonts w:ascii="Times New Roman" w:hAnsi="Times New Roman" w:cs="Times New Roman"/>
      <w:b/>
      <w:bCs/>
      <w:spacing w:val="7"/>
      <w:u w:val="none"/>
    </w:rPr>
  </w:style>
  <w:style w:type="paragraph" w:customStyle="1" w:styleId="Heading2620">
    <w:name w:val="Heading #26 (2)"/>
    <w:basedOn w:val="Normal"/>
    <w:link w:val="Heading262"/>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Pr>
      <w:rFonts w:ascii="Times New Roman" w:hAnsi="Times New Roman" w:cs="Times New Roman"/>
      <w:b/>
      <w:bCs/>
      <w:i/>
      <w:iCs/>
      <w:spacing w:val="0"/>
      <w:sz w:val="26"/>
      <w:szCs w:val="26"/>
      <w:u w:val="none"/>
    </w:rPr>
  </w:style>
  <w:style w:type="character" w:customStyle="1" w:styleId="Heading26">
    <w:name w:val="Heading #26_"/>
    <w:link w:val="Heading260"/>
    <w:rPr>
      <w:rFonts w:ascii="Times New Roman" w:hAnsi="Times New Roman" w:cs="Times New Roman"/>
      <w:spacing w:val="7"/>
      <w:u w:val="none"/>
    </w:rPr>
  </w:style>
  <w:style w:type="paragraph" w:customStyle="1" w:styleId="Heading260">
    <w:name w:val="Heading #26"/>
    <w:basedOn w:val="Normal"/>
    <w:link w:val="Heading26"/>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Pr>
      <w:rFonts w:ascii="Times New Roman" w:hAnsi="Times New Roman" w:cs="Times New Roman"/>
      <w:i/>
      <w:iCs/>
      <w:spacing w:val="7"/>
      <w:u w:val="none"/>
    </w:rPr>
  </w:style>
  <w:style w:type="character" w:customStyle="1" w:styleId="Bodytext4Spacing0pt1">
    <w:name w:val="Body text (4) + Spacing 0 pt1"/>
    <w:rPr>
      <w:rFonts w:ascii="Times New Roman" w:hAnsi="Times New Roman" w:cs="Times New Roman"/>
      <w:i/>
      <w:iCs/>
      <w:spacing w:val="2"/>
      <w:u w:val="none"/>
    </w:rPr>
  </w:style>
  <w:style w:type="character" w:customStyle="1" w:styleId="Heading93">
    <w:name w:val="Heading #9 (3)_"/>
    <w:link w:val="Heading930"/>
    <w:rPr>
      <w:rFonts w:ascii="Times New Roman" w:hAnsi="Times New Roman" w:cs="Times New Roman"/>
      <w:b/>
      <w:bCs/>
      <w:spacing w:val="1"/>
      <w:sz w:val="23"/>
      <w:szCs w:val="23"/>
      <w:u w:val="none"/>
    </w:rPr>
  </w:style>
  <w:style w:type="paragraph" w:customStyle="1" w:styleId="Heading930">
    <w:name w:val="Heading #9 (3)"/>
    <w:basedOn w:val="Normal"/>
    <w:link w:val="Heading93"/>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Pr>
      <w:rFonts w:ascii="Times New Roman" w:hAnsi="Times New Roman" w:cs="Times New Roman"/>
      <w:b/>
      <w:bCs/>
      <w:spacing w:val="31"/>
      <w:sz w:val="23"/>
      <w:szCs w:val="23"/>
      <w:u w:val="none"/>
    </w:rPr>
  </w:style>
  <w:style w:type="character" w:customStyle="1" w:styleId="Bodytext3Spacing0pt1">
    <w:name w:val="Body text (3) + Spacing 0 pt1"/>
    <w:rPr>
      <w:rFonts w:ascii="Times New Roman" w:hAnsi="Times New Roman" w:cs="Times New Roman"/>
      <w:b/>
      <w:bCs/>
      <w:spacing w:val="7"/>
      <w:u w:val="none"/>
    </w:rPr>
  </w:style>
  <w:style w:type="character" w:customStyle="1" w:styleId="Heading14">
    <w:name w:val="Heading #14_"/>
    <w:link w:val="Heading140"/>
    <w:rPr>
      <w:rFonts w:ascii="Times New Roman" w:hAnsi="Times New Roman" w:cs="Times New Roman"/>
      <w:b/>
      <w:bCs/>
      <w:spacing w:val="18"/>
      <w:sz w:val="22"/>
      <w:szCs w:val="22"/>
      <w:u w:val="none"/>
    </w:rPr>
  </w:style>
  <w:style w:type="paragraph" w:customStyle="1" w:styleId="Heading140">
    <w:name w:val="Heading #14"/>
    <w:basedOn w:val="Normal"/>
    <w:link w:val="Heading1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Pr>
      <w:rFonts w:ascii="Times New Roman" w:hAnsi="Times New Roman" w:cs="Times New Roman"/>
      <w:b/>
      <w:bCs/>
      <w:noProof/>
      <w:spacing w:val="0"/>
      <w:sz w:val="24"/>
      <w:szCs w:val="24"/>
      <w:u w:val="none"/>
    </w:rPr>
  </w:style>
  <w:style w:type="character" w:customStyle="1" w:styleId="Bodytext20Spacing0pt1">
    <w:name w:val="Body text (20) + Spacing 0 pt1"/>
    <w:rPr>
      <w:rFonts w:ascii="Times New Roman" w:hAnsi="Times New Roman" w:cs="Times New Roman"/>
      <w:b/>
      <w:bCs/>
      <w:i/>
      <w:iCs/>
      <w:spacing w:val="4"/>
      <w:sz w:val="19"/>
      <w:szCs w:val="19"/>
      <w:u w:val="none"/>
    </w:rPr>
  </w:style>
  <w:style w:type="character" w:customStyle="1" w:styleId="Bodytext21Spacing0pt1">
    <w:name w:val="Body text (21) + Spacing 0 pt1"/>
    <w:rPr>
      <w:rFonts w:ascii="Times New Roman" w:hAnsi="Times New Roman" w:cs="Times New Roman"/>
      <w:b/>
      <w:bCs/>
      <w:spacing w:val="3"/>
      <w:sz w:val="19"/>
      <w:szCs w:val="19"/>
      <w:u w:val="none"/>
    </w:rPr>
  </w:style>
  <w:style w:type="character" w:customStyle="1" w:styleId="Bodytext22Spacing0pt1">
    <w:name w:val="Body text (22) + Spacing 0 pt1"/>
    <w:rPr>
      <w:rFonts w:ascii="Times New Roman" w:hAnsi="Times New Roman" w:cs="Times New Roman"/>
      <w:b/>
      <w:bCs/>
      <w:spacing w:val="5"/>
      <w:sz w:val="18"/>
      <w:szCs w:val="18"/>
      <w:u w:val="none"/>
    </w:rPr>
  </w:style>
  <w:style w:type="character" w:customStyle="1" w:styleId="Headerorfooter10">
    <w:name w:val="Header or footer (10)_"/>
    <w:link w:val="Headerorfooter100"/>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Pr>
      <w:rFonts w:ascii="Times New Roman" w:hAnsi="Times New Roman" w:cs="Times New Roman"/>
      <w:i/>
      <w:iCs/>
      <w:spacing w:val="2"/>
      <w:u w:val="none"/>
    </w:rPr>
  </w:style>
  <w:style w:type="paragraph" w:customStyle="1" w:styleId="Heading2520">
    <w:name w:val="Heading #25 (2)"/>
    <w:basedOn w:val="Normal"/>
    <w:link w:val="Heading252"/>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Pr>
      <w:rFonts w:ascii="Times New Roman" w:hAnsi="Times New Roman" w:cs="Times New Roman"/>
      <w:i/>
      <w:iCs/>
      <w:spacing w:val="7"/>
      <w:u w:val="none"/>
    </w:rPr>
  </w:style>
  <w:style w:type="character" w:customStyle="1" w:styleId="BodytextBold2">
    <w:name w:val="Body text + Bold2"/>
    <w:aliases w:val="Spacing 0 pt54,Body text (9) + Bold"/>
    <w:rPr>
      <w:rFonts w:ascii="Times New Roman" w:hAnsi="Times New Roman" w:cs="Times New Roman"/>
      <w:b/>
      <w:bCs/>
      <w:spacing w:val="7"/>
      <w:u w:val="none"/>
    </w:rPr>
  </w:style>
  <w:style w:type="character" w:customStyle="1" w:styleId="Heading202">
    <w:name w:val="Heading #20 (2)_"/>
    <w:link w:val="Heading2020"/>
    <w:rPr>
      <w:rFonts w:ascii="Times New Roman" w:hAnsi="Times New Roman" w:cs="Times New Roman"/>
      <w:b/>
      <w:bCs/>
      <w:spacing w:val="10"/>
      <w:sz w:val="26"/>
      <w:szCs w:val="26"/>
      <w:u w:val="none"/>
    </w:rPr>
  </w:style>
  <w:style w:type="paragraph" w:customStyle="1" w:styleId="Heading2020">
    <w:name w:val="Heading #20 (2)"/>
    <w:basedOn w:val="Normal"/>
    <w:link w:val="Heading202"/>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Pr>
      <w:rFonts w:ascii="Times New Roman" w:hAnsi="Times New Roman" w:cs="Times New Roman"/>
      <w:spacing w:val="7"/>
      <w:u w:val="none"/>
    </w:rPr>
  </w:style>
  <w:style w:type="paragraph" w:customStyle="1" w:styleId="Heading230">
    <w:name w:val="Heading #23"/>
    <w:basedOn w:val="Normal"/>
    <w:link w:val="Heading23"/>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Pr>
      <w:rFonts w:ascii="Segoe UI" w:hAnsi="Segoe UI" w:cs="Segoe UI"/>
      <w:spacing w:val="11"/>
      <w:sz w:val="20"/>
      <w:szCs w:val="20"/>
      <w:u w:val="none"/>
    </w:rPr>
  </w:style>
  <w:style w:type="paragraph" w:customStyle="1" w:styleId="Bodytext470">
    <w:name w:val="Body text (47)"/>
    <w:basedOn w:val="Normal"/>
    <w:link w:val="Bodytext47"/>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Pr>
      <w:rFonts w:ascii="Times New Roman" w:hAnsi="Times New Roman" w:cs="Times New Roman"/>
      <w:b/>
      <w:bCs/>
      <w:spacing w:val="3"/>
      <w:sz w:val="19"/>
      <w:szCs w:val="19"/>
      <w:u w:val="none"/>
    </w:rPr>
  </w:style>
  <w:style w:type="character" w:customStyle="1" w:styleId="Heading162Spacing0pt">
    <w:name w:val="Heading #16 (2) + Spacing 0 pt"/>
    <w:rPr>
      <w:rFonts w:ascii="Times New Roman" w:hAnsi="Times New Roman" w:cs="Times New Roman"/>
      <w:spacing w:val="7"/>
      <w:u w:val="none"/>
    </w:rPr>
  </w:style>
  <w:style w:type="character" w:customStyle="1" w:styleId="Heading27">
    <w:name w:val="Heading #27_"/>
    <w:link w:val="Heading270"/>
    <w:rPr>
      <w:rFonts w:ascii="Times New Roman" w:hAnsi="Times New Roman" w:cs="Times New Roman"/>
      <w:spacing w:val="7"/>
      <w:u w:val="none"/>
    </w:rPr>
  </w:style>
  <w:style w:type="paragraph" w:customStyle="1" w:styleId="Heading270">
    <w:name w:val="Heading #27"/>
    <w:basedOn w:val="Normal"/>
    <w:link w:val="Heading27"/>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Pr>
      <w:rFonts w:ascii="Calibri" w:hAnsi="Calibri" w:cs="Calibri"/>
      <w:spacing w:val="4"/>
      <w:sz w:val="19"/>
      <w:szCs w:val="19"/>
      <w:u w:val="none"/>
    </w:rPr>
  </w:style>
  <w:style w:type="paragraph" w:customStyle="1" w:styleId="Headerorfooter110">
    <w:name w:val="Header or footer (11)"/>
    <w:basedOn w:val="Normal"/>
    <w:link w:val="Headerorfooter11"/>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Pr>
      <w:rFonts w:ascii="Times New Roman" w:hAnsi="Times New Roman" w:cs="Times New Roman"/>
      <w:spacing w:val="2"/>
      <w:sz w:val="26"/>
      <w:szCs w:val="26"/>
      <w:u w:val="none"/>
    </w:rPr>
  </w:style>
  <w:style w:type="character" w:customStyle="1" w:styleId="Heading24">
    <w:name w:val="Heading #24_"/>
    <w:link w:val="Heading240"/>
    <w:rPr>
      <w:rFonts w:ascii="Times New Roman" w:hAnsi="Times New Roman" w:cs="Times New Roman"/>
      <w:spacing w:val="7"/>
      <w:u w:val="none"/>
    </w:rPr>
  </w:style>
  <w:style w:type="paragraph" w:customStyle="1" w:styleId="Heading240">
    <w:name w:val="Heading #24"/>
    <w:basedOn w:val="Normal"/>
    <w:link w:val="Heading2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Pr>
      <w:rFonts w:ascii="Times New Roman" w:hAnsi="Times New Roman" w:cs="Times New Roman"/>
      <w:i/>
      <w:iCs/>
      <w:spacing w:val="2"/>
      <w:u w:val="none"/>
    </w:rPr>
  </w:style>
  <w:style w:type="paragraph" w:customStyle="1" w:styleId="Heading1530">
    <w:name w:val="Heading #15 (3)"/>
    <w:basedOn w:val="Normal"/>
    <w:link w:val="Heading153"/>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Pr>
      <w:rFonts w:ascii="Times New Roman" w:hAnsi="Times New Roman" w:cs="Times New Roman"/>
      <w:b/>
      <w:bCs/>
      <w:i/>
      <w:iCs/>
      <w:spacing w:val="7"/>
      <w:u w:val="none"/>
    </w:rPr>
  </w:style>
  <w:style w:type="character" w:customStyle="1" w:styleId="Heading222Spacing0pt">
    <w:name w:val="Heading #22 (2) + Spacing 0 pt"/>
    <w:rPr>
      <w:rFonts w:ascii="Times New Roman" w:hAnsi="Times New Roman" w:cs="Times New Roman"/>
      <w:spacing w:val="7"/>
      <w:u w:val="none"/>
    </w:rPr>
  </w:style>
  <w:style w:type="character" w:customStyle="1" w:styleId="Headerorfooter12">
    <w:name w:val="Header or footer (12)_"/>
    <w:link w:val="Headerorfooter120"/>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Pr>
      <w:rFonts w:ascii="Times New Roman" w:hAnsi="Times New Roman" w:cs="Times New Roman"/>
      <w:b/>
      <w:bCs/>
      <w:spacing w:val="7"/>
      <w:u w:val="none"/>
    </w:rPr>
  </w:style>
  <w:style w:type="paragraph" w:customStyle="1" w:styleId="Heading2320">
    <w:name w:val="Heading #23 (2)"/>
    <w:basedOn w:val="Normal"/>
    <w:link w:val="Heading232"/>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Pr>
      <w:rFonts w:ascii="Times New Roman" w:hAnsi="Times New Roman" w:cs="Times New Roman"/>
      <w:b/>
      <w:bCs/>
      <w:i/>
      <w:iCs/>
      <w:spacing w:val="4"/>
      <w:sz w:val="19"/>
      <w:szCs w:val="19"/>
      <w:u w:val="none"/>
    </w:rPr>
  </w:style>
  <w:style w:type="character" w:customStyle="1" w:styleId="Heading23295pt1">
    <w:name w:val="Heading #23 (2) + 9.5 pt1"/>
    <w:aliases w:val="Spacing 0 pt51"/>
    <w:rPr>
      <w:rFonts w:ascii="Times New Roman" w:hAnsi="Times New Roman" w:cs="Times New Roman"/>
      <w:b/>
      <w:bCs/>
      <w:noProof/>
      <w:spacing w:val="3"/>
      <w:sz w:val="19"/>
      <w:szCs w:val="19"/>
      <w:u w:val="none"/>
    </w:rPr>
  </w:style>
  <w:style w:type="character" w:customStyle="1" w:styleId="Heading233">
    <w:name w:val="Heading #23 (3)_"/>
    <w:link w:val="Heading2330"/>
    <w:rPr>
      <w:rFonts w:ascii="Times New Roman" w:hAnsi="Times New Roman" w:cs="Times New Roman"/>
      <w:b/>
      <w:bCs/>
      <w:sz w:val="25"/>
      <w:szCs w:val="25"/>
      <w:u w:val="none"/>
    </w:rPr>
  </w:style>
  <w:style w:type="paragraph" w:customStyle="1" w:styleId="Heading2330">
    <w:name w:val="Heading #23 (3)"/>
    <w:basedOn w:val="Normal"/>
    <w:link w:val="Heading233"/>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Pr>
      <w:rFonts w:ascii="Times New Roman" w:hAnsi="Times New Roman" w:cs="Times New Roman"/>
      <w:b/>
      <w:bCs/>
      <w:noProof/>
      <w:spacing w:val="7"/>
      <w:sz w:val="24"/>
      <w:szCs w:val="24"/>
      <w:u w:val="none"/>
    </w:rPr>
  </w:style>
  <w:style w:type="character" w:customStyle="1" w:styleId="Heading253">
    <w:name w:val="Heading #25 (3)_"/>
    <w:link w:val="Heading2530"/>
    <w:rPr>
      <w:rFonts w:ascii="Times New Roman" w:hAnsi="Times New Roman" w:cs="Times New Roman"/>
      <w:b/>
      <w:bCs/>
      <w:spacing w:val="12"/>
      <w:u w:val="none"/>
    </w:rPr>
  </w:style>
  <w:style w:type="paragraph" w:customStyle="1" w:styleId="Heading2530">
    <w:name w:val="Heading #25 (3)"/>
    <w:basedOn w:val="Normal"/>
    <w:link w:val="Heading253"/>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Pr>
      <w:rFonts w:ascii="Times New Roman" w:hAnsi="Times New Roman" w:cs="Times New Roman"/>
      <w:b/>
      <w:bCs/>
      <w:i/>
      <w:iCs/>
      <w:spacing w:val="-2"/>
      <w:u w:val="none"/>
    </w:rPr>
  </w:style>
  <w:style w:type="character" w:customStyle="1" w:styleId="Bodytext413pt">
    <w:name w:val="Body text (4) + 13 pt"/>
    <w:aliases w:val="Not Italic3,Spacing 0 pt48,Body text (8) + 8.5 pt"/>
    <w:rPr>
      <w:rFonts w:ascii="Times New Roman" w:hAnsi="Times New Roman" w:cs="Times New Roman"/>
      <w:i/>
      <w:iCs/>
      <w:spacing w:val="2"/>
      <w:sz w:val="26"/>
      <w:szCs w:val="26"/>
      <w:u w:val="none"/>
    </w:rPr>
  </w:style>
  <w:style w:type="character" w:customStyle="1" w:styleId="Heading200">
    <w:name w:val="Heading #20_"/>
    <w:link w:val="Heading201"/>
    <w:rPr>
      <w:rFonts w:ascii="Times New Roman" w:hAnsi="Times New Roman" w:cs="Times New Roman"/>
      <w:spacing w:val="7"/>
      <w:u w:val="none"/>
    </w:rPr>
  </w:style>
  <w:style w:type="paragraph" w:customStyle="1" w:styleId="Heading201">
    <w:name w:val="Heading #20"/>
    <w:basedOn w:val="Normal"/>
    <w:link w:val="Heading200"/>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Pr>
      <w:rFonts w:ascii="Times New Roman" w:hAnsi="Times New Roman" w:cs="Times New Roman"/>
      <w:i/>
      <w:iCs/>
      <w:spacing w:val="2"/>
      <w:u w:val="none"/>
    </w:rPr>
  </w:style>
  <w:style w:type="paragraph" w:customStyle="1" w:styleId="Heading1730">
    <w:name w:val="Heading #17 (3)"/>
    <w:basedOn w:val="Normal"/>
    <w:link w:val="Heading173"/>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Pr>
      <w:rFonts w:ascii="Segoe UI" w:hAnsi="Segoe UI" w:cs="Segoe UI"/>
      <w:noProof/>
      <w:spacing w:val="31"/>
      <w:w w:val="40"/>
      <w:sz w:val="10"/>
      <w:szCs w:val="10"/>
      <w:u w:val="none"/>
    </w:rPr>
  </w:style>
  <w:style w:type="character" w:customStyle="1" w:styleId="Heading174">
    <w:name w:val="Heading #17 (4)_"/>
    <w:link w:val="Heading1740"/>
    <w:rPr>
      <w:rFonts w:ascii="Times New Roman" w:hAnsi="Times New Roman" w:cs="Times New Roman"/>
      <w:b/>
      <w:bCs/>
      <w:spacing w:val="11"/>
      <w:sz w:val="25"/>
      <w:szCs w:val="25"/>
      <w:u w:val="none"/>
    </w:rPr>
  </w:style>
  <w:style w:type="paragraph" w:customStyle="1" w:styleId="Heading1740">
    <w:name w:val="Heading #17 (4)"/>
    <w:basedOn w:val="Normal"/>
    <w:link w:val="Heading17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Pr>
      <w:rFonts w:ascii="Times New Roman" w:hAnsi="Times New Roman" w:cs="Times New Roman"/>
      <w:b/>
      <w:bCs/>
      <w:spacing w:val="16"/>
      <w:sz w:val="21"/>
      <w:szCs w:val="21"/>
      <w:u w:val="none"/>
    </w:rPr>
  </w:style>
  <w:style w:type="character" w:customStyle="1" w:styleId="Tableofcontents10Italic">
    <w:name w:val="Table of contents (10) + Italic"/>
    <w:rPr>
      <w:rFonts w:ascii="Times New Roman" w:hAnsi="Times New Roman" w:cs="Times New Roman"/>
      <w:b/>
      <w:bCs/>
      <w:i/>
      <w:iCs/>
      <w:spacing w:val="4"/>
      <w:sz w:val="19"/>
      <w:szCs w:val="19"/>
      <w:u w:val="none"/>
    </w:rPr>
  </w:style>
  <w:style w:type="character" w:customStyle="1" w:styleId="Tableofcontents10Spacing0pt">
    <w:name w:val="Table of contents (10) + Spacing 0 pt"/>
    <w:rPr>
      <w:rFonts w:ascii="Times New Roman" w:hAnsi="Times New Roman" w:cs="Times New Roman"/>
      <w:b/>
      <w:bCs/>
      <w:spacing w:val="3"/>
      <w:sz w:val="19"/>
      <w:szCs w:val="19"/>
      <w:u w:val="none"/>
    </w:rPr>
  </w:style>
  <w:style w:type="character" w:customStyle="1" w:styleId="Bodytext313pt1">
    <w:name w:val="Body text (3) + 13 pt1"/>
    <w:aliases w:val="Italic8,Spacing 0 pt46"/>
    <w:rPr>
      <w:rFonts w:ascii="Times New Roman" w:hAnsi="Times New Roman" w:cs="Times New Roman"/>
      <w:b/>
      <w:bCs/>
      <w:i/>
      <w:iCs/>
      <w:spacing w:val="0"/>
      <w:sz w:val="26"/>
      <w:szCs w:val="26"/>
      <w:u w:val="none"/>
    </w:rPr>
  </w:style>
  <w:style w:type="character" w:customStyle="1" w:styleId="Heading25">
    <w:name w:val="Heading #25_"/>
    <w:link w:val="Heading250"/>
    <w:rPr>
      <w:rFonts w:ascii="Times New Roman" w:hAnsi="Times New Roman" w:cs="Times New Roman"/>
      <w:spacing w:val="7"/>
      <w:u w:val="none"/>
    </w:rPr>
  </w:style>
  <w:style w:type="paragraph" w:customStyle="1" w:styleId="Heading250">
    <w:name w:val="Heading #25"/>
    <w:basedOn w:val="Normal"/>
    <w:link w:val="Heading25"/>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Pr>
      <w:rFonts w:ascii="Times New Roman" w:hAnsi="Times New Roman" w:cs="Times New Roman"/>
      <w:b/>
      <w:bCs/>
      <w:spacing w:val="-7"/>
      <w:sz w:val="13"/>
      <w:szCs w:val="13"/>
      <w:u w:val="none"/>
    </w:rPr>
  </w:style>
  <w:style w:type="character" w:customStyle="1" w:styleId="Bodytext21Italic1">
    <w:name w:val="Body text (21) + Italic1"/>
    <w:aliases w:val="Spacing 0 pt44"/>
    <w:rPr>
      <w:rFonts w:ascii="Times New Roman" w:hAnsi="Times New Roman" w:cs="Times New Roman"/>
      <w:b/>
      <w:bCs/>
      <w:i/>
      <w:iCs/>
      <w:noProof/>
      <w:spacing w:val="4"/>
      <w:sz w:val="19"/>
      <w:szCs w:val="19"/>
      <w:u w:val="none"/>
    </w:rPr>
  </w:style>
  <w:style w:type="character" w:customStyle="1" w:styleId="Bodytext11Spacing1pt1">
    <w:name w:val="Body text (11) + Spacing 1 pt1"/>
    <w:rPr>
      <w:rFonts w:ascii="Segoe UI" w:hAnsi="Segoe UI" w:cs="Segoe UI"/>
      <w:spacing w:val="31"/>
      <w:w w:val="40"/>
      <w:sz w:val="10"/>
      <w:szCs w:val="10"/>
      <w:u w:val="none"/>
    </w:rPr>
  </w:style>
  <w:style w:type="character" w:customStyle="1" w:styleId="Heading153NotItalic">
    <w:name w:val="Heading #15 (3) + Not Italic"/>
    <w:aliases w:val="Spacing 0 pt43"/>
    <w:rPr>
      <w:rFonts w:ascii="Times New Roman" w:hAnsi="Times New Roman" w:cs="Times New Roman"/>
      <w:i/>
      <w:iCs/>
      <w:spacing w:val="7"/>
      <w:u w:val="none"/>
    </w:rPr>
  </w:style>
  <w:style w:type="character" w:customStyle="1" w:styleId="Bodytext2312pt1">
    <w:name w:val="Body text (23) + 12 pt1"/>
    <w:aliases w:val="Not Italic2,Spacing 0 pt42,Body text (8) + 7.5 pt"/>
    <w:rPr>
      <w:rFonts w:ascii="Times New Roman" w:hAnsi="Times New Roman" w:cs="Times New Roman"/>
      <w:b/>
      <w:bCs/>
      <w:i/>
      <w:iCs/>
      <w:spacing w:val="7"/>
      <w:sz w:val="24"/>
      <w:szCs w:val="24"/>
      <w:u w:val="none"/>
    </w:rPr>
  </w:style>
  <w:style w:type="character" w:customStyle="1" w:styleId="Bodytext23Spacing0pt">
    <w:name w:val="Body text (23) + Spacing 0 pt"/>
    <w:rPr>
      <w:rFonts w:ascii="Times New Roman" w:hAnsi="Times New Roman" w:cs="Times New Roman"/>
      <w:b/>
      <w:bCs/>
      <w:i/>
      <w:iCs/>
      <w:spacing w:val="0"/>
      <w:sz w:val="26"/>
      <w:szCs w:val="26"/>
      <w:u w:val="none"/>
    </w:rPr>
  </w:style>
  <w:style w:type="character" w:customStyle="1" w:styleId="Heading152Spacing0pt">
    <w:name w:val="Heading #15 (2) + Spacing 0 pt"/>
    <w:rPr>
      <w:rFonts w:ascii="Times New Roman" w:hAnsi="Times New Roman" w:cs="Times New Roman"/>
      <w:spacing w:val="7"/>
      <w:u w:val="none"/>
    </w:rPr>
  </w:style>
  <w:style w:type="character" w:customStyle="1" w:styleId="Tableofcontents11Spacing0pt">
    <w:name w:val="Table of contents (11) + Spacing 0 pt"/>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Pr>
      <w:rFonts w:ascii="Times New Roman" w:hAnsi="Times New Roman" w:cs="Times New Roman"/>
      <w:i/>
      <w:iCs/>
      <w:spacing w:val="2"/>
      <w:u w:val="none"/>
    </w:rPr>
  </w:style>
  <w:style w:type="character" w:customStyle="1" w:styleId="BodytextCenturyGothic">
    <w:name w:val="Body text + Century Gothic"/>
    <w:aliases w:val="4 pt4,Spacing 0 pt38"/>
    <w:rPr>
      <w:rFonts w:ascii="Century Gothic" w:hAnsi="Century Gothic" w:cs="Century Gothic"/>
      <w:spacing w:val="8"/>
      <w:sz w:val="8"/>
      <w:szCs w:val="8"/>
      <w:u w:val="none"/>
    </w:rPr>
  </w:style>
  <w:style w:type="character" w:customStyle="1" w:styleId="Bodytext48">
    <w:name w:val="Body text (48)_"/>
    <w:link w:val="Bodytext480"/>
    <w:rPr>
      <w:rFonts w:ascii="Times New Roman" w:hAnsi="Times New Roman" w:cs="Times New Roman"/>
      <w:b/>
      <w:bCs/>
      <w:spacing w:val="3"/>
      <w:u w:val="none"/>
    </w:rPr>
  </w:style>
  <w:style w:type="paragraph" w:customStyle="1" w:styleId="Bodytext480">
    <w:name w:val="Body text (48)"/>
    <w:basedOn w:val="Normal"/>
    <w:link w:val="Bodytext48"/>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Pr>
      <w:rFonts w:ascii="Times New Roman" w:hAnsi="Times New Roman" w:cs="Times New Roman"/>
      <w:b/>
      <w:bCs/>
      <w:i/>
      <w:iCs/>
      <w:spacing w:val="2"/>
      <w:u w:val="none"/>
    </w:rPr>
  </w:style>
  <w:style w:type="character" w:customStyle="1" w:styleId="Heading26Bold">
    <w:name w:val="Heading #26 + Bold"/>
    <w:aliases w:val="Spacing 0 pt36"/>
    <w:rPr>
      <w:rFonts w:ascii="Times New Roman" w:hAnsi="Times New Roman" w:cs="Times New Roman"/>
      <w:b/>
      <w:bCs/>
      <w:spacing w:val="2"/>
      <w:u w:val="none"/>
    </w:rPr>
  </w:style>
  <w:style w:type="character" w:customStyle="1" w:styleId="Heading225">
    <w:name w:val="Heading #22 (5)_"/>
    <w:link w:val="Heading2250"/>
    <w:rPr>
      <w:rFonts w:ascii="Times New Roman" w:hAnsi="Times New Roman" w:cs="Times New Roman"/>
      <w:b/>
      <w:bCs/>
      <w:spacing w:val="14"/>
      <w:sz w:val="17"/>
      <w:szCs w:val="17"/>
      <w:u w:val="none"/>
    </w:rPr>
  </w:style>
  <w:style w:type="paragraph" w:customStyle="1" w:styleId="Heading2250">
    <w:name w:val="Heading #22 (5)"/>
    <w:basedOn w:val="Normal"/>
    <w:link w:val="Heading225"/>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Pr>
      <w:rFonts w:ascii="Segoe UI" w:hAnsi="Segoe UI" w:cs="Segoe UI"/>
      <w:b/>
      <w:bCs/>
      <w:i/>
      <w:iCs/>
      <w:spacing w:val="34"/>
      <w:sz w:val="11"/>
      <w:szCs w:val="11"/>
      <w:u w:val="none"/>
    </w:rPr>
  </w:style>
  <w:style w:type="character" w:customStyle="1" w:styleId="Bodytext49">
    <w:name w:val="Body text (49)_"/>
    <w:link w:val="Bodytext490"/>
    <w:rPr>
      <w:rFonts w:ascii="Segoe UI" w:hAnsi="Segoe UI" w:cs="Segoe UI"/>
      <w:noProof/>
      <w:sz w:val="20"/>
      <w:szCs w:val="20"/>
      <w:u w:val="none"/>
    </w:rPr>
  </w:style>
  <w:style w:type="paragraph" w:customStyle="1" w:styleId="Bodytext490">
    <w:name w:val="Body text (49)"/>
    <w:basedOn w:val="Normal"/>
    <w:link w:val="Bodytext49"/>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Pr>
      <w:rFonts w:ascii="Segoe UI" w:hAnsi="Segoe UI" w:cs="Segoe UI"/>
      <w:i/>
      <w:iCs/>
      <w:noProof/>
      <w:sz w:val="20"/>
      <w:szCs w:val="20"/>
      <w:u w:val="none"/>
    </w:rPr>
  </w:style>
  <w:style w:type="character" w:customStyle="1" w:styleId="Heading24Italic">
    <w:name w:val="Heading #24 + Italic"/>
    <w:aliases w:val="Spacing 0 pt35"/>
    <w:rPr>
      <w:rFonts w:ascii="Times New Roman" w:hAnsi="Times New Roman" w:cs="Times New Roman"/>
      <w:i/>
      <w:iCs/>
      <w:spacing w:val="2"/>
      <w:u w:val="none"/>
    </w:rPr>
  </w:style>
  <w:style w:type="character" w:customStyle="1" w:styleId="Heading242">
    <w:name w:val="Heading #24 (2)_"/>
    <w:link w:val="Heading2420"/>
    <w:rPr>
      <w:rFonts w:ascii="Times New Roman" w:hAnsi="Times New Roman" w:cs="Times New Roman"/>
      <w:i/>
      <w:iCs/>
      <w:spacing w:val="2"/>
      <w:u w:val="none"/>
    </w:rPr>
  </w:style>
  <w:style w:type="paragraph" w:customStyle="1" w:styleId="Heading2420">
    <w:name w:val="Heading #24 (2)"/>
    <w:basedOn w:val="Normal"/>
    <w:link w:val="Heading242"/>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Pr>
      <w:rFonts w:ascii="Times New Roman" w:hAnsi="Times New Roman" w:cs="Times New Roman"/>
      <w:b/>
      <w:bCs/>
      <w:spacing w:val="5"/>
      <w:sz w:val="18"/>
      <w:szCs w:val="18"/>
      <w:u w:val="none"/>
    </w:rPr>
  </w:style>
  <w:style w:type="character" w:customStyle="1" w:styleId="Bodytext3Spacing1pt">
    <w:name w:val="Body text (3) + Spacing 1 pt"/>
    <w:rPr>
      <w:rFonts w:ascii="Times New Roman" w:hAnsi="Times New Roman" w:cs="Times New Roman"/>
      <w:b/>
      <w:bCs/>
      <w:spacing w:val="33"/>
      <w:u w:val="none"/>
    </w:rPr>
  </w:style>
  <w:style w:type="character" w:customStyle="1" w:styleId="Heading242NotItalic">
    <w:name w:val="Heading #24 (2) + Not Italic"/>
    <w:aliases w:val="Spacing 0 pt33,Heading #18 (3) + Not Italic"/>
    <w:rPr>
      <w:rFonts w:ascii="Times New Roman" w:hAnsi="Times New Roman" w:cs="Times New Roman"/>
      <w:i/>
      <w:iCs/>
      <w:spacing w:val="7"/>
      <w:u w:val="none"/>
    </w:rPr>
  </w:style>
  <w:style w:type="character" w:customStyle="1" w:styleId="Tableofcontents13">
    <w:name w:val="Table of contents (13)_"/>
    <w:link w:val="Tableofcontents130"/>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Pr>
      <w:rFonts w:ascii="Times New Roman" w:hAnsi="Times New Roman" w:cs="Times New Roman"/>
      <w:i/>
      <w:iCs/>
      <w:spacing w:val="2"/>
      <w:u w:val="none"/>
    </w:rPr>
  </w:style>
  <w:style w:type="paragraph" w:customStyle="1" w:styleId="Picturecaption30">
    <w:name w:val="Picture caption (3)"/>
    <w:basedOn w:val="Normal"/>
    <w:link w:val="Picturecaption3"/>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Pr>
      <w:rFonts w:ascii="Segoe UI" w:hAnsi="Segoe UI" w:cs="Segoe UI"/>
      <w:spacing w:val="31"/>
      <w:w w:val="40"/>
      <w:sz w:val="10"/>
      <w:szCs w:val="10"/>
      <w:u w:val="none"/>
    </w:rPr>
  </w:style>
  <w:style w:type="character" w:customStyle="1" w:styleId="Headerorfooter5Spacing0pt1">
    <w:name w:val="Header or footer (5) + Spacing 0 pt1"/>
    <w:rPr>
      <w:rFonts w:ascii="Times New Roman" w:hAnsi="Times New Roman" w:cs="Times New Roman"/>
      <w:b/>
      <w:bCs/>
      <w:spacing w:val="9"/>
      <w:u w:val="none"/>
    </w:rPr>
  </w:style>
  <w:style w:type="character" w:customStyle="1" w:styleId="Bodytext500">
    <w:name w:val="Body text (50)_"/>
    <w:link w:val="Bodytext501"/>
    <w:rPr>
      <w:rFonts w:ascii="Times New Roman" w:hAnsi="Times New Roman" w:cs="Times New Roman"/>
      <w:b/>
      <w:bCs/>
      <w:spacing w:val="4"/>
      <w:sz w:val="39"/>
      <w:szCs w:val="39"/>
      <w:u w:val="none"/>
    </w:rPr>
  </w:style>
  <w:style w:type="paragraph" w:customStyle="1" w:styleId="Bodytext501">
    <w:name w:val="Body text (50)"/>
    <w:basedOn w:val="Normal"/>
    <w:link w:val="Bodytext500"/>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rPr>
      <w:rFonts w:ascii="Times New Roman" w:hAnsi="Times New Roman" w:cs="Times New Roman"/>
      <w:b/>
      <w:bCs/>
      <w:spacing w:val="-2"/>
      <w:sz w:val="44"/>
      <w:szCs w:val="44"/>
      <w:u w:val="none"/>
    </w:rPr>
  </w:style>
  <w:style w:type="paragraph" w:customStyle="1" w:styleId="Heading40">
    <w:name w:val="Heading #4"/>
    <w:basedOn w:val="Normal"/>
    <w:link w:val="Heading4"/>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Pr>
      <w:rFonts w:ascii="Times New Roman" w:hAnsi="Times New Roman" w:cs="Times New Roman"/>
      <w:b/>
      <w:bCs/>
      <w:spacing w:val="4"/>
      <w:sz w:val="39"/>
      <w:szCs w:val="39"/>
      <w:u w:val="none"/>
    </w:rPr>
  </w:style>
  <w:style w:type="paragraph" w:customStyle="1" w:styleId="Heading1170">
    <w:name w:val="Heading #11 (7)"/>
    <w:basedOn w:val="Normal"/>
    <w:link w:val="Heading117"/>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Pr>
      <w:rFonts w:ascii="Times New Roman" w:hAnsi="Times New Roman" w:cs="Times New Roman"/>
      <w:b/>
      <w:bCs/>
      <w:i/>
      <w:iCs/>
      <w:spacing w:val="20"/>
      <w:sz w:val="17"/>
      <w:szCs w:val="17"/>
      <w:u w:val="none"/>
    </w:rPr>
  </w:style>
  <w:style w:type="character" w:customStyle="1" w:styleId="Headerorfooter13">
    <w:name w:val="Header or footer (13)_"/>
    <w:link w:val="Headerorfooter130"/>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Pr>
      <w:rFonts w:ascii="Times New Roman" w:hAnsi="Times New Roman" w:cs="Times New Roman"/>
      <w:b/>
      <w:bCs/>
      <w:spacing w:val="5"/>
      <w:sz w:val="18"/>
      <w:szCs w:val="18"/>
      <w:u w:val="none"/>
    </w:rPr>
  </w:style>
  <w:style w:type="paragraph" w:customStyle="1" w:styleId="Footnote20">
    <w:name w:val="Footnote (2)"/>
    <w:basedOn w:val="Normal"/>
    <w:link w:val="Footnote2"/>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Pr>
      <w:rFonts w:ascii="Times New Roman" w:hAnsi="Times New Roman" w:cs="Times New Roman"/>
      <w:b/>
      <w:bCs/>
      <w:spacing w:val="11"/>
      <w:sz w:val="31"/>
      <w:szCs w:val="31"/>
      <w:u w:val="none"/>
    </w:rPr>
  </w:style>
  <w:style w:type="paragraph" w:customStyle="1" w:styleId="Bodytext510">
    <w:name w:val="Body text (51)"/>
    <w:basedOn w:val="Normal"/>
    <w:link w:val="Bodytext51"/>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Pr>
      <w:rFonts w:ascii="Segoe UI" w:hAnsi="Segoe UI" w:cs="Segoe UI"/>
      <w:b/>
      <w:bCs/>
      <w:spacing w:val="-4"/>
      <w:sz w:val="23"/>
      <w:szCs w:val="23"/>
      <w:u w:val="none"/>
    </w:rPr>
  </w:style>
  <w:style w:type="character" w:customStyle="1" w:styleId="Heading94">
    <w:name w:val="Heading #9 (4)_"/>
    <w:link w:val="Heading940"/>
    <w:rPr>
      <w:rFonts w:ascii="Times New Roman" w:hAnsi="Times New Roman" w:cs="Times New Roman"/>
      <w:b/>
      <w:bCs/>
      <w:spacing w:val="4"/>
      <w:sz w:val="39"/>
      <w:szCs w:val="39"/>
      <w:u w:val="none"/>
    </w:rPr>
  </w:style>
  <w:style w:type="paragraph" w:customStyle="1" w:styleId="Heading940">
    <w:name w:val="Heading #9 (4)"/>
    <w:basedOn w:val="Normal"/>
    <w:link w:val="Heading9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Pr>
      <w:rFonts w:ascii="Times New Roman" w:hAnsi="Times New Roman" w:cs="Times New Roman"/>
      <w:b/>
      <w:bCs/>
      <w:spacing w:val="28"/>
      <w:sz w:val="18"/>
      <w:szCs w:val="18"/>
      <w:u w:val="none"/>
    </w:rPr>
  </w:style>
  <w:style w:type="character" w:customStyle="1" w:styleId="Heading234">
    <w:name w:val="Heading #23 (4)_"/>
    <w:link w:val="Heading2340"/>
    <w:rPr>
      <w:rFonts w:ascii="Times New Roman" w:hAnsi="Times New Roman" w:cs="Times New Roman"/>
      <w:sz w:val="33"/>
      <w:szCs w:val="33"/>
      <w:u w:val="none"/>
    </w:rPr>
  </w:style>
  <w:style w:type="paragraph" w:customStyle="1" w:styleId="Heading2340">
    <w:name w:val="Heading #23 (4)"/>
    <w:basedOn w:val="Normal"/>
    <w:link w:val="Heading23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Pr>
      <w:rFonts w:ascii="Times New Roman" w:hAnsi="Times New Roman" w:cs="Times New Roman"/>
      <w:spacing w:val="1"/>
      <w:sz w:val="33"/>
      <w:szCs w:val="33"/>
      <w:u w:val="none"/>
    </w:rPr>
  </w:style>
  <w:style w:type="character" w:customStyle="1" w:styleId="Bodytext4pt">
    <w:name w:val="Body text + 4 pt"/>
    <w:aliases w:val="Spacing 0 pt24,Scale 60%"/>
    <w:rPr>
      <w:rFonts w:ascii="Times New Roman" w:hAnsi="Times New Roman" w:cs="Times New Roman"/>
      <w:spacing w:val="0"/>
      <w:w w:val="60"/>
      <w:sz w:val="8"/>
      <w:szCs w:val="8"/>
      <w:u w:val="none"/>
    </w:rPr>
  </w:style>
  <w:style w:type="character" w:customStyle="1" w:styleId="BodytextCalibri">
    <w:name w:val="Body text + Calibri"/>
    <w:aliases w:val="4 pt3,Italic3,Spacing 0 pt23"/>
    <w:rPr>
      <w:rFonts w:ascii="Calibri" w:hAnsi="Calibri" w:cs="Calibri"/>
      <w:i/>
      <w:iCs/>
      <w:noProof/>
      <w:spacing w:val="0"/>
      <w:sz w:val="8"/>
      <w:szCs w:val="8"/>
      <w:u w:val="none"/>
    </w:rPr>
  </w:style>
  <w:style w:type="character" w:customStyle="1" w:styleId="Bodytext26">
    <w:name w:val="Body text (26)_"/>
    <w:link w:val="Bodytext260"/>
    <w:rPr>
      <w:rFonts w:ascii="Times New Roman" w:hAnsi="Times New Roman" w:cs="Times New Roman"/>
      <w:b/>
      <w:bCs/>
      <w:spacing w:val="5"/>
      <w:sz w:val="22"/>
      <w:szCs w:val="22"/>
      <w:u w:val="none"/>
    </w:rPr>
  </w:style>
  <w:style w:type="paragraph" w:customStyle="1" w:styleId="Bodytext260">
    <w:name w:val="Body text (26)"/>
    <w:basedOn w:val="Normal"/>
    <w:link w:val="Bodytext26"/>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Pr>
      <w:rFonts w:ascii="MS Mincho" w:eastAsia="MS Mincho" w:hAnsi="Times New Roman" w:cs="MS Mincho"/>
      <w:spacing w:val="0"/>
      <w:sz w:val="27"/>
      <w:szCs w:val="27"/>
      <w:u w:val="none"/>
    </w:rPr>
  </w:style>
  <w:style w:type="character" w:customStyle="1" w:styleId="Bodytext135pt">
    <w:name w:val="Body text + 13.5 pt"/>
    <w:aliases w:val="Bold4,Spacing 0 pt20"/>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Pr>
      <w:rFonts w:ascii="Calibri" w:hAnsi="Calibri" w:cs="Calibri"/>
      <w:b/>
      <w:bCs/>
      <w:spacing w:val="-2"/>
      <w:sz w:val="15"/>
      <w:szCs w:val="15"/>
      <w:u w:val="none"/>
    </w:rPr>
  </w:style>
  <w:style w:type="character" w:customStyle="1" w:styleId="Bodytext2295pt1">
    <w:name w:val="Body text (22) + 9.5 pt1"/>
    <w:rPr>
      <w:rFonts w:ascii="Times New Roman" w:hAnsi="Times New Roman" w:cs="Times New Roman"/>
      <w:b/>
      <w:bCs/>
      <w:spacing w:val="3"/>
      <w:sz w:val="19"/>
      <w:szCs w:val="19"/>
      <w:u w:val="none"/>
    </w:rPr>
  </w:style>
  <w:style w:type="character" w:customStyle="1" w:styleId="Heading263">
    <w:name w:val="Heading #26 (3)_"/>
    <w:link w:val="Heading2630"/>
    <w:rPr>
      <w:rFonts w:ascii="Times New Roman" w:hAnsi="Times New Roman" w:cs="Times New Roman"/>
      <w:b/>
      <w:bCs/>
      <w:spacing w:val="3"/>
      <w:u w:val="none"/>
    </w:rPr>
  </w:style>
  <w:style w:type="paragraph" w:customStyle="1" w:styleId="Heading2630">
    <w:name w:val="Heading #26 (3)"/>
    <w:basedOn w:val="Normal"/>
    <w:link w:val="Heading263"/>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Pr>
      <w:rFonts w:ascii="Times New Roman" w:hAnsi="Times New Roman" w:cs="Times New Roman"/>
      <w:b/>
      <w:bCs/>
      <w:spacing w:val="7"/>
      <w:u w:val="none"/>
    </w:rPr>
  </w:style>
  <w:style w:type="character" w:customStyle="1" w:styleId="Heading263155pt">
    <w:name w:val="Heading #26 (3) + 15.5 pt"/>
    <w:aliases w:val="Spacing 0 pt16"/>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Pr>
      <w:rFonts w:ascii="Segoe UI" w:hAnsi="Segoe UI" w:cs="Segoe UI"/>
      <w:b/>
      <w:bCs/>
      <w:spacing w:val="-7"/>
      <w:sz w:val="34"/>
      <w:szCs w:val="34"/>
      <w:u w:val="none"/>
    </w:rPr>
  </w:style>
  <w:style w:type="character" w:customStyle="1" w:styleId="Bodytext155pt1">
    <w:name w:val="Body text + 15.5 pt1"/>
    <w:aliases w:val="Bold2,Spacing 0 pt12,Body text + 14.5 pt"/>
    <w:rPr>
      <w:rFonts w:ascii="Times New Roman" w:hAnsi="Times New Roman" w:cs="Times New Roman"/>
      <w:b/>
      <w:bCs/>
      <w:spacing w:val="1"/>
      <w:sz w:val="31"/>
      <w:szCs w:val="31"/>
      <w:u w:val="none"/>
    </w:rPr>
  </w:style>
  <w:style w:type="character" w:customStyle="1" w:styleId="Footnote3">
    <w:name w:val="Footnote (3)_"/>
    <w:link w:val="Footnote30"/>
    <w:rPr>
      <w:rFonts w:ascii="Times New Roman" w:hAnsi="Times New Roman" w:cs="Times New Roman"/>
      <w:b/>
      <w:bCs/>
      <w:spacing w:val="3"/>
      <w:sz w:val="19"/>
      <w:szCs w:val="19"/>
      <w:u w:val="none"/>
    </w:rPr>
  </w:style>
  <w:style w:type="paragraph" w:customStyle="1" w:styleId="Footnote30">
    <w:name w:val="Footnote (3)"/>
    <w:basedOn w:val="Normal"/>
    <w:link w:val="Footnote3"/>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Pr>
      <w:rFonts w:ascii="Times New Roman" w:hAnsi="Times New Roman" w:cs="Times New Roman"/>
      <w:b/>
      <w:bCs/>
      <w:i/>
      <w:iCs/>
      <w:noProof/>
      <w:spacing w:val="4"/>
      <w:sz w:val="19"/>
      <w:szCs w:val="19"/>
      <w:u w:val="none"/>
    </w:rPr>
  </w:style>
  <w:style w:type="character" w:customStyle="1" w:styleId="Heading235">
    <w:name w:val="Heading #23 (5)_"/>
    <w:link w:val="Heading2350"/>
    <w:rPr>
      <w:rFonts w:ascii="Times New Roman" w:hAnsi="Times New Roman" w:cs="Times New Roman"/>
      <w:b/>
      <w:bCs/>
      <w:spacing w:val="3"/>
      <w:u w:val="none"/>
    </w:rPr>
  </w:style>
  <w:style w:type="paragraph" w:customStyle="1" w:styleId="Heading2350">
    <w:name w:val="Heading #23 (5)"/>
    <w:basedOn w:val="Normal"/>
    <w:link w:val="Heading235"/>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Pr>
      <w:rFonts w:ascii="Times New Roman" w:hAnsi="Times New Roman" w:cs="Times New Roman"/>
      <w:b/>
      <w:bCs/>
      <w:spacing w:val="7"/>
      <w:sz w:val="22"/>
      <w:szCs w:val="22"/>
      <w:u w:val="none"/>
    </w:rPr>
  </w:style>
  <w:style w:type="paragraph" w:customStyle="1" w:styleId="Heading2640">
    <w:name w:val="Heading #26 (4)"/>
    <w:basedOn w:val="Normal"/>
    <w:link w:val="Heading2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Pr>
      <w:rFonts w:ascii="Times New Roman" w:hAnsi="Times New Roman" w:cs="Times New Roman"/>
      <w:b/>
      <w:bCs/>
      <w:spacing w:val="7"/>
      <w:sz w:val="24"/>
      <w:szCs w:val="24"/>
      <w:u w:val="none"/>
    </w:rPr>
  </w:style>
  <w:style w:type="character" w:customStyle="1" w:styleId="Heading262Spacing1pt">
    <w:name w:val="Heading #26 (2) + Spacing 1 pt"/>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Pr>
      <w:rFonts w:ascii="Times New Roman" w:hAnsi="Times New Roman" w:cs="Times New Roman"/>
      <w:b/>
      <w:bCs/>
      <w:spacing w:val="6"/>
      <w:sz w:val="20"/>
      <w:szCs w:val="20"/>
      <w:u w:val="none"/>
    </w:rPr>
  </w:style>
  <w:style w:type="character" w:customStyle="1" w:styleId="Bodytext10pt1">
    <w:name w:val="Body text + 10 pt1"/>
    <w:aliases w:val="Spacing 0 pt9"/>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Pr>
      <w:rFonts w:ascii="Times New Roman" w:hAnsi="Times New Roman" w:cs="Times New Roman"/>
      <w:b/>
      <w:bCs/>
      <w:spacing w:val="12"/>
      <w:u w:val="none"/>
    </w:rPr>
  </w:style>
  <w:style w:type="character" w:customStyle="1" w:styleId="Bodytext3NotBold1">
    <w:name w:val="Body text (3) + Not Bold1"/>
    <w:aliases w:val="Spacing 0 pt7,Body text + Dotum1"/>
    <w:rPr>
      <w:rFonts w:ascii="Times New Roman" w:hAnsi="Times New Roman" w:cs="Times New Roman"/>
      <w:b/>
      <w:bCs/>
      <w:spacing w:val="7"/>
      <w:u w:val="none"/>
    </w:rPr>
  </w:style>
  <w:style w:type="character" w:customStyle="1" w:styleId="Heading172Spacing0pt">
    <w:name w:val="Heading #17 (2) + Spacing 0 pt"/>
    <w:rPr>
      <w:rFonts w:ascii="Times New Roman" w:hAnsi="Times New Roman" w:cs="Times New Roman"/>
      <w:spacing w:val="7"/>
      <w:u w:val="none"/>
    </w:rPr>
  </w:style>
  <w:style w:type="character" w:customStyle="1" w:styleId="Heading263SegoeUI1">
    <w:name w:val="Heading #26 (3) + Segoe UI1"/>
    <w:aliases w:val="11.5 pt1,Spacing 0 pt6"/>
    <w:rPr>
      <w:rFonts w:ascii="Segoe UI" w:hAnsi="Segoe UI" w:cs="Segoe UI"/>
      <w:b/>
      <w:bCs/>
      <w:spacing w:val="-4"/>
      <w:sz w:val="23"/>
      <w:szCs w:val="23"/>
      <w:u w:val="none"/>
    </w:rPr>
  </w:style>
  <w:style w:type="character" w:customStyle="1" w:styleId="Heading263Tahoma">
    <w:name w:val="Heading #26 (3) + Tahoma"/>
    <w:aliases w:val="14.5 pt,Spacing 0 pt5,Heading #19 + 12 pt"/>
    <w:rPr>
      <w:rFonts w:ascii="Tahoma" w:hAnsi="Tahoma" w:cs="Tahoma"/>
      <w:b/>
      <w:bCs/>
      <w:spacing w:val="6"/>
      <w:sz w:val="29"/>
      <w:szCs w:val="29"/>
      <w:u w:val="none"/>
    </w:rPr>
  </w:style>
  <w:style w:type="character" w:customStyle="1" w:styleId="BodytextSpacing1pt">
    <w:name w:val="Body text + Spacing 1 pt"/>
    <w:rPr>
      <w:rFonts w:ascii="Times New Roman" w:hAnsi="Times New Roman" w:cs="Times New Roman"/>
      <w:spacing w:val="33"/>
      <w:u w:val="none"/>
    </w:rPr>
  </w:style>
  <w:style w:type="character" w:customStyle="1" w:styleId="Heading226">
    <w:name w:val="Heading #22 (6)_"/>
    <w:link w:val="Heading2260"/>
    <w:rPr>
      <w:rFonts w:ascii="Times New Roman" w:hAnsi="Times New Roman" w:cs="Times New Roman"/>
      <w:i/>
      <w:iCs/>
      <w:spacing w:val="2"/>
      <w:u w:val="none"/>
    </w:rPr>
  </w:style>
  <w:style w:type="paragraph" w:customStyle="1" w:styleId="Heading2260">
    <w:name w:val="Heading #22 (6)"/>
    <w:basedOn w:val="Normal"/>
    <w:link w:val="Heading226"/>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Pr>
      <w:rFonts w:ascii="Times New Roman" w:hAnsi="Times New Roman" w:cs="Times New Roman"/>
      <w:i/>
      <w:iCs/>
      <w:spacing w:val="7"/>
      <w:u w:val="none"/>
    </w:rPr>
  </w:style>
  <w:style w:type="character" w:customStyle="1" w:styleId="Heading265">
    <w:name w:val="Heading #26 (5)_"/>
    <w:link w:val="Heading2650"/>
    <w:rPr>
      <w:rFonts w:ascii="Times New Roman" w:hAnsi="Times New Roman" w:cs="Times New Roman"/>
      <w:b/>
      <w:bCs/>
      <w:spacing w:val="8"/>
      <w:sz w:val="21"/>
      <w:szCs w:val="21"/>
      <w:u w:val="none"/>
    </w:rPr>
  </w:style>
  <w:style w:type="paragraph" w:customStyle="1" w:styleId="Heading2650">
    <w:name w:val="Heading #26 (5)"/>
    <w:basedOn w:val="Normal"/>
    <w:link w:val="Heading265"/>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Pr>
      <w:rFonts w:ascii="Times New Roman" w:hAnsi="Times New Roman" w:cs="Times New Roman"/>
      <w:spacing w:val="33"/>
      <w:u w:val="none"/>
    </w:rPr>
  </w:style>
  <w:style w:type="character" w:customStyle="1" w:styleId="TableofcontentsSpacing0pt1">
    <w:name w:val="Table of contents + Spacing 0 pt1"/>
    <w:rPr>
      <w:rFonts w:ascii="Times New Roman" w:hAnsi="Times New Roman" w:cs="Times New Roman"/>
      <w:spacing w:val="7"/>
      <w:u w:val="none"/>
    </w:rPr>
  </w:style>
  <w:style w:type="character" w:customStyle="1" w:styleId="Tableofcontents9Spacing0pt">
    <w:name w:val="Table of contents (9) + Spacing 0 pt"/>
    <w:rPr>
      <w:rFonts w:ascii="Times New Roman" w:hAnsi="Times New Roman" w:cs="Times New Roman"/>
      <w:i/>
      <w:iCs/>
      <w:spacing w:val="2"/>
      <w:u w:val="none"/>
    </w:rPr>
  </w:style>
  <w:style w:type="character" w:customStyle="1" w:styleId="Tableofcontents9NotItalic1">
    <w:name w:val="Table of contents (9) + Not Italic1"/>
    <w:aliases w:val="Spacing 0 pt3"/>
    <w:rPr>
      <w:rFonts w:ascii="Times New Roman" w:hAnsi="Times New Roman" w:cs="Times New Roman"/>
      <w:i/>
      <w:iCs/>
      <w:spacing w:val="7"/>
      <w:u w:val="none"/>
    </w:rPr>
  </w:style>
  <w:style w:type="character" w:customStyle="1" w:styleId="TableofcontentsItalic1">
    <w:name w:val="Table of contents + Italic1"/>
    <w:aliases w:val="Spacing 0 pt2"/>
    <w:rPr>
      <w:rFonts w:ascii="Times New Roman" w:hAnsi="Times New Roman" w:cs="Times New Roman"/>
      <w:i/>
      <w:iCs/>
      <w:spacing w:val="2"/>
      <w:u w:val="none"/>
    </w:rPr>
  </w:style>
  <w:style w:type="character" w:customStyle="1" w:styleId="Tableofcontents14">
    <w:name w:val="Table of contents (14)_"/>
    <w:link w:val="Tableofcontents140"/>
    <w:rPr>
      <w:rFonts w:ascii="Times New Roman" w:hAnsi="Times New Roman" w:cs="Times New Roman"/>
      <w:i/>
      <w:iCs/>
      <w:spacing w:val="-2"/>
      <w:u w:val="none"/>
    </w:rPr>
  </w:style>
  <w:style w:type="paragraph" w:customStyle="1" w:styleId="Tableofcontents140">
    <w:name w:val="Table of contents (14)"/>
    <w:basedOn w:val="Normal"/>
    <w:link w:val="Tableofcontents1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Pr>
      <w:rFonts w:ascii="Times New Roman" w:hAnsi="Times New Roman" w:cs="Times New Roman"/>
      <w:b/>
      <w:bCs/>
      <w:i/>
      <w:iCs/>
      <w:spacing w:val="12"/>
      <w:u w:val="none"/>
    </w:rPr>
  </w:style>
  <w:style w:type="character" w:customStyle="1" w:styleId="Tableofcontents3Spacing1pt">
    <w:name w:val="Table of contents (3) + Spacing 1 pt"/>
    <w:rPr>
      <w:rFonts w:ascii="Segoe UI" w:hAnsi="Segoe UI" w:cs="Segoe UI"/>
      <w:spacing w:val="31"/>
      <w:w w:val="40"/>
      <w:sz w:val="10"/>
      <w:szCs w:val="10"/>
      <w:u w:val="none"/>
    </w:rPr>
  </w:style>
  <w:style w:type="character" w:customStyle="1" w:styleId="Heading254">
    <w:name w:val="Heading #25 (4)_"/>
    <w:link w:val="Heading2540"/>
    <w:rPr>
      <w:rFonts w:ascii="Times New Roman" w:hAnsi="Times New Roman" w:cs="Times New Roman"/>
      <w:b/>
      <w:bCs/>
      <w:spacing w:val="7"/>
      <w:sz w:val="22"/>
      <w:szCs w:val="22"/>
      <w:u w:val="none"/>
    </w:rPr>
  </w:style>
  <w:style w:type="paragraph" w:customStyle="1" w:styleId="Heading2540">
    <w:name w:val="Heading #25 (4)"/>
    <w:basedOn w:val="Normal"/>
    <w:link w:val="Heading25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Pr>
      <w:rFonts w:ascii="Times New Roman" w:hAnsi="Times New Roman" w:cs="Times New Roman"/>
      <w:b/>
      <w:bCs/>
      <w:i/>
      <w:iCs/>
      <w:spacing w:val="25"/>
      <w:sz w:val="19"/>
      <w:szCs w:val="19"/>
      <w:u w:val="none"/>
    </w:rPr>
  </w:style>
  <w:style w:type="table" w:styleId="TableGrid">
    <w:name w:val="Table Grid"/>
    <w:basedOn w:val="TableNormal"/>
    <w:uiPriority w:val="5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mallCaps">
    <w:name w:val="Body text (2) + Small Caps"/>
    <w:rPr>
      <w:rFonts w:ascii="Times New Roman" w:hAnsi="Times New Roman" w:cs="Times New Roman"/>
      <w:b/>
      <w:bCs/>
      <w:smallCaps/>
      <w:spacing w:val="4"/>
      <w:sz w:val="21"/>
      <w:szCs w:val="21"/>
      <w:u w:val="none"/>
    </w:rPr>
  </w:style>
  <w:style w:type="character" w:customStyle="1" w:styleId="Bodytext6SmallCaps">
    <w:name w:val="Body text (6) + Small Caps"/>
    <w:rPr>
      <w:rFonts w:ascii="Times New Roman" w:hAnsi="Times New Roman" w:cs="Times New Roman"/>
      <w:b/>
      <w:bCs/>
      <w:smallCaps/>
      <w:spacing w:val="5"/>
      <w:sz w:val="17"/>
      <w:szCs w:val="17"/>
      <w:u w:val="none"/>
    </w:rPr>
  </w:style>
  <w:style w:type="character" w:customStyle="1" w:styleId="Bodytext7Spacing0pt">
    <w:name w:val="Body text (7) + Spacing 0 pt"/>
    <w:rPr>
      <w:rFonts w:ascii="Times New Roman" w:hAnsi="Times New Roman" w:cs="Times New Roman"/>
      <w:spacing w:val="1"/>
      <w:sz w:val="21"/>
      <w:szCs w:val="21"/>
      <w:u w:val="none"/>
    </w:rPr>
  </w:style>
  <w:style w:type="character" w:customStyle="1" w:styleId="Heading8Spacing0pt">
    <w:name w:val="Heading #8 + Spacing 0 pt"/>
    <w:rPr>
      <w:rFonts w:ascii="Times New Roman" w:hAnsi="Times New Roman" w:cs="Times New Roman"/>
      <w:spacing w:val="1"/>
      <w:sz w:val="21"/>
      <w:szCs w:val="21"/>
      <w:u w:val="none"/>
    </w:rPr>
  </w:style>
  <w:style w:type="character" w:customStyle="1" w:styleId="Bodytext8NotItalic">
    <w:name w:val="Body text (8) + Not Italic"/>
    <w:rPr>
      <w:rFonts w:ascii="Times New Roman" w:hAnsi="Times New Roman" w:cs="Times New Roman"/>
      <w:i/>
      <w:iCs/>
      <w:spacing w:val="1"/>
      <w:w w:val="80"/>
      <w:sz w:val="21"/>
      <w:szCs w:val="21"/>
      <w:u w:val="none"/>
    </w:rPr>
  </w:style>
  <w:style w:type="character" w:customStyle="1" w:styleId="Heading52">
    <w:name w:val="Heading #5 (2)_"/>
    <w:link w:val="Heading520"/>
    <w:rPr>
      <w:rFonts w:ascii="Impact" w:hAnsi="Impact"/>
      <w:sz w:val="22"/>
      <w:szCs w:val="22"/>
      <w:lang w:bidi="ar-SA"/>
    </w:rPr>
  </w:style>
  <w:style w:type="paragraph" w:customStyle="1" w:styleId="Heading520">
    <w:name w:val="Heading #5 (2)"/>
    <w:basedOn w:val="Normal"/>
    <w:link w:val="Heading52"/>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Pr>
      <w:rFonts w:ascii="Verdana" w:hAnsi="Verdana" w:cs="Verdana"/>
      <w:noProof/>
      <w:sz w:val="20"/>
      <w:szCs w:val="20"/>
      <w:lang w:bidi="ar-SA"/>
    </w:rPr>
  </w:style>
  <w:style w:type="character" w:customStyle="1" w:styleId="Heading42">
    <w:name w:val="Heading #4 (2)_"/>
    <w:link w:val="Heading420"/>
    <w:rPr>
      <w:rFonts w:ascii="Impact" w:hAnsi="Impact"/>
      <w:lang w:bidi="ar-SA"/>
    </w:rPr>
  </w:style>
  <w:style w:type="paragraph" w:customStyle="1" w:styleId="Heading420">
    <w:name w:val="Heading #4 (2)"/>
    <w:basedOn w:val="Normal"/>
    <w:link w:val="Heading42"/>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Pr>
      <w:rFonts w:ascii="Impact" w:hAnsi="Impact"/>
      <w:noProof/>
      <w:sz w:val="19"/>
      <w:szCs w:val="19"/>
      <w:lang w:bidi="ar-SA"/>
    </w:rPr>
  </w:style>
  <w:style w:type="character" w:customStyle="1" w:styleId="Heading53">
    <w:name w:val="Heading #5 (3)_"/>
    <w:link w:val="Heading530"/>
    <w:rPr>
      <w:spacing w:val="22"/>
      <w:sz w:val="17"/>
      <w:szCs w:val="17"/>
      <w:lang w:bidi="ar-SA"/>
    </w:rPr>
  </w:style>
  <w:style w:type="paragraph" w:customStyle="1" w:styleId="Heading530">
    <w:name w:val="Heading #5 (3)"/>
    <w:basedOn w:val="Normal"/>
    <w:link w:val="Heading53"/>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Pr>
      <w:rFonts w:ascii="Impact" w:hAnsi="Impact"/>
      <w:noProof/>
      <w:sz w:val="23"/>
      <w:szCs w:val="23"/>
      <w:lang w:bidi="ar-SA"/>
    </w:rPr>
  </w:style>
  <w:style w:type="paragraph" w:customStyle="1" w:styleId="Heading620">
    <w:name w:val="Heading #6 (2)"/>
    <w:basedOn w:val="Normal"/>
    <w:link w:val="Heading62"/>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Pr>
      <w:rFonts w:ascii="Verdana" w:hAnsi="Verdana" w:cs="Verdana"/>
      <w:noProof/>
      <w:sz w:val="21"/>
      <w:szCs w:val="21"/>
      <w:lang w:bidi="ar-SA"/>
    </w:rPr>
  </w:style>
  <w:style w:type="character" w:customStyle="1" w:styleId="Heading82">
    <w:name w:val="Heading #8 (2)_"/>
    <w:link w:val="Heading820"/>
    <w:rPr>
      <w:spacing w:val="1"/>
      <w:sz w:val="21"/>
      <w:szCs w:val="21"/>
      <w:lang w:bidi="ar-SA"/>
    </w:rPr>
  </w:style>
  <w:style w:type="paragraph" w:customStyle="1" w:styleId="Heading820">
    <w:name w:val="Heading #8 (2)"/>
    <w:basedOn w:val="Normal"/>
    <w:link w:val="Heading82"/>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Pr>
      <w:i/>
      <w:iCs/>
      <w:spacing w:val="1"/>
      <w:sz w:val="21"/>
      <w:szCs w:val="21"/>
      <w:lang w:bidi="ar-SA"/>
    </w:rPr>
  </w:style>
  <w:style w:type="character" w:customStyle="1" w:styleId="BodytextSpacing0pt4">
    <w:name w:val="Body text + Spacing 0 pt4"/>
    <w:rPr>
      <w:rFonts w:ascii="Times New Roman" w:hAnsi="Times New Roman" w:cs="Times New Roman"/>
      <w:noProof/>
      <w:spacing w:val="4"/>
      <w:sz w:val="21"/>
      <w:szCs w:val="21"/>
      <w:u w:val="none"/>
    </w:rPr>
  </w:style>
  <w:style w:type="character" w:customStyle="1" w:styleId="Heading7NotItalic">
    <w:name w:val="Heading #7 + Not Italic"/>
    <w:rPr>
      <w:rFonts w:ascii="Times New Roman" w:hAnsi="Times New Roman" w:cs="Times New Roman"/>
      <w:b/>
      <w:bCs/>
      <w:i/>
      <w:iCs/>
      <w:spacing w:val="1"/>
      <w:sz w:val="21"/>
      <w:szCs w:val="21"/>
      <w:u w:val="none"/>
    </w:rPr>
  </w:style>
  <w:style w:type="character" w:customStyle="1" w:styleId="HeaderorfooterItalic">
    <w:name w:val="Header or footer + Italic"/>
    <w:rPr>
      <w:rFonts w:ascii="Times New Roman" w:hAnsi="Times New Roman" w:cs="Times New Roman"/>
      <w:b/>
      <w:bCs/>
      <w:i/>
      <w:iCs/>
      <w:spacing w:val="6"/>
      <w:sz w:val="21"/>
      <w:szCs w:val="21"/>
      <w:u w:val="none"/>
    </w:rPr>
  </w:style>
  <w:style w:type="character" w:customStyle="1" w:styleId="TableofcontentsNotItalic">
    <w:name w:val="Table of contents + Not Italic"/>
    <w:rPr>
      <w:rFonts w:ascii="Times New Roman" w:hAnsi="Times New Roman" w:cs="Times New Roman"/>
      <w:i/>
      <w:iCs/>
      <w:noProof/>
      <w:spacing w:val="1"/>
      <w:sz w:val="21"/>
      <w:szCs w:val="21"/>
      <w:u w:val="none"/>
    </w:rPr>
  </w:style>
  <w:style w:type="character" w:customStyle="1" w:styleId="Heading63">
    <w:name w:val="Heading #6 (3)_"/>
    <w:link w:val="Heading630"/>
    <w:rPr>
      <w:rFonts w:ascii="Impact" w:hAnsi="Impact"/>
      <w:noProof/>
      <w:sz w:val="22"/>
      <w:szCs w:val="22"/>
      <w:lang w:bidi="ar-SA"/>
    </w:rPr>
  </w:style>
  <w:style w:type="paragraph" w:customStyle="1" w:styleId="Heading630">
    <w:name w:val="Heading #6 (3)"/>
    <w:basedOn w:val="Normal"/>
    <w:link w:val="Heading63"/>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Pr>
      <w:rFonts w:ascii="Verdana" w:hAnsi="Verdana" w:cs="Verdana"/>
      <w:noProof/>
      <w:sz w:val="20"/>
      <w:szCs w:val="20"/>
      <w:lang w:bidi="ar-SA"/>
    </w:rPr>
  </w:style>
  <w:style w:type="character" w:customStyle="1" w:styleId="Bodytext11pt">
    <w:name w:val="Body text + 11 pt"/>
    <w:rPr>
      <w:rFonts w:ascii="Times New Roman" w:hAnsi="Times New Roman" w:cs="Times New Roman"/>
      <w:spacing w:val="1"/>
      <w:sz w:val="22"/>
      <w:szCs w:val="22"/>
      <w:u w:val="none"/>
    </w:rPr>
  </w:style>
  <w:style w:type="character" w:customStyle="1" w:styleId="Heading83">
    <w:name w:val="Heading #8 (3)_"/>
    <w:link w:val="Heading830"/>
    <w:rPr>
      <w:i/>
      <w:iCs/>
      <w:spacing w:val="1"/>
      <w:sz w:val="21"/>
      <w:szCs w:val="21"/>
      <w:lang w:bidi="ar-SA"/>
    </w:rPr>
  </w:style>
  <w:style w:type="paragraph" w:customStyle="1" w:styleId="Heading830">
    <w:name w:val="Heading #8 (3)"/>
    <w:basedOn w:val="Normal"/>
    <w:link w:val="Heading83"/>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basedOn w:val="Heading83"/>
    <w:rPr>
      <w:i/>
      <w:iCs/>
      <w:spacing w:val="1"/>
      <w:sz w:val="21"/>
      <w:szCs w:val="21"/>
      <w:lang w:bidi="ar-SA"/>
    </w:rPr>
  </w:style>
  <w:style w:type="character" w:customStyle="1" w:styleId="Heading32">
    <w:name w:val="Heading #3 (2)_"/>
    <w:link w:val="Heading320"/>
    <w:rPr>
      <w:b/>
      <w:bCs/>
      <w:spacing w:val="32"/>
      <w:sz w:val="19"/>
      <w:szCs w:val="19"/>
      <w:lang w:bidi="ar-SA"/>
    </w:rPr>
  </w:style>
  <w:style w:type="paragraph" w:customStyle="1" w:styleId="Heading320">
    <w:name w:val="Heading #3 (2)"/>
    <w:basedOn w:val="Normal"/>
    <w:link w:val="Heading32"/>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Pr>
      <w:rFonts w:ascii="Impact" w:hAnsi="Impact"/>
      <w:noProof/>
      <w:sz w:val="22"/>
      <w:szCs w:val="22"/>
      <w:lang w:bidi="ar-SA"/>
    </w:rPr>
  </w:style>
  <w:style w:type="paragraph" w:customStyle="1" w:styleId="Heading640">
    <w:name w:val="Heading #6 (4)"/>
    <w:basedOn w:val="Normal"/>
    <w:link w:val="Heading64"/>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Pr>
      <w:rFonts w:ascii="Verdana" w:hAnsi="Verdana" w:cs="Verdana"/>
      <w:noProof/>
      <w:sz w:val="21"/>
      <w:szCs w:val="21"/>
      <w:lang w:bidi="ar-SA"/>
    </w:rPr>
  </w:style>
  <w:style w:type="character" w:customStyle="1" w:styleId="BodytextSpacing0pt3">
    <w:name w:val="Body text + Spacing 0 pt3"/>
    <w:rPr>
      <w:rFonts w:ascii="Times New Roman" w:hAnsi="Times New Roman" w:cs="Times New Roman"/>
      <w:spacing w:val="4"/>
      <w:sz w:val="21"/>
      <w:szCs w:val="21"/>
      <w:u w:val="none"/>
    </w:rPr>
  </w:style>
  <w:style w:type="character" w:customStyle="1" w:styleId="TablecaptionNotItalic">
    <w:name w:val="Table caption + Not Italic"/>
    <w:rPr>
      <w:rFonts w:ascii="Times New Roman" w:hAnsi="Times New Roman" w:cs="Times New Roman"/>
      <w:i/>
      <w:iCs/>
      <w:spacing w:val="1"/>
      <w:sz w:val="21"/>
      <w:szCs w:val="21"/>
      <w:u w:val="none"/>
    </w:rPr>
  </w:style>
  <w:style w:type="character" w:customStyle="1" w:styleId="Heading54">
    <w:name w:val="Heading #5 (4)_"/>
    <w:link w:val="Heading540"/>
    <w:rPr>
      <w:rFonts w:ascii="Impact" w:hAnsi="Impact"/>
      <w:sz w:val="22"/>
      <w:szCs w:val="22"/>
      <w:lang w:bidi="ar-SA"/>
    </w:rPr>
  </w:style>
  <w:style w:type="paragraph" w:customStyle="1" w:styleId="Heading540">
    <w:name w:val="Heading #5 (4)"/>
    <w:basedOn w:val="Normal"/>
    <w:link w:val="Heading54"/>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Pr>
      <w:rFonts w:ascii="Verdana" w:hAnsi="Verdana" w:cs="Verdana"/>
      <w:noProof/>
      <w:sz w:val="21"/>
      <w:szCs w:val="21"/>
      <w:lang w:bidi="ar-SA"/>
    </w:rPr>
  </w:style>
  <w:style w:type="character" w:customStyle="1" w:styleId="Bodytext11pt3">
    <w:name w:val="Body text + 11 pt3"/>
    <w:rPr>
      <w:rFonts w:ascii="Times New Roman" w:hAnsi="Times New Roman" w:cs="Times New Roman"/>
      <w:spacing w:val="1"/>
      <w:sz w:val="22"/>
      <w:szCs w:val="22"/>
      <w:u w:val="none"/>
    </w:rPr>
  </w:style>
  <w:style w:type="character" w:customStyle="1" w:styleId="Bodytext13Spacing0pt">
    <w:name w:val="Body text (13) + Spacing 0 pt"/>
    <w:rPr>
      <w:rFonts w:ascii="Times New Roman" w:hAnsi="Times New Roman" w:cs="Times New Roman"/>
      <w:b/>
      <w:bCs/>
      <w:noProof/>
      <w:spacing w:val="2"/>
      <w:sz w:val="21"/>
      <w:szCs w:val="21"/>
      <w:u w:val="none"/>
    </w:rPr>
  </w:style>
  <w:style w:type="character" w:customStyle="1" w:styleId="Bodytext2Spacing0pt1">
    <w:name w:val="Body text (2) + Spacing 0 pt1"/>
    <w:rPr>
      <w:rFonts w:ascii="Times New Roman" w:hAnsi="Times New Roman" w:cs="Times New Roman"/>
      <w:b/>
      <w:bCs/>
      <w:spacing w:val="5"/>
      <w:sz w:val="21"/>
      <w:szCs w:val="21"/>
      <w:u w:val="none"/>
    </w:rPr>
  </w:style>
  <w:style w:type="character" w:customStyle="1" w:styleId="Tablecaption3Spacing0pt">
    <w:name w:val="Table caption (3) + Spacing 0 pt"/>
    <w:rPr>
      <w:rFonts w:ascii="Times New Roman" w:hAnsi="Times New Roman" w:cs="Times New Roman"/>
      <w:b/>
      <w:bCs/>
      <w:spacing w:val="6"/>
      <w:sz w:val="17"/>
      <w:szCs w:val="17"/>
      <w:u w:val="none"/>
    </w:rPr>
  </w:style>
  <w:style w:type="character" w:customStyle="1" w:styleId="Heading202NotBold">
    <w:name w:val="Heading #20 (2) + Not Bold"/>
    <w:rPr>
      <w:rFonts w:ascii="Times New Roman" w:hAnsi="Times New Roman" w:cs="Times New Roman"/>
      <w:b/>
      <w:bCs/>
      <w:spacing w:val="5"/>
      <w:sz w:val="21"/>
      <w:szCs w:val="21"/>
      <w:u w:val="none"/>
    </w:rPr>
  </w:style>
  <w:style w:type="character" w:customStyle="1" w:styleId="Heading15295pt">
    <w:name w:val="Heading #15 (2) + 9.5 pt"/>
    <w:rPr>
      <w:rFonts w:ascii="Impact" w:hAnsi="Impact" w:cs="Impact"/>
      <w:noProof/>
      <w:spacing w:val="6"/>
      <w:sz w:val="19"/>
      <w:szCs w:val="19"/>
      <w:u w:val="none"/>
    </w:rPr>
  </w:style>
  <w:style w:type="character" w:customStyle="1" w:styleId="Heading202NotBold1">
    <w:name w:val="Heading #20 (2) + Not Bold1"/>
    <w:rPr>
      <w:rFonts w:ascii="Times New Roman" w:hAnsi="Times New Roman" w:cs="Times New Roman"/>
      <w:b/>
      <w:bCs/>
      <w:spacing w:val="5"/>
      <w:sz w:val="21"/>
      <w:szCs w:val="21"/>
      <w:u w:val="single"/>
    </w:rPr>
  </w:style>
  <w:style w:type="character" w:customStyle="1" w:styleId="Heading142">
    <w:name w:val="Heading #14 (2)_"/>
    <w:link w:val="Heading1420"/>
    <w:rPr>
      <w:rFonts w:ascii="Impact" w:hAnsi="Impact"/>
      <w:noProof/>
      <w:sz w:val="22"/>
      <w:szCs w:val="22"/>
      <w:lang w:bidi="ar-SA"/>
    </w:rPr>
  </w:style>
  <w:style w:type="paragraph" w:customStyle="1" w:styleId="Heading1420">
    <w:name w:val="Heading #14 (2)"/>
    <w:basedOn w:val="Normal"/>
    <w:link w:val="Heading142"/>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Pr>
      <w:rFonts w:ascii="MS Reference Sans Serif" w:hAnsi="MS Reference Sans Serif" w:cs="MS Reference Sans Serif"/>
      <w:noProof/>
      <w:sz w:val="20"/>
      <w:szCs w:val="20"/>
      <w:lang w:bidi="ar-SA"/>
    </w:rPr>
  </w:style>
  <w:style w:type="character" w:customStyle="1" w:styleId="Heading143">
    <w:name w:val="Heading #14 (3)_"/>
    <w:link w:val="Heading1430"/>
    <w:rPr>
      <w:rFonts w:ascii="Tahoma" w:hAnsi="Tahoma"/>
      <w:spacing w:val="21"/>
      <w:lang w:bidi="ar-SA"/>
    </w:rPr>
  </w:style>
  <w:style w:type="paragraph" w:customStyle="1" w:styleId="Heading1430">
    <w:name w:val="Heading #14 (3)"/>
    <w:basedOn w:val="Normal"/>
    <w:link w:val="Heading143"/>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Pr>
      <w:rFonts w:ascii="Tahoma" w:hAnsi="Tahoma"/>
      <w:noProof/>
      <w:spacing w:val="0"/>
      <w:lang w:bidi="ar-SA"/>
    </w:rPr>
  </w:style>
  <w:style w:type="character" w:customStyle="1" w:styleId="Heading144">
    <w:name w:val="Heading #14 (4)_"/>
    <w:link w:val="Heading1440"/>
    <w:rPr>
      <w:b/>
      <w:bCs/>
      <w:spacing w:val="4"/>
      <w:lang w:bidi="ar-SA"/>
    </w:rPr>
  </w:style>
  <w:style w:type="paragraph" w:customStyle="1" w:styleId="Heading1440">
    <w:name w:val="Heading #14 (4)"/>
    <w:basedOn w:val="Normal"/>
    <w:link w:val="Heading144"/>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Pr>
      <w:rFonts w:ascii="Times New Roman" w:hAnsi="Times New Roman" w:cs="Times New Roman"/>
      <w:b/>
      <w:bCs/>
      <w:spacing w:val="5"/>
      <w:sz w:val="21"/>
      <w:szCs w:val="21"/>
      <w:u w:val="none"/>
    </w:rPr>
  </w:style>
  <w:style w:type="character" w:customStyle="1" w:styleId="Heading33">
    <w:name w:val="Heading #3 (3)_"/>
    <w:link w:val="Heading330"/>
    <w:rPr>
      <w:spacing w:val="5"/>
      <w:sz w:val="21"/>
      <w:szCs w:val="21"/>
      <w:lang w:bidi="ar-SA"/>
    </w:rPr>
  </w:style>
  <w:style w:type="paragraph" w:customStyle="1" w:styleId="Heading330">
    <w:name w:val="Heading #3 (3)"/>
    <w:basedOn w:val="Normal"/>
    <w:link w:val="Heading33"/>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Pr>
      <w:rFonts w:ascii="Times New Roman" w:hAnsi="Times New Roman" w:cs="Times New Roman"/>
      <w:i/>
      <w:iCs/>
      <w:spacing w:val="-23"/>
      <w:sz w:val="21"/>
      <w:szCs w:val="21"/>
      <w:u w:val="none"/>
    </w:rPr>
  </w:style>
  <w:style w:type="character" w:customStyle="1" w:styleId="Heading133">
    <w:name w:val="Heading #13 (3)_"/>
    <w:link w:val="Heading1330"/>
    <w:rPr>
      <w:rFonts w:ascii="Impact" w:hAnsi="Impact"/>
      <w:sz w:val="22"/>
      <w:szCs w:val="22"/>
      <w:lang w:bidi="ar-SA"/>
    </w:rPr>
  </w:style>
  <w:style w:type="paragraph" w:customStyle="1" w:styleId="Heading1330">
    <w:name w:val="Heading #13 (3)"/>
    <w:basedOn w:val="Normal"/>
    <w:link w:val="Heading133"/>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Pr>
      <w:rFonts w:ascii="MS Reference Sans Serif" w:hAnsi="MS Reference Sans Serif" w:cs="MS Reference Sans Serif"/>
      <w:noProof/>
      <w:sz w:val="20"/>
      <w:szCs w:val="20"/>
      <w:lang w:bidi="ar-SA"/>
    </w:rPr>
  </w:style>
  <w:style w:type="character" w:customStyle="1" w:styleId="Heading1914pt">
    <w:name w:val="Heading #19 + 14 pt"/>
    <w:aliases w:val="Spacing -1 pt3"/>
    <w:rPr>
      <w:rFonts w:ascii="Times New Roman" w:hAnsi="Times New Roman" w:cs="Times New Roman"/>
      <w:b/>
      <w:bCs/>
      <w:spacing w:val="-31"/>
      <w:sz w:val="28"/>
      <w:szCs w:val="28"/>
      <w:u w:val="none"/>
    </w:rPr>
  </w:style>
  <w:style w:type="character" w:customStyle="1" w:styleId="Heading145">
    <w:name w:val="Heading #14 (5)_"/>
    <w:link w:val="Heading1450"/>
    <w:rPr>
      <w:rFonts w:ascii="Impact" w:hAnsi="Impact"/>
      <w:sz w:val="22"/>
      <w:szCs w:val="22"/>
      <w:lang w:bidi="ar-SA"/>
    </w:rPr>
  </w:style>
  <w:style w:type="paragraph" w:customStyle="1" w:styleId="Heading1450">
    <w:name w:val="Heading #14 (5)"/>
    <w:basedOn w:val="Normal"/>
    <w:link w:val="Heading145"/>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Pr>
      <w:rFonts w:ascii="Dotum" w:eastAsia="Dotum" w:hAnsi="Impact" w:cs="Dotum"/>
      <w:noProof/>
      <w:sz w:val="22"/>
      <w:szCs w:val="22"/>
      <w:lang w:bidi="ar-SA"/>
    </w:rPr>
  </w:style>
  <w:style w:type="character" w:customStyle="1" w:styleId="Heading146">
    <w:name w:val="Heading #14 (6)_"/>
    <w:link w:val="Heading1460"/>
    <w:rPr>
      <w:rFonts w:ascii="Impact" w:hAnsi="Impact"/>
      <w:noProof/>
      <w:sz w:val="23"/>
      <w:szCs w:val="23"/>
      <w:lang w:bidi="ar-SA"/>
    </w:rPr>
  </w:style>
  <w:style w:type="paragraph" w:customStyle="1" w:styleId="Heading1460">
    <w:name w:val="Heading #14 (6)"/>
    <w:basedOn w:val="Normal"/>
    <w:link w:val="Heading146"/>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Pr>
      <w:rFonts w:ascii="Impact" w:hAnsi="Impact"/>
      <w:noProof/>
      <w:sz w:val="20"/>
      <w:szCs w:val="20"/>
      <w:lang w:bidi="ar-SA"/>
    </w:rPr>
  </w:style>
  <w:style w:type="character" w:customStyle="1" w:styleId="Bodytext5Spacing0pt">
    <w:name w:val="Body text (5) + Spacing 0 p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Pr>
      <w:rFonts w:ascii="Times New Roman" w:hAnsi="Times New Roman" w:cs="Times New Roman"/>
      <w:noProof/>
      <w:spacing w:val="3"/>
      <w:sz w:val="19"/>
      <w:szCs w:val="19"/>
      <w:u w:val="none"/>
    </w:rPr>
  </w:style>
  <w:style w:type="character" w:customStyle="1" w:styleId="Heading2014pt">
    <w:name w:val="Heading #20 + 14 pt"/>
    <w:aliases w:val="Spacing -1 pt2"/>
    <w:rPr>
      <w:rFonts w:ascii="Times New Roman" w:hAnsi="Times New Roman" w:cs="Times New Roman"/>
      <w:spacing w:val="-31"/>
      <w:sz w:val="28"/>
      <w:szCs w:val="28"/>
      <w:u w:val="none"/>
    </w:rPr>
  </w:style>
  <w:style w:type="character" w:customStyle="1" w:styleId="Heading147">
    <w:name w:val="Heading #14 (7)_"/>
    <w:link w:val="Heading1470"/>
    <w:rPr>
      <w:rFonts w:ascii="Impact" w:hAnsi="Impact"/>
      <w:sz w:val="22"/>
      <w:szCs w:val="22"/>
      <w:lang w:bidi="ar-SA"/>
    </w:rPr>
  </w:style>
  <w:style w:type="paragraph" w:customStyle="1" w:styleId="Heading1470">
    <w:name w:val="Heading #14 (7)"/>
    <w:basedOn w:val="Normal"/>
    <w:link w:val="Heading147"/>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Pr>
      <w:rFonts w:ascii="Impact" w:hAnsi="Impact"/>
      <w:noProof/>
      <w:sz w:val="20"/>
      <w:szCs w:val="20"/>
      <w:lang w:bidi="ar-SA"/>
    </w:rPr>
  </w:style>
  <w:style w:type="character" w:customStyle="1" w:styleId="Bodytext6105pt1">
    <w:name w:val="Body text (6) + 10.5 pt1"/>
    <w:rPr>
      <w:rFonts w:ascii="Times New Roman" w:hAnsi="Times New Roman" w:cs="Times New Roman"/>
      <w:b/>
      <w:bCs/>
      <w:spacing w:val="5"/>
      <w:sz w:val="21"/>
      <w:szCs w:val="21"/>
      <w:u w:val="none"/>
    </w:rPr>
  </w:style>
  <w:style w:type="character" w:customStyle="1" w:styleId="Heading203">
    <w:name w:val="Heading #20 (3)_"/>
    <w:link w:val="Heading2030"/>
    <w:rPr>
      <w:spacing w:val="4"/>
      <w:sz w:val="21"/>
      <w:szCs w:val="21"/>
      <w:lang w:bidi="ar-SA"/>
    </w:rPr>
  </w:style>
  <w:style w:type="paragraph" w:customStyle="1" w:styleId="Heading2030">
    <w:name w:val="Heading #20 (3)"/>
    <w:basedOn w:val="Normal"/>
    <w:link w:val="Heading203"/>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Pr>
      <w:b/>
      <w:bCs/>
      <w:spacing w:val="5"/>
      <w:sz w:val="21"/>
      <w:szCs w:val="21"/>
      <w:lang w:bidi="ar-SA"/>
    </w:rPr>
  </w:style>
  <w:style w:type="paragraph" w:customStyle="1" w:styleId="Heading1940">
    <w:name w:val="Heading #19 (4)"/>
    <w:basedOn w:val="Normal"/>
    <w:link w:val="Heading194"/>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Pr>
      <w:rFonts w:ascii="Impact" w:hAnsi="Impact"/>
      <w:sz w:val="23"/>
      <w:szCs w:val="23"/>
      <w:lang w:bidi="ar-SA"/>
    </w:rPr>
  </w:style>
  <w:style w:type="paragraph" w:customStyle="1" w:styleId="Heading1340">
    <w:name w:val="Heading #13 (4)"/>
    <w:basedOn w:val="Normal"/>
    <w:link w:val="Heading134"/>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Pr>
      <w:rFonts w:ascii="Impact" w:hAnsi="Impact"/>
      <w:noProof/>
      <w:sz w:val="20"/>
      <w:szCs w:val="20"/>
      <w:lang w:bidi="ar-SA"/>
    </w:rPr>
  </w:style>
  <w:style w:type="character" w:customStyle="1" w:styleId="Heading84">
    <w:name w:val="Heading #8 (4)_"/>
    <w:link w:val="Heading840"/>
    <w:rPr>
      <w:spacing w:val="-31"/>
      <w:sz w:val="28"/>
      <w:szCs w:val="28"/>
      <w:lang w:bidi="ar-SA"/>
    </w:rPr>
  </w:style>
  <w:style w:type="paragraph" w:customStyle="1" w:styleId="Heading840">
    <w:name w:val="Heading #8 (4)"/>
    <w:basedOn w:val="Normal"/>
    <w:link w:val="Heading84"/>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Pr>
      <w:spacing w:val="10"/>
      <w:sz w:val="28"/>
      <w:szCs w:val="28"/>
      <w:lang w:bidi="ar-SA"/>
    </w:rPr>
  </w:style>
  <w:style w:type="character" w:customStyle="1" w:styleId="Bodytext675pt">
    <w:name w:val="Body text (6) + 7.5 pt"/>
    <w:rPr>
      <w:rFonts w:ascii="Times New Roman" w:hAnsi="Times New Roman" w:cs="Times New Roman"/>
      <w:b/>
      <w:bCs/>
      <w:spacing w:val="5"/>
      <w:sz w:val="15"/>
      <w:szCs w:val="15"/>
      <w:u w:val="none"/>
    </w:rPr>
  </w:style>
  <w:style w:type="character" w:customStyle="1" w:styleId="Bodytext7Spacing0pt1">
    <w:name w:val="Body text (7) + Spacing 0 pt1"/>
    <w:rPr>
      <w:rFonts w:ascii="Times New Roman" w:hAnsi="Times New Roman" w:cs="Times New Roman"/>
      <w:spacing w:val="5"/>
      <w:sz w:val="21"/>
      <w:szCs w:val="21"/>
      <w:u w:val="none"/>
    </w:rPr>
  </w:style>
  <w:style w:type="character" w:customStyle="1" w:styleId="Heading195">
    <w:name w:val="Heading #19 (5)_"/>
    <w:link w:val="Heading1950"/>
    <w:rPr>
      <w:spacing w:val="4"/>
      <w:sz w:val="21"/>
      <w:szCs w:val="21"/>
      <w:lang w:bidi="ar-SA"/>
    </w:rPr>
  </w:style>
  <w:style w:type="paragraph" w:customStyle="1" w:styleId="Heading1950">
    <w:name w:val="Heading #19 (5)"/>
    <w:basedOn w:val="Normal"/>
    <w:link w:val="Heading195"/>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Pr>
      <w:rFonts w:ascii="Times New Roman" w:hAnsi="Times New Roman" w:cs="Times New Roman"/>
      <w:i/>
      <w:iCs/>
      <w:spacing w:val="-23"/>
      <w:w w:val="80"/>
      <w:sz w:val="21"/>
      <w:szCs w:val="21"/>
      <w:u w:val="none"/>
    </w:rPr>
  </w:style>
  <w:style w:type="character" w:customStyle="1" w:styleId="Heading122">
    <w:name w:val="Heading #12 (2)_"/>
    <w:link w:val="Heading1220"/>
    <w:rPr>
      <w:b/>
      <w:bCs/>
      <w:spacing w:val="11"/>
      <w:lang w:bidi="ar-SA"/>
    </w:rPr>
  </w:style>
  <w:style w:type="paragraph" w:customStyle="1" w:styleId="Heading1220">
    <w:name w:val="Heading #12 (2)"/>
    <w:basedOn w:val="Normal"/>
    <w:link w:val="Heading122"/>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Pr>
      <w:b/>
      <w:bCs/>
      <w:spacing w:val="12"/>
      <w:sz w:val="21"/>
      <w:szCs w:val="21"/>
      <w:lang w:bidi="ar-SA"/>
    </w:rPr>
  </w:style>
  <w:style w:type="paragraph" w:customStyle="1" w:styleId="Bodytext270">
    <w:name w:val="Body text (27)"/>
    <w:basedOn w:val="Normal"/>
    <w:link w:val="Bodytext27"/>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Pr>
      <w:b/>
      <w:bCs/>
      <w:spacing w:val="-14"/>
      <w:sz w:val="21"/>
      <w:szCs w:val="21"/>
      <w:lang w:bidi="ar-SA"/>
    </w:rPr>
  </w:style>
  <w:style w:type="character" w:customStyle="1" w:styleId="Heading183Spacing1pt">
    <w:name w:val="Heading #18 (3) + Spacing 1 pt"/>
    <w:rPr>
      <w:rFonts w:ascii="Times New Roman" w:hAnsi="Times New Roman" w:cs="Times New Roman"/>
      <w:i/>
      <w:iCs/>
      <w:noProof/>
      <w:spacing w:val="36"/>
      <w:sz w:val="21"/>
      <w:szCs w:val="21"/>
      <w:u w:val="none"/>
    </w:rPr>
  </w:style>
  <w:style w:type="character" w:customStyle="1" w:styleId="Heading43">
    <w:name w:val="Heading #4 (3)_"/>
    <w:link w:val="Heading430"/>
    <w:rPr>
      <w:b/>
      <w:bCs/>
      <w:sz w:val="39"/>
      <w:szCs w:val="39"/>
      <w:lang w:bidi="ar-SA"/>
    </w:rPr>
  </w:style>
  <w:style w:type="paragraph" w:customStyle="1" w:styleId="Heading430">
    <w:name w:val="Heading #4 (3)"/>
    <w:basedOn w:val="Normal"/>
    <w:link w:val="Heading43"/>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Pr>
      <w:b/>
      <w:bCs/>
      <w:spacing w:val="1"/>
      <w:sz w:val="35"/>
      <w:szCs w:val="35"/>
      <w:lang w:bidi="ar-SA"/>
    </w:rPr>
  </w:style>
  <w:style w:type="paragraph" w:customStyle="1" w:styleId="Heading650">
    <w:name w:val="Heading #6 (5)"/>
    <w:basedOn w:val="Normal"/>
    <w:link w:val="Heading65"/>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Pr>
      <w:b/>
      <w:bCs/>
      <w:spacing w:val="6"/>
      <w:sz w:val="27"/>
      <w:szCs w:val="27"/>
      <w:lang w:bidi="ar-SA"/>
    </w:rPr>
  </w:style>
  <w:style w:type="paragraph" w:customStyle="1" w:styleId="Heading1350">
    <w:name w:val="Heading #13 (5)"/>
    <w:basedOn w:val="Normal"/>
    <w:link w:val="Heading135"/>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Pr>
      <w:rFonts w:ascii="Times New Roman" w:hAnsi="Times New Roman" w:cs="Times New Roman"/>
      <w:spacing w:val="1"/>
      <w:sz w:val="22"/>
      <w:szCs w:val="22"/>
      <w:u w:val="none"/>
    </w:rPr>
  </w:style>
  <w:style w:type="character" w:customStyle="1" w:styleId="Footnote275pt1">
    <w:name w:val="Footnote (2) + 7.5 pt1"/>
    <w:rPr>
      <w:rFonts w:ascii="Times New Roman" w:hAnsi="Times New Roman" w:cs="Times New Roman"/>
      <w:b/>
      <w:bCs/>
      <w:spacing w:val="6"/>
      <w:sz w:val="15"/>
      <w:szCs w:val="15"/>
      <w:u w:val="none"/>
    </w:rPr>
  </w:style>
  <w:style w:type="character" w:customStyle="1" w:styleId="Footnote85pt">
    <w:name w:val="Footnote + 8.5 pt"/>
    <w:rPr>
      <w:rFonts w:ascii="Times New Roman" w:hAnsi="Times New Roman" w:cs="Times New Roman"/>
      <w:spacing w:val="6"/>
      <w:sz w:val="17"/>
      <w:szCs w:val="17"/>
      <w:u w:val="none"/>
    </w:rPr>
  </w:style>
  <w:style w:type="character" w:customStyle="1" w:styleId="FootnoteSpacing0pt">
    <w:name w:val="Footnote + Spacing 0 pt"/>
    <w:rPr>
      <w:rFonts w:ascii="Times New Roman" w:hAnsi="Times New Roman" w:cs="Times New Roman"/>
      <w:spacing w:val="5"/>
      <w:sz w:val="15"/>
      <w:szCs w:val="15"/>
      <w:u w:val="none"/>
    </w:rPr>
  </w:style>
  <w:style w:type="character" w:customStyle="1" w:styleId="Heading173NotBold">
    <w:name w:val="Heading #17 (3) + Not Bold"/>
    <w:rPr>
      <w:rFonts w:ascii="Times New Roman" w:hAnsi="Times New Roman" w:cs="Times New Roman"/>
      <w:b/>
      <w:bCs/>
      <w:i/>
      <w:iCs/>
      <w:spacing w:val="5"/>
      <w:sz w:val="21"/>
      <w:szCs w:val="21"/>
      <w:u w:val="none"/>
    </w:rPr>
  </w:style>
  <w:style w:type="character" w:customStyle="1" w:styleId="Heading204">
    <w:name w:val="Heading #20 (4)_"/>
    <w:link w:val="Heading2040"/>
    <w:rPr>
      <w:i/>
      <w:iCs/>
      <w:spacing w:val="1"/>
      <w:sz w:val="21"/>
      <w:szCs w:val="21"/>
      <w:lang w:bidi="ar-SA"/>
    </w:rPr>
  </w:style>
  <w:style w:type="paragraph" w:customStyle="1" w:styleId="Heading2040">
    <w:name w:val="Heading #20 (4)"/>
    <w:basedOn w:val="Normal"/>
    <w:link w:val="Heading204"/>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Pr>
      <w:rFonts w:ascii="Times New Roman" w:hAnsi="Times New Roman" w:cs="Times New Roman"/>
      <w:noProof/>
      <w:spacing w:val="6"/>
      <w:sz w:val="17"/>
      <w:szCs w:val="17"/>
      <w:u w:val="none"/>
    </w:rPr>
  </w:style>
  <w:style w:type="paragraph" w:customStyle="1" w:styleId="Bodytext1a">
    <w:name w:val="Body text1"/>
    <w:basedOn w:val="Normal"/>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Pr>
      <w:sz w:val="20"/>
      <w:szCs w:val="20"/>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rPr>
      <w:color w:val="000000"/>
    </w:rPr>
  </w:style>
  <w:style w:type="paragraph" w:styleId="Header">
    <w:name w:val="header"/>
    <w:basedOn w:val="Normal"/>
    <w:link w:val="Head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Footer">
    <w:name w:val="footer"/>
    <w:basedOn w:val="Normal"/>
    <w:link w:val="Foot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Pr>
      <w:rFonts w:ascii="Calibri" w:eastAsia="Calibri" w:hAnsi="Calibri" w:cs="Times New Roman"/>
      <w:sz w:val="22"/>
      <w:szCs w:val="22"/>
      <w:lang w:val="en-US" w:eastAsia="en-US"/>
    </w:rPr>
  </w:style>
  <w:style w:type="paragraph" w:styleId="NormalWeb">
    <w:name w:val="Normal (Web)"/>
    <w:basedOn w:val="Normal"/>
    <w:uiPriority w:val="99"/>
    <w:unhideWhenUsed/>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color w:val="000000"/>
    </w:rPr>
  </w:style>
  <w:style w:type="character" w:customStyle="1" w:styleId="normal-h1">
    <w:name w:val="normal-h1"/>
    <w:rPr>
      <w:rFonts w:ascii="Times New Roman" w:hAnsi="Times New Roman" w:cs="Times New Roman" w:hint="default"/>
      <w:sz w:val="28"/>
      <w:szCs w:val="28"/>
    </w:rPr>
  </w:style>
  <w:style w:type="paragraph" w:styleId="BalloonText">
    <w:name w:val="Balloon Text"/>
    <w:basedOn w:val="Normal"/>
    <w:link w:val="BalloonTextChar"/>
    <w:uiPriority w:val="99"/>
    <w:unhideWhenUsed/>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Pr>
      <w:rFonts w:ascii="Segoe UI" w:eastAsia="Calibri" w:hAnsi="Segoe UI" w:cs="Segoe UI"/>
      <w:sz w:val="18"/>
      <w:szCs w:val="18"/>
      <w:lang w:val="en-US" w:eastAsia="en-US"/>
    </w:rPr>
  </w:style>
  <w:style w:type="paragraph" w:customStyle="1" w:styleId="normal-p">
    <w:name w:val="normal-p"/>
    <w:basedOn w:val="Normal"/>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Pr>
      <w:rFonts w:ascii="Calibri" w:eastAsia="Calibri" w:hAnsi="Calibri" w:cs="Times New Roman"/>
      <w:b/>
      <w:bCs/>
      <w:color w:val="000000"/>
      <w:lang w:val="en-US" w:eastAsia="en-US"/>
    </w:rPr>
  </w:style>
  <w:style w:type="paragraph" w:styleId="Revision">
    <w:name w:val="Revision"/>
    <w:hidden/>
    <w:uiPriority w:val="99"/>
    <w:semiHidden/>
    <w:rPr>
      <w:rFonts w:ascii="Calibri" w:eastAsia="Calibri" w:hAnsi="Calibri" w:cs="Times New Roman"/>
      <w:sz w:val="22"/>
      <w:szCs w:val="22"/>
    </w:rPr>
  </w:style>
  <w:style w:type="character" w:customStyle="1" w:styleId="fontstyle01">
    <w:name w:val="fontstyle01"/>
    <w:rPr>
      <w:rFonts w:ascii="TimesNewRomanPS-ItalicMT" w:hAnsi="TimesNewRomanPS-ItalicMT" w:hint="default"/>
      <w:b w:val="0"/>
      <w:bCs w:val="0"/>
      <w:i/>
      <w:iCs/>
      <w:color w:val="000000"/>
      <w:sz w:val="24"/>
      <w:szCs w:val="24"/>
    </w:rPr>
  </w:style>
  <w:style w:type="table" w:customStyle="1" w:styleId="TableGrid1">
    <w:name w:val="Table Grid1"/>
    <w:basedOn w:val="TableNormal"/>
    <w:next w:val="TableGri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1822">
      <w:bodyDiv w:val="1"/>
      <w:marLeft w:val="0"/>
      <w:marRight w:val="0"/>
      <w:marTop w:val="0"/>
      <w:marBottom w:val="0"/>
      <w:divBdr>
        <w:top w:val="none" w:sz="0" w:space="0" w:color="auto"/>
        <w:left w:val="none" w:sz="0" w:space="0" w:color="auto"/>
        <w:bottom w:val="none" w:sz="0" w:space="0" w:color="auto"/>
        <w:right w:val="none" w:sz="0" w:space="0" w:color="auto"/>
      </w:divBdr>
    </w:div>
    <w:div w:id="261259175">
      <w:bodyDiv w:val="1"/>
      <w:marLeft w:val="0"/>
      <w:marRight w:val="0"/>
      <w:marTop w:val="0"/>
      <w:marBottom w:val="0"/>
      <w:divBdr>
        <w:top w:val="none" w:sz="0" w:space="0" w:color="auto"/>
        <w:left w:val="none" w:sz="0" w:space="0" w:color="auto"/>
        <w:bottom w:val="none" w:sz="0" w:space="0" w:color="auto"/>
        <w:right w:val="none" w:sz="0" w:space="0" w:color="auto"/>
      </w:divBdr>
    </w:div>
    <w:div w:id="750195109">
      <w:bodyDiv w:val="1"/>
      <w:marLeft w:val="0"/>
      <w:marRight w:val="0"/>
      <w:marTop w:val="0"/>
      <w:marBottom w:val="0"/>
      <w:divBdr>
        <w:top w:val="none" w:sz="0" w:space="0" w:color="auto"/>
        <w:left w:val="none" w:sz="0" w:space="0" w:color="auto"/>
        <w:bottom w:val="none" w:sz="0" w:space="0" w:color="auto"/>
        <w:right w:val="none" w:sz="0" w:space="0" w:color="auto"/>
      </w:divBdr>
    </w:div>
    <w:div w:id="772556422">
      <w:bodyDiv w:val="1"/>
      <w:marLeft w:val="0"/>
      <w:marRight w:val="0"/>
      <w:marTop w:val="0"/>
      <w:marBottom w:val="0"/>
      <w:divBdr>
        <w:top w:val="none" w:sz="0" w:space="0" w:color="auto"/>
        <w:left w:val="none" w:sz="0" w:space="0" w:color="auto"/>
        <w:bottom w:val="none" w:sz="0" w:space="0" w:color="auto"/>
        <w:right w:val="none" w:sz="0" w:space="0" w:color="auto"/>
      </w:divBdr>
    </w:div>
    <w:div w:id="865219161">
      <w:bodyDiv w:val="1"/>
      <w:marLeft w:val="0"/>
      <w:marRight w:val="0"/>
      <w:marTop w:val="0"/>
      <w:marBottom w:val="0"/>
      <w:divBdr>
        <w:top w:val="none" w:sz="0" w:space="0" w:color="auto"/>
        <w:left w:val="none" w:sz="0" w:space="0" w:color="auto"/>
        <w:bottom w:val="none" w:sz="0" w:space="0" w:color="auto"/>
        <w:right w:val="none" w:sz="0" w:space="0" w:color="auto"/>
      </w:divBdr>
    </w:div>
    <w:div w:id="1103916300">
      <w:bodyDiv w:val="1"/>
      <w:marLeft w:val="0"/>
      <w:marRight w:val="0"/>
      <w:marTop w:val="0"/>
      <w:marBottom w:val="0"/>
      <w:divBdr>
        <w:top w:val="none" w:sz="0" w:space="0" w:color="auto"/>
        <w:left w:val="none" w:sz="0" w:space="0" w:color="auto"/>
        <w:bottom w:val="none" w:sz="0" w:space="0" w:color="auto"/>
        <w:right w:val="none" w:sz="0" w:space="0" w:color="auto"/>
      </w:divBdr>
    </w:div>
    <w:div w:id="1119492704">
      <w:bodyDiv w:val="1"/>
      <w:marLeft w:val="0"/>
      <w:marRight w:val="0"/>
      <w:marTop w:val="0"/>
      <w:marBottom w:val="0"/>
      <w:divBdr>
        <w:top w:val="none" w:sz="0" w:space="0" w:color="auto"/>
        <w:left w:val="none" w:sz="0" w:space="0" w:color="auto"/>
        <w:bottom w:val="none" w:sz="0" w:space="0" w:color="auto"/>
        <w:right w:val="none" w:sz="0" w:space="0" w:color="auto"/>
      </w:divBdr>
    </w:div>
    <w:div w:id="1149054681">
      <w:bodyDiv w:val="1"/>
      <w:marLeft w:val="0"/>
      <w:marRight w:val="0"/>
      <w:marTop w:val="0"/>
      <w:marBottom w:val="0"/>
      <w:divBdr>
        <w:top w:val="none" w:sz="0" w:space="0" w:color="auto"/>
        <w:left w:val="none" w:sz="0" w:space="0" w:color="auto"/>
        <w:bottom w:val="none" w:sz="0" w:space="0" w:color="auto"/>
        <w:right w:val="none" w:sz="0" w:space="0" w:color="auto"/>
      </w:divBdr>
    </w:div>
    <w:div w:id="1524593394">
      <w:bodyDiv w:val="1"/>
      <w:marLeft w:val="0"/>
      <w:marRight w:val="0"/>
      <w:marTop w:val="0"/>
      <w:marBottom w:val="0"/>
      <w:divBdr>
        <w:top w:val="none" w:sz="0" w:space="0" w:color="auto"/>
        <w:left w:val="none" w:sz="0" w:space="0" w:color="auto"/>
        <w:bottom w:val="none" w:sz="0" w:space="0" w:color="auto"/>
        <w:right w:val="none" w:sz="0" w:space="0" w:color="auto"/>
      </w:divBdr>
    </w:div>
    <w:div w:id="1787583009">
      <w:bodyDiv w:val="1"/>
      <w:marLeft w:val="0"/>
      <w:marRight w:val="0"/>
      <w:marTop w:val="0"/>
      <w:marBottom w:val="0"/>
      <w:divBdr>
        <w:top w:val="none" w:sz="0" w:space="0" w:color="auto"/>
        <w:left w:val="none" w:sz="0" w:space="0" w:color="auto"/>
        <w:bottom w:val="none" w:sz="0" w:space="0" w:color="auto"/>
        <w:right w:val="none" w:sz="0" w:space="0" w:color="auto"/>
      </w:divBdr>
    </w:div>
    <w:div w:id="1850556296">
      <w:bodyDiv w:val="1"/>
      <w:marLeft w:val="0"/>
      <w:marRight w:val="0"/>
      <w:marTop w:val="0"/>
      <w:marBottom w:val="0"/>
      <w:divBdr>
        <w:top w:val="none" w:sz="0" w:space="0" w:color="auto"/>
        <w:left w:val="none" w:sz="0" w:space="0" w:color="auto"/>
        <w:bottom w:val="none" w:sz="0" w:space="0" w:color="auto"/>
        <w:right w:val="none" w:sz="0" w:space="0" w:color="auto"/>
      </w:divBdr>
    </w:div>
    <w:div w:id="1858613537">
      <w:bodyDiv w:val="1"/>
      <w:marLeft w:val="0"/>
      <w:marRight w:val="0"/>
      <w:marTop w:val="0"/>
      <w:marBottom w:val="0"/>
      <w:divBdr>
        <w:top w:val="none" w:sz="0" w:space="0" w:color="auto"/>
        <w:left w:val="none" w:sz="0" w:space="0" w:color="auto"/>
        <w:bottom w:val="none" w:sz="0" w:space="0" w:color="auto"/>
        <w:right w:val="none" w:sz="0" w:space="0" w:color="auto"/>
      </w:divBdr>
    </w:div>
    <w:div w:id="1949777435">
      <w:bodyDiv w:val="1"/>
      <w:marLeft w:val="0"/>
      <w:marRight w:val="0"/>
      <w:marTop w:val="0"/>
      <w:marBottom w:val="0"/>
      <w:divBdr>
        <w:top w:val="none" w:sz="0" w:space="0" w:color="auto"/>
        <w:left w:val="none" w:sz="0" w:space="0" w:color="auto"/>
        <w:bottom w:val="none" w:sz="0" w:space="0" w:color="auto"/>
        <w:right w:val="none" w:sz="0" w:space="0" w:color="auto"/>
      </w:divBdr>
    </w:div>
    <w:div w:id="2127920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A4E5858-4E09-4144-9B68-8DBA74A935A5}">
  <ds:schemaRefs>
    <ds:schemaRef ds:uri="http://schemas.microsoft.com/office/2006/metadata/properties"/>
  </ds:schemaRefs>
</ds:datastoreItem>
</file>

<file path=customXml/itemProps3.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4.xml><?xml version="1.0" encoding="utf-8"?>
<ds:datastoreItem xmlns:ds="http://schemas.openxmlformats.org/officeDocument/2006/customXml" ds:itemID="{316320DD-A200-4092-A256-AB41AC456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subject/>
  <dc:creator>User</dc:creator>
  <cp:keywords/>
  <dc:description/>
  <cp:lastModifiedBy>Trần Thị Hiền</cp:lastModifiedBy>
  <cp:revision>22</cp:revision>
  <cp:lastPrinted>2026-05-25T09:54:00Z</cp:lastPrinted>
  <dcterms:created xsi:type="dcterms:W3CDTF">2026-05-21T09:57:00Z</dcterms:created>
  <dcterms:modified xsi:type="dcterms:W3CDTF">2026-05-27T07:34:00Z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2025-09-08T03:00:29Z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4f7bedbf-ff7e-428b-9995-8374323e20e3</vt:lpwstr>
  </property>
  <property fmtid="{D5CDD505-2E9C-101B-9397-08002B2CF9AE}" pid="7" name="MSIP_Label_defa4170-0d19-0005-0004-bc88714345d2_ActionId">
    <vt:lpwstr>ce81d193-4df0-4e91-b345-8805cba1bc9d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